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4FF8" w:rsidRDefault="00034FF8" w:rsidP="00034FF8">
      <w:pPr>
        <w:pStyle w:val="a3"/>
        <w:spacing w:before="0" w:after="0"/>
        <w:rPr>
          <w:noProof/>
        </w:rPr>
      </w:pPr>
      <w:bookmarkStart w:id="0" w:name="_____________________2017_5_15__"/>
      <w:bookmarkStart w:id="1" w:name="_Toc482716641"/>
      <w:bookmarkEnd w:id="0"/>
      <w:r w:rsidRPr="00034FF8">
        <w:rPr>
          <w:rFonts w:ascii="Calibri" w:eastAsia="Calibri" w:hAnsi="Calibri" w:cs="Calibri"/>
          <w:b w:val="0"/>
        </w:rPr>
        <w:t>デジタルアーカイブ関連の</w:t>
      </w:r>
      <w:r w:rsidRPr="00034FF8">
        <w:rPr>
          <w:rFonts w:ascii="Calibri" w:eastAsia="Calibri" w:hAnsi="Calibri" w:cs="Calibri"/>
          <w:b w:val="0"/>
        </w:rPr>
        <w:br/>
      </w:r>
      <w:r w:rsidRPr="00034FF8">
        <w:rPr>
          <w:rFonts w:ascii="Calibri" w:eastAsia="Calibri" w:hAnsi="Calibri" w:cs="Calibri"/>
          <w:b w:val="0"/>
        </w:rPr>
        <w:t>直近の動き【</w:t>
      </w:r>
      <w:r w:rsidRPr="00034FF8">
        <w:rPr>
          <w:rFonts w:ascii="Calibri" w:eastAsia="Calibri" w:hAnsi="Calibri" w:cs="Calibri"/>
          <w:b w:val="0"/>
        </w:rPr>
        <w:t>2017</w:t>
      </w:r>
      <w:r w:rsidRPr="00034FF8">
        <w:rPr>
          <w:rFonts w:ascii="Calibri" w:eastAsia="Calibri" w:hAnsi="Calibri" w:cs="Calibri"/>
          <w:b w:val="0"/>
        </w:rPr>
        <w:t>年</w:t>
      </w:r>
      <w:r w:rsidRPr="00034FF8">
        <w:rPr>
          <w:rFonts w:ascii="Calibri" w:eastAsia="Calibri" w:hAnsi="Calibri" w:cs="Calibri"/>
          <w:b w:val="0"/>
        </w:rPr>
        <w:t>5</w:t>
      </w:r>
      <w:r w:rsidRPr="00034FF8">
        <w:rPr>
          <w:rFonts w:ascii="Calibri" w:eastAsia="Calibri" w:hAnsi="Calibri" w:cs="Calibri"/>
          <w:b w:val="0"/>
        </w:rPr>
        <w:t>月</w:t>
      </w:r>
      <w:r w:rsidRPr="00034FF8">
        <w:rPr>
          <w:rFonts w:ascii="Calibri" w:eastAsia="Calibri" w:hAnsi="Calibri" w:cs="Calibri"/>
          <w:b w:val="0"/>
        </w:rPr>
        <w:t>15</w:t>
      </w:r>
      <w:r w:rsidRPr="00034FF8">
        <w:rPr>
          <w:rFonts w:ascii="Calibri" w:eastAsia="Calibri" w:hAnsi="Calibri" w:cs="Calibri"/>
          <w:b w:val="0"/>
        </w:rPr>
        <w:t>日】</w:t>
      </w:r>
      <w:bookmarkEnd w:id="1"/>
      <w:r w:rsidRPr="00034FF8">
        <w:rPr>
          <w:b w:val="0"/>
        </w:rPr>
        <w:fldChar w:fldCharType="begin"/>
      </w:r>
      <w:r w:rsidRPr="00034FF8">
        <w:rPr>
          <w:b w:val="0"/>
        </w:rPr>
        <w:instrText>TOC \o "1-3" \h \z \u</w:instrText>
      </w:r>
      <w:r w:rsidRPr="00034FF8">
        <w:rPr>
          <w:b w:val="0"/>
        </w:rPr>
        <w:fldChar w:fldCharType="separate"/>
      </w:r>
    </w:p>
    <w:bookmarkStart w:id="2" w:name="_GoBack"/>
    <w:bookmarkEnd w:id="2"/>
    <w:p w:rsidR="00034FF8" w:rsidRDefault="00034FF8">
      <w:pPr>
        <w:pStyle w:val="10"/>
        <w:tabs>
          <w:tab w:val="right" w:leader="dot" w:pos="8630"/>
        </w:tabs>
        <w:rPr>
          <w:rFonts w:asciiTheme="minorHAnsi" w:hAnsiTheme="minorHAnsi" w:cstheme="minorBidi"/>
          <w:noProof/>
          <w:kern w:val="2"/>
          <w:sz w:val="21"/>
          <w:szCs w:val="22"/>
        </w:rPr>
      </w:pPr>
      <w:r w:rsidRPr="00E658DE">
        <w:rPr>
          <w:rStyle w:val="a4"/>
          <w:noProof/>
        </w:rPr>
        <w:fldChar w:fldCharType="begin"/>
      </w:r>
      <w:r w:rsidRPr="00E658DE">
        <w:rPr>
          <w:rStyle w:val="a4"/>
          <w:noProof/>
        </w:rPr>
        <w:instrText xml:space="preserve"> </w:instrText>
      </w:r>
      <w:r>
        <w:rPr>
          <w:noProof/>
        </w:rPr>
        <w:instrText>HYPERLINK \l "_Toc482716641"</w:instrText>
      </w:r>
      <w:r w:rsidRPr="00E658DE">
        <w:rPr>
          <w:rStyle w:val="a4"/>
          <w:noProof/>
        </w:rPr>
        <w:instrText xml:space="preserve"> </w:instrText>
      </w:r>
      <w:r w:rsidRPr="00E658DE">
        <w:rPr>
          <w:rStyle w:val="a4"/>
          <w:noProof/>
        </w:rPr>
      </w:r>
      <w:r w:rsidRPr="00E658DE">
        <w:rPr>
          <w:rStyle w:val="a4"/>
          <w:noProof/>
        </w:rPr>
        <w:fldChar w:fldCharType="separate"/>
      </w:r>
      <w:r w:rsidRPr="00E658DE">
        <w:rPr>
          <w:rStyle w:val="a4"/>
          <w:rFonts w:ascii="ＭＳ ゴシック" w:eastAsia="ＭＳ ゴシック" w:hAnsi="ＭＳ ゴシック" w:cs="ＭＳ ゴシック" w:hint="eastAsia"/>
          <w:noProof/>
        </w:rPr>
        <w:t>デジタルアーカイブ関連の</w:t>
      </w:r>
      <w:r w:rsidRPr="00E658DE">
        <w:rPr>
          <w:rStyle w:val="a4"/>
          <w:rFonts w:ascii="Calibri" w:eastAsia="Calibri" w:hAnsi="Calibri" w:cs="Calibri"/>
          <w:noProof/>
        </w:rPr>
        <w:t xml:space="preserve"> </w:t>
      </w:r>
      <w:r w:rsidRPr="00E658DE">
        <w:rPr>
          <w:rStyle w:val="a4"/>
          <w:rFonts w:ascii="ＭＳ ゴシック" w:eastAsia="ＭＳ ゴシック" w:hAnsi="ＭＳ ゴシック" w:cs="ＭＳ ゴシック" w:hint="eastAsia"/>
          <w:noProof/>
        </w:rPr>
        <w:t>直近の動き【</w:t>
      </w:r>
      <w:r w:rsidRPr="00E658DE">
        <w:rPr>
          <w:rStyle w:val="a4"/>
          <w:rFonts w:ascii="Calibri" w:eastAsia="Calibri" w:hAnsi="Calibri" w:cs="Calibri"/>
          <w:noProof/>
        </w:rPr>
        <w:t>2017</w:t>
      </w:r>
      <w:r w:rsidRPr="00E658DE">
        <w:rPr>
          <w:rStyle w:val="a4"/>
          <w:rFonts w:ascii="ＭＳ ゴシック" w:eastAsia="ＭＳ ゴシック" w:hAnsi="ＭＳ ゴシック" w:cs="ＭＳ ゴシック" w:hint="eastAsia"/>
          <w:noProof/>
        </w:rPr>
        <w:t>年</w:t>
      </w:r>
      <w:r w:rsidRPr="00E658DE">
        <w:rPr>
          <w:rStyle w:val="a4"/>
          <w:rFonts w:ascii="Calibri" w:eastAsia="Calibri" w:hAnsi="Calibri" w:cs="Calibri"/>
          <w:noProof/>
        </w:rPr>
        <w:t>5</w:t>
      </w:r>
      <w:r w:rsidRPr="00E658DE">
        <w:rPr>
          <w:rStyle w:val="a4"/>
          <w:rFonts w:ascii="ＭＳ ゴシック" w:eastAsia="ＭＳ ゴシック" w:hAnsi="ＭＳ ゴシック" w:cs="ＭＳ ゴシック" w:hint="eastAsia"/>
          <w:noProof/>
        </w:rPr>
        <w:t>月</w:t>
      </w:r>
      <w:r w:rsidRPr="00E658DE">
        <w:rPr>
          <w:rStyle w:val="a4"/>
          <w:rFonts w:ascii="Calibri" w:eastAsia="Calibri" w:hAnsi="Calibri" w:cs="Calibri"/>
          <w:noProof/>
        </w:rPr>
        <w:t>15</w:t>
      </w:r>
      <w:r w:rsidRPr="00E658DE">
        <w:rPr>
          <w:rStyle w:val="a4"/>
          <w:rFonts w:ascii="ＭＳ ゴシック" w:eastAsia="ＭＳ ゴシック" w:hAnsi="ＭＳ ゴシック" w:cs="ＭＳ ゴシック" w:hint="eastAsia"/>
          <w:noProof/>
        </w:rPr>
        <w:t>日】</w:t>
      </w:r>
      <w:r>
        <w:rPr>
          <w:noProof/>
          <w:webHidden/>
        </w:rPr>
        <w:tab/>
      </w:r>
      <w:r>
        <w:rPr>
          <w:noProof/>
          <w:webHidden/>
        </w:rPr>
        <w:fldChar w:fldCharType="begin"/>
      </w:r>
      <w:r>
        <w:rPr>
          <w:noProof/>
          <w:webHidden/>
        </w:rPr>
        <w:instrText xml:space="preserve"> PAGEREF _Toc482716641 \h </w:instrText>
      </w:r>
      <w:r>
        <w:rPr>
          <w:noProof/>
          <w:webHidden/>
        </w:rPr>
      </w:r>
      <w:r>
        <w:rPr>
          <w:noProof/>
          <w:webHidden/>
        </w:rPr>
        <w:fldChar w:fldCharType="separate"/>
      </w:r>
      <w:r>
        <w:rPr>
          <w:noProof/>
          <w:webHidden/>
        </w:rPr>
        <w:t>1</w:t>
      </w:r>
      <w:r>
        <w:rPr>
          <w:noProof/>
          <w:webHidden/>
        </w:rPr>
        <w:fldChar w:fldCharType="end"/>
      </w:r>
      <w:r w:rsidRPr="00E658DE">
        <w:rPr>
          <w:rStyle w:val="a4"/>
          <w:noProof/>
        </w:rPr>
        <w:fldChar w:fldCharType="end"/>
      </w:r>
    </w:p>
    <w:p w:rsidR="00034FF8" w:rsidRDefault="00034FF8">
      <w:pPr>
        <w:pStyle w:val="10"/>
        <w:tabs>
          <w:tab w:val="left" w:pos="480"/>
          <w:tab w:val="right" w:leader="dot" w:pos="8630"/>
        </w:tabs>
        <w:rPr>
          <w:rFonts w:asciiTheme="minorHAnsi" w:hAnsiTheme="minorHAnsi" w:cstheme="minorBidi"/>
          <w:noProof/>
          <w:kern w:val="2"/>
          <w:sz w:val="21"/>
          <w:szCs w:val="22"/>
        </w:rPr>
      </w:pPr>
      <w:hyperlink w:anchor="_Toc482716642" w:history="1">
        <w:r w:rsidRPr="00E658DE">
          <w:rPr>
            <w:rStyle w:val="a4"/>
            <w:rFonts w:ascii="Calibri" w:eastAsia="Calibri" w:hAnsi="Calibri" w:cs="Calibri"/>
            <w:noProof/>
          </w:rPr>
          <w:t>1.</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内閣官房</w:t>
        </w:r>
        <w:r w:rsidRPr="00E658DE">
          <w:rPr>
            <w:rStyle w:val="a4"/>
            <w:rFonts w:ascii="Calibri" w:eastAsia="Calibri" w:hAnsi="Calibri" w:cs="Calibri"/>
            <w:noProof/>
          </w:rPr>
          <w:t xml:space="preserve"> </w:t>
        </w:r>
        <w:r w:rsidRPr="00E658DE">
          <w:rPr>
            <w:rStyle w:val="a4"/>
            <w:rFonts w:ascii="ＭＳ ゴシック" w:eastAsia="ＭＳ ゴシック" w:hAnsi="ＭＳ ゴシック" w:cs="ＭＳ ゴシック" w:hint="eastAsia"/>
            <w:noProof/>
          </w:rPr>
          <w:t>知的財産戦略本部</w:t>
        </w:r>
        <w:r>
          <w:rPr>
            <w:noProof/>
            <w:webHidden/>
          </w:rPr>
          <w:tab/>
        </w:r>
        <w:r>
          <w:rPr>
            <w:noProof/>
            <w:webHidden/>
          </w:rPr>
          <w:fldChar w:fldCharType="begin"/>
        </w:r>
        <w:r>
          <w:rPr>
            <w:noProof/>
            <w:webHidden/>
          </w:rPr>
          <w:instrText xml:space="preserve"> PAGEREF _Toc482716642 \h </w:instrText>
        </w:r>
        <w:r>
          <w:rPr>
            <w:noProof/>
            <w:webHidden/>
          </w:rPr>
        </w:r>
        <w:r>
          <w:rPr>
            <w:noProof/>
            <w:webHidden/>
          </w:rPr>
          <w:fldChar w:fldCharType="separate"/>
        </w:r>
        <w:r>
          <w:rPr>
            <w:noProof/>
            <w:webHidden/>
          </w:rPr>
          <w:t>3</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43" w:history="1">
        <w:r w:rsidRPr="00E658DE">
          <w:rPr>
            <w:rStyle w:val="a4"/>
            <w:rFonts w:ascii="Calibri" w:eastAsia="Calibri" w:hAnsi="Calibri" w:cs="Calibri"/>
            <w:noProof/>
          </w:rPr>
          <w:t>1.1.</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知的財産推進計画</w:t>
        </w:r>
        <w:r w:rsidRPr="00E658DE">
          <w:rPr>
            <w:rStyle w:val="a4"/>
            <w:rFonts w:ascii="Calibri" w:eastAsia="Calibri" w:hAnsi="Calibri" w:cs="Calibri"/>
            <w:noProof/>
          </w:rPr>
          <w:t>2016</w:t>
        </w:r>
        <w:r w:rsidRPr="00E658DE">
          <w:rPr>
            <w:rStyle w:val="a4"/>
            <w:rFonts w:ascii="ＭＳ ゴシック" w:eastAsia="ＭＳ ゴシック" w:hAnsi="ＭＳ ゴシック" w:cs="ＭＳ ゴシック" w:hint="eastAsia"/>
            <w:noProof/>
          </w:rPr>
          <w:t>（</w:t>
        </w:r>
        <w:r w:rsidRPr="00E658DE">
          <w:rPr>
            <w:rStyle w:val="a4"/>
            <w:rFonts w:ascii="Calibri" w:eastAsia="Calibri" w:hAnsi="Calibri" w:cs="Calibri"/>
            <w:noProof/>
          </w:rPr>
          <w:t>2016</w:t>
        </w:r>
        <w:r w:rsidRPr="00E658DE">
          <w:rPr>
            <w:rStyle w:val="a4"/>
            <w:rFonts w:ascii="ＭＳ ゴシック" w:eastAsia="ＭＳ ゴシック" w:hAnsi="ＭＳ ゴシック" w:cs="ＭＳ ゴシック" w:hint="eastAsia"/>
            <w:noProof/>
          </w:rPr>
          <w:t>年</w:t>
        </w:r>
        <w:r w:rsidRPr="00E658DE">
          <w:rPr>
            <w:rStyle w:val="a4"/>
            <w:rFonts w:ascii="Calibri" w:eastAsia="Calibri" w:hAnsi="Calibri" w:cs="Calibri"/>
            <w:noProof/>
          </w:rPr>
          <w:t>5</w:t>
        </w:r>
        <w:r w:rsidRPr="00E658DE">
          <w:rPr>
            <w:rStyle w:val="a4"/>
            <w:rFonts w:ascii="ＭＳ ゴシック" w:eastAsia="ＭＳ ゴシック" w:hAnsi="ＭＳ ゴシック" w:cs="ＭＳ ゴシック" w:hint="eastAsia"/>
            <w:noProof/>
          </w:rPr>
          <w:t>月内閣官房知的財産戦略本部）</w:t>
        </w:r>
        <w:r>
          <w:rPr>
            <w:noProof/>
            <w:webHidden/>
          </w:rPr>
          <w:tab/>
        </w:r>
        <w:r>
          <w:rPr>
            <w:noProof/>
            <w:webHidden/>
          </w:rPr>
          <w:fldChar w:fldCharType="begin"/>
        </w:r>
        <w:r>
          <w:rPr>
            <w:noProof/>
            <w:webHidden/>
          </w:rPr>
          <w:instrText xml:space="preserve"> PAGEREF _Toc482716643 \h </w:instrText>
        </w:r>
        <w:r>
          <w:rPr>
            <w:noProof/>
            <w:webHidden/>
          </w:rPr>
        </w:r>
        <w:r>
          <w:rPr>
            <w:noProof/>
            <w:webHidden/>
          </w:rPr>
          <w:fldChar w:fldCharType="separate"/>
        </w:r>
        <w:r>
          <w:rPr>
            <w:noProof/>
            <w:webHidden/>
          </w:rPr>
          <w:t>3</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44" w:history="1">
        <w:r w:rsidRPr="00E658DE">
          <w:rPr>
            <w:rStyle w:val="a4"/>
            <w:rFonts w:ascii="Calibri" w:eastAsia="Calibri" w:hAnsi="Calibri" w:cs="Calibri"/>
            <w:noProof/>
          </w:rPr>
          <w:t>1.1.1.</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「知財計画</w:t>
        </w:r>
        <w:r w:rsidRPr="00E658DE">
          <w:rPr>
            <w:rStyle w:val="a4"/>
            <w:rFonts w:ascii="Calibri" w:eastAsia="Calibri" w:hAnsi="Calibri" w:cs="Calibri"/>
            <w:noProof/>
          </w:rPr>
          <w:t>2016</w:t>
        </w:r>
        <w:r w:rsidRPr="00E658DE">
          <w:rPr>
            <w:rStyle w:val="a4"/>
            <w:rFonts w:ascii="ＭＳ ゴシック" w:eastAsia="ＭＳ ゴシック" w:hAnsi="ＭＳ ゴシック" w:cs="ＭＳ ゴシック" w:hint="eastAsia"/>
            <w:noProof/>
          </w:rPr>
          <w:t>」内のアーカイブ関連記述目次</w:t>
        </w:r>
        <w:r>
          <w:rPr>
            <w:noProof/>
            <w:webHidden/>
          </w:rPr>
          <w:tab/>
        </w:r>
        <w:r>
          <w:rPr>
            <w:noProof/>
            <w:webHidden/>
          </w:rPr>
          <w:fldChar w:fldCharType="begin"/>
        </w:r>
        <w:r>
          <w:rPr>
            <w:noProof/>
            <w:webHidden/>
          </w:rPr>
          <w:instrText xml:space="preserve"> PAGEREF _Toc482716644 \h </w:instrText>
        </w:r>
        <w:r>
          <w:rPr>
            <w:noProof/>
            <w:webHidden/>
          </w:rPr>
        </w:r>
        <w:r>
          <w:rPr>
            <w:noProof/>
            <w:webHidden/>
          </w:rPr>
          <w:fldChar w:fldCharType="separate"/>
        </w:r>
        <w:r>
          <w:rPr>
            <w:noProof/>
            <w:webHidden/>
          </w:rPr>
          <w:t>3</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45" w:history="1">
        <w:r w:rsidRPr="00E658DE">
          <w:rPr>
            <w:rStyle w:val="a4"/>
            <w:rFonts w:ascii="Calibri" w:eastAsia="Calibri" w:hAnsi="Calibri" w:cs="Calibri"/>
            <w:noProof/>
          </w:rPr>
          <w:t>1.1.2.</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第３．コンテンツの新規展開の推進</w:t>
        </w:r>
        <w:r>
          <w:rPr>
            <w:noProof/>
            <w:webHidden/>
          </w:rPr>
          <w:tab/>
        </w:r>
        <w:r>
          <w:rPr>
            <w:noProof/>
            <w:webHidden/>
          </w:rPr>
          <w:fldChar w:fldCharType="begin"/>
        </w:r>
        <w:r>
          <w:rPr>
            <w:noProof/>
            <w:webHidden/>
          </w:rPr>
          <w:instrText xml:space="preserve"> PAGEREF _Toc482716645 \h </w:instrText>
        </w:r>
        <w:r>
          <w:rPr>
            <w:noProof/>
            <w:webHidden/>
          </w:rPr>
        </w:r>
        <w:r>
          <w:rPr>
            <w:noProof/>
            <w:webHidden/>
          </w:rPr>
          <w:fldChar w:fldCharType="separate"/>
        </w:r>
        <w:r>
          <w:rPr>
            <w:noProof/>
            <w:webHidden/>
          </w:rPr>
          <w:t>3</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46" w:history="1">
        <w:r w:rsidRPr="00E658DE">
          <w:rPr>
            <w:rStyle w:val="a4"/>
            <w:rFonts w:ascii="Calibri" w:eastAsia="Calibri" w:hAnsi="Calibri" w:cs="Calibri"/>
            <w:noProof/>
          </w:rPr>
          <w:t>1.1.3.</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＜＜アーカイブ間の連携の促進＞＞</w:t>
        </w:r>
        <w:r>
          <w:rPr>
            <w:noProof/>
            <w:webHidden/>
          </w:rPr>
          <w:tab/>
        </w:r>
        <w:r>
          <w:rPr>
            <w:noProof/>
            <w:webHidden/>
          </w:rPr>
          <w:fldChar w:fldCharType="begin"/>
        </w:r>
        <w:r>
          <w:rPr>
            <w:noProof/>
            <w:webHidden/>
          </w:rPr>
          <w:instrText xml:space="preserve"> PAGEREF _Toc482716646 \h </w:instrText>
        </w:r>
        <w:r>
          <w:rPr>
            <w:noProof/>
            <w:webHidden/>
          </w:rPr>
        </w:r>
        <w:r>
          <w:rPr>
            <w:noProof/>
            <w:webHidden/>
          </w:rPr>
          <w:fldChar w:fldCharType="separate"/>
        </w:r>
        <w:r>
          <w:rPr>
            <w:noProof/>
            <w:webHidden/>
          </w:rPr>
          <w:t>3</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47" w:history="1">
        <w:r w:rsidRPr="00E658DE">
          <w:rPr>
            <w:rStyle w:val="a4"/>
            <w:rFonts w:ascii="Calibri" w:eastAsia="Calibri" w:hAnsi="Calibri" w:cs="Calibri"/>
            <w:noProof/>
          </w:rPr>
          <w:t>1.1.4.</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＜＜分野ごとの取組の促進＞＞</w:t>
        </w:r>
        <w:r>
          <w:rPr>
            <w:noProof/>
            <w:webHidden/>
          </w:rPr>
          <w:tab/>
        </w:r>
        <w:r>
          <w:rPr>
            <w:noProof/>
            <w:webHidden/>
          </w:rPr>
          <w:fldChar w:fldCharType="begin"/>
        </w:r>
        <w:r>
          <w:rPr>
            <w:noProof/>
            <w:webHidden/>
          </w:rPr>
          <w:instrText xml:space="preserve"> PAGEREF _Toc482716647 \h </w:instrText>
        </w:r>
        <w:r>
          <w:rPr>
            <w:noProof/>
            <w:webHidden/>
          </w:rPr>
        </w:r>
        <w:r>
          <w:rPr>
            <w:noProof/>
            <w:webHidden/>
          </w:rPr>
          <w:fldChar w:fldCharType="separate"/>
        </w:r>
        <w:r>
          <w:rPr>
            <w:noProof/>
            <w:webHidden/>
          </w:rPr>
          <w:t>4</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48" w:history="1">
        <w:r w:rsidRPr="00E658DE">
          <w:rPr>
            <w:rStyle w:val="a4"/>
            <w:rFonts w:ascii="Calibri" w:eastAsia="Calibri" w:hAnsi="Calibri" w:cs="Calibri"/>
            <w:noProof/>
          </w:rPr>
          <w:t>1.1.5.</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＜＜アーカイブ利活用に向けた基盤整備＞＞</w:t>
        </w:r>
        <w:r>
          <w:rPr>
            <w:noProof/>
            <w:webHidden/>
          </w:rPr>
          <w:tab/>
        </w:r>
        <w:r>
          <w:rPr>
            <w:noProof/>
            <w:webHidden/>
          </w:rPr>
          <w:fldChar w:fldCharType="begin"/>
        </w:r>
        <w:r>
          <w:rPr>
            <w:noProof/>
            <w:webHidden/>
          </w:rPr>
          <w:instrText xml:space="preserve"> PAGEREF _Toc482716648 \h </w:instrText>
        </w:r>
        <w:r>
          <w:rPr>
            <w:noProof/>
            <w:webHidden/>
          </w:rPr>
        </w:r>
        <w:r>
          <w:rPr>
            <w:noProof/>
            <w:webHidden/>
          </w:rPr>
          <w:fldChar w:fldCharType="separate"/>
        </w:r>
        <w:r>
          <w:rPr>
            <w:noProof/>
            <w:webHidden/>
          </w:rPr>
          <w:t>5</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49" w:history="1">
        <w:r w:rsidRPr="00E658DE">
          <w:rPr>
            <w:rStyle w:val="a4"/>
            <w:rFonts w:ascii="Calibri" w:eastAsia="Calibri" w:hAnsi="Calibri" w:cs="Calibri"/>
            <w:noProof/>
          </w:rPr>
          <w:t>1.2.</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デジタルアーカイブの連携に関する関係省庁等連絡会</w:t>
        </w:r>
        <w:r>
          <w:rPr>
            <w:noProof/>
            <w:webHidden/>
          </w:rPr>
          <w:tab/>
        </w:r>
        <w:r>
          <w:rPr>
            <w:noProof/>
            <w:webHidden/>
          </w:rPr>
          <w:fldChar w:fldCharType="begin"/>
        </w:r>
        <w:r>
          <w:rPr>
            <w:noProof/>
            <w:webHidden/>
          </w:rPr>
          <w:instrText xml:space="preserve"> PAGEREF _Toc482716649 \h </w:instrText>
        </w:r>
        <w:r>
          <w:rPr>
            <w:noProof/>
            <w:webHidden/>
          </w:rPr>
        </w:r>
        <w:r>
          <w:rPr>
            <w:noProof/>
            <w:webHidden/>
          </w:rPr>
          <w:fldChar w:fldCharType="separate"/>
        </w:r>
        <w:r>
          <w:rPr>
            <w:noProof/>
            <w:webHidden/>
          </w:rPr>
          <w:t>6</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50" w:history="1">
        <w:r w:rsidRPr="00E658DE">
          <w:rPr>
            <w:rStyle w:val="a4"/>
            <w:rFonts w:ascii="Calibri" w:eastAsia="Calibri" w:hAnsi="Calibri" w:cs="Calibri"/>
            <w:noProof/>
          </w:rPr>
          <w:t>1.2.1.</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デジタルアーカイブの連携に関する実務者協議会</w:t>
        </w:r>
        <w:r>
          <w:rPr>
            <w:noProof/>
            <w:webHidden/>
          </w:rPr>
          <w:tab/>
        </w:r>
        <w:r>
          <w:rPr>
            <w:noProof/>
            <w:webHidden/>
          </w:rPr>
          <w:fldChar w:fldCharType="begin"/>
        </w:r>
        <w:r>
          <w:rPr>
            <w:noProof/>
            <w:webHidden/>
          </w:rPr>
          <w:instrText xml:space="preserve"> PAGEREF _Toc482716650 \h </w:instrText>
        </w:r>
        <w:r>
          <w:rPr>
            <w:noProof/>
            <w:webHidden/>
          </w:rPr>
        </w:r>
        <w:r>
          <w:rPr>
            <w:noProof/>
            <w:webHidden/>
          </w:rPr>
          <w:fldChar w:fldCharType="separate"/>
        </w:r>
        <w:r>
          <w:rPr>
            <w:noProof/>
            <w:webHidden/>
          </w:rPr>
          <w:t>6</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51" w:history="1">
        <w:r w:rsidRPr="00E658DE">
          <w:rPr>
            <w:rStyle w:val="a4"/>
            <w:rFonts w:ascii="Calibri" w:eastAsia="Calibri" w:hAnsi="Calibri" w:cs="Calibri"/>
            <w:noProof/>
          </w:rPr>
          <w:t>1.2.2.</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我が国におけるデジタルアーカイブ推進の方向性【</w:t>
        </w:r>
        <w:r w:rsidRPr="00E658DE">
          <w:rPr>
            <w:rStyle w:val="a4"/>
            <w:rFonts w:ascii="Calibri" w:eastAsia="Calibri" w:hAnsi="Calibri" w:cs="Calibri"/>
            <w:noProof/>
          </w:rPr>
          <w:t>2017</w:t>
        </w:r>
        <w:r w:rsidRPr="00E658DE">
          <w:rPr>
            <w:rStyle w:val="a4"/>
            <w:rFonts w:ascii="ＭＳ ゴシック" w:eastAsia="ＭＳ ゴシック" w:hAnsi="ＭＳ ゴシック" w:cs="ＭＳ ゴシック" w:hint="eastAsia"/>
            <w:noProof/>
          </w:rPr>
          <w:t>年</w:t>
        </w:r>
        <w:r w:rsidRPr="00E658DE">
          <w:rPr>
            <w:rStyle w:val="a4"/>
            <w:rFonts w:ascii="Calibri" w:eastAsia="Calibri" w:hAnsi="Calibri" w:cs="Calibri"/>
            <w:noProof/>
          </w:rPr>
          <w:t>4</w:t>
        </w:r>
        <w:r w:rsidRPr="00E658DE">
          <w:rPr>
            <w:rStyle w:val="a4"/>
            <w:rFonts w:ascii="ＭＳ ゴシック" w:eastAsia="ＭＳ ゴシック" w:hAnsi="ＭＳ ゴシック" w:cs="ＭＳ ゴシック" w:hint="eastAsia"/>
            <w:noProof/>
          </w:rPr>
          <w:t>月】</w:t>
        </w:r>
        <w:r>
          <w:rPr>
            <w:noProof/>
            <w:webHidden/>
          </w:rPr>
          <w:tab/>
        </w:r>
        <w:r>
          <w:rPr>
            <w:noProof/>
            <w:webHidden/>
          </w:rPr>
          <w:fldChar w:fldCharType="begin"/>
        </w:r>
        <w:r>
          <w:rPr>
            <w:noProof/>
            <w:webHidden/>
          </w:rPr>
          <w:instrText xml:space="preserve"> PAGEREF _Toc482716651 \h </w:instrText>
        </w:r>
        <w:r>
          <w:rPr>
            <w:noProof/>
            <w:webHidden/>
          </w:rPr>
        </w:r>
        <w:r>
          <w:rPr>
            <w:noProof/>
            <w:webHidden/>
          </w:rPr>
          <w:fldChar w:fldCharType="separate"/>
        </w:r>
        <w:r>
          <w:rPr>
            <w:noProof/>
            <w:webHidden/>
          </w:rPr>
          <w:t>6</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52" w:history="1">
        <w:r w:rsidRPr="00E658DE">
          <w:rPr>
            <w:rStyle w:val="a4"/>
            <w:rFonts w:ascii="Calibri" w:eastAsia="Calibri" w:hAnsi="Calibri" w:cs="Calibri"/>
            <w:noProof/>
          </w:rPr>
          <w:t>1.2.3.</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デジタルアーカイブの構築・共有・活用ガイドライン</w:t>
        </w:r>
        <w:r w:rsidRPr="00E658DE">
          <w:rPr>
            <w:rStyle w:val="a4"/>
            <w:rFonts w:ascii="Calibri" w:eastAsia="Calibri" w:hAnsi="Calibri" w:cs="Calibri"/>
            <w:noProof/>
          </w:rPr>
          <w:t xml:space="preserve"> </w:t>
        </w:r>
        <w:r w:rsidRPr="00E658DE">
          <w:rPr>
            <w:rStyle w:val="a4"/>
            <w:rFonts w:ascii="ＭＳ ゴシック" w:eastAsia="ＭＳ ゴシック" w:hAnsi="ＭＳ ゴシック" w:cs="ＭＳ ゴシック" w:hint="eastAsia"/>
            <w:noProof/>
          </w:rPr>
          <w:t>【</w:t>
        </w:r>
        <w:r w:rsidRPr="00E658DE">
          <w:rPr>
            <w:rStyle w:val="a4"/>
            <w:rFonts w:ascii="Calibri" w:eastAsia="Calibri" w:hAnsi="Calibri" w:cs="Calibri"/>
            <w:noProof/>
          </w:rPr>
          <w:t>2017</w:t>
        </w:r>
        <w:r w:rsidRPr="00E658DE">
          <w:rPr>
            <w:rStyle w:val="a4"/>
            <w:rFonts w:ascii="ＭＳ ゴシック" w:eastAsia="ＭＳ ゴシック" w:hAnsi="ＭＳ ゴシック" w:cs="ＭＳ ゴシック" w:hint="eastAsia"/>
            <w:noProof/>
          </w:rPr>
          <w:t>年</w:t>
        </w:r>
        <w:r w:rsidRPr="00E658DE">
          <w:rPr>
            <w:rStyle w:val="a4"/>
            <w:rFonts w:ascii="Calibri" w:eastAsia="Calibri" w:hAnsi="Calibri" w:cs="Calibri"/>
            <w:noProof/>
          </w:rPr>
          <w:t>4</w:t>
        </w:r>
        <w:r w:rsidRPr="00E658DE">
          <w:rPr>
            <w:rStyle w:val="a4"/>
            <w:rFonts w:ascii="ＭＳ ゴシック" w:eastAsia="ＭＳ ゴシック" w:hAnsi="ＭＳ ゴシック" w:cs="ＭＳ ゴシック" w:hint="eastAsia"/>
            <w:noProof/>
          </w:rPr>
          <w:t>月内閣官房】</w:t>
        </w:r>
        <w:r>
          <w:rPr>
            <w:noProof/>
            <w:webHidden/>
          </w:rPr>
          <w:tab/>
        </w:r>
        <w:r>
          <w:rPr>
            <w:noProof/>
            <w:webHidden/>
          </w:rPr>
          <w:fldChar w:fldCharType="begin"/>
        </w:r>
        <w:r>
          <w:rPr>
            <w:noProof/>
            <w:webHidden/>
          </w:rPr>
          <w:instrText xml:space="preserve"> PAGEREF _Toc482716652 \h </w:instrText>
        </w:r>
        <w:r>
          <w:rPr>
            <w:noProof/>
            <w:webHidden/>
          </w:rPr>
        </w:r>
        <w:r>
          <w:rPr>
            <w:noProof/>
            <w:webHidden/>
          </w:rPr>
          <w:fldChar w:fldCharType="separate"/>
        </w:r>
        <w:r>
          <w:rPr>
            <w:noProof/>
            <w:webHidden/>
          </w:rPr>
          <w:t>10</w:t>
        </w:r>
        <w:r>
          <w:rPr>
            <w:noProof/>
            <w:webHidden/>
          </w:rPr>
          <w:fldChar w:fldCharType="end"/>
        </w:r>
      </w:hyperlink>
    </w:p>
    <w:p w:rsidR="00034FF8" w:rsidRDefault="00034FF8">
      <w:pPr>
        <w:pStyle w:val="10"/>
        <w:tabs>
          <w:tab w:val="left" w:pos="480"/>
          <w:tab w:val="right" w:leader="dot" w:pos="8630"/>
        </w:tabs>
        <w:rPr>
          <w:rFonts w:asciiTheme="minorHAnsi" w:hAnsiTheme="minorHAnsi" w:cstheme="minorBidi"/>
          <w:noProof/>
          <w:kern w:val="2"/>
          <w:sz w:val="21"/>
          <w:szCs w:val="22"/>
        </w:rPr>
      </w:pPr>
      <w:hyperlink w:anchor="_Toc482716653" w:history="1">
        <w:r w:rsidRPr="00E658DE">
          <w:rPr>
            <w:rStyle w:val="a4"/>
            <w:rFonts w:ascii="Calibri" w:eastAsia="Calibri" w:hAnsi="Calibri" w:cs="Calibri"/>
            <w:noProof/>
          </w:rPr>
          <w:t>2.</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文化庁文化審議会</w:t>
        </w:r>
        <w:r>
          <w:rPr>
            <w:noProof/>
            <w:webHidden/>
          </w:rPr>
          <w:tab/>
        </w:r>
        <w:r>
          <w:rPr>
            <w:noProof/>
            <w:webHidden/>
          </w:rPr>
          <w:fldChar w:fldCharType="begin"/>
        </w:r>
        <w:r>
          <w:rPr>
            <w:noProof/>
            <w:webHidden/>
          </w:rPr>
          <w:instrText xml:space="preserve"> PAGEREF _Toc482716653 \h </w:instrText>
        </w:r>
        <w:r>
          <w:rPr>
            <w:noProof/>
            <w:webHidden/>
          </w:rPr>
        </w:r>
        <w:r>
          <w:rPr>
            <w:noProof/>
            <w:webHidden/>
          </w:rPr>
          <w:fldChar w:fldCharType="separate"/>
        </w:r>
        <w:r>
          <w:rPr>
            <w:noProof/>
            <w:webHidden/>
          </w:rPr>
          <w:t>12</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54" w:history="1">
        <w:r w:rsidRPr="00E658DE">
          <w:rPr>
            <w:rStyle w:val="a4"/>
            <w:rFonts w:ascii="Calibri" w:eastAsia="Calibri" w:hAnsi="Calibri" w:cs="Calibri"/>
            <w:noProof/>
          </w:rPr>
          <w:t>2.1.</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著作権分科会法制・基本問題小委員会【</w:t>
        </w:r>
        <w:r w:rsidRPr="00E658DE">
          <w:rPr>
            <w:rStyle w:val="a4"/>
            <w:rFonts w:ascii="Calibri" w:eastAsia="Calibri" w:hAnsi="Calibri" w:cs="Calibri"/>
            <w:noProof/>
          </w:rPr>
          <w:t>2017</w:t>
        </w:r>
        <w:r w:rsidRPr="00E658DE">
          <w:rPr>
            <w:rStyle w:val="a4"/>
            <w:rFonts w:ascii="ＭＳ ゴシック" w:eastAsia="ＭＳ ゴシック" w:hAnsi="ＭＳ ゴシック" w:cs="ＭＳ ゴシック" w:hint="eastAsia"/>
            <w:noProof/>
          </w:rPr>
          <w:t>年</w:t>
        </w:r>
        <w:r w:rsidRPr="00E658DE">
          <w:rPr>
            <w:rStyle w:val="a4"/>
            <w:rFonts w:ascii="Calibri" w:eastAsia="Calibri" w:hAnsi="Calibri" w:cs="Calibri"/>
            <w:noProof/>
          </w:rPr>
          <w:t>2</w:t>
        </w:r>
        <w:r w:rsidRPr="00E658DE">
          <w:rPr>
            <w:rStyle w:val="a4"/>
            <w:rFonts w:ascii="ＭＳ ゴシック" w:eastAsia="ＭＳ ゴシック" w:hAnsi="ＭＳ ゴシック" w:cs="ＭＳ ゴシック" w:hint="eastAsia"/>
            <w:noProof/>
          </w:rPr>
          <w:t>月文化審議会】</w:t>
        </w:r>
        <w:r>
          <w:rPr>
            <w:noProof/>
            <w:webHidden/>
          </w:rPr>
          <w:tab/>
        </w:r>
        <w:r>
          <w:rPr>
            <w:noProof/>
            <w:webHidden/>
          </w:rPr>
          <w:fldChar w:fldCharType="begin"/>
        </w:r>
        <w:r>
          <w:rPr>
            <w:noProof/>
            <w:webHidden/>
          </w:rPr>
          <w:instrText xml:space="preserve"> PAGEREF _Toc482716654 \h </w:instrText>
        </w:r>
        <w:r>
          <w:rPr>
            <w:noProof/>
            <w:webHidden/>
          </w:rPr>
        </w:r>
        <w:r>
          <w:rPr>
            <w:noProof/>
            <w:webHidden/>
          </w:rPr>
          <w:fldChar w:fldCharType="separate"/>
        </w:r>
        <w:r>
          <w:rPr>
            <w:noProof/>
            <w:webHidden/>
          </w:rPr>
          <w:t>12</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55" w:history="1">
        <w:r w:rsidRPr="00E658DE">
          <w:rPr>
            <w:rStyle w:val="a4"/>
            <w:rFonts w:ascii="Calibri" w:eastAsia="Calibri" w:hAnsi="Calibri" w:cs="Calibri"/>
            <w:noProof/>
          </w:rPr>
          <w:t>2.1.1.</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はじめに</w:t>
        </w:r>
        <w:r>
          <w:rPr>
            <w:noProof/>
            <w:webHidden/>
          </w:rPr>
          <w:tab/>
        </w:r>
        <w:r>
          <w:rPr>
            <w:noProof/>
            <w:webHidden/>
          </w:rPr>
          <w:fldChar w:fldCharType="begin"/>
        </w:r>
        <w:r>
          <w:rPr>
            <w:noProof/>
            <w:webHidden/>
          </w:rPr>
          <w:instrText xml:space="preserve"> PAGEREF _Toc482716655 \h </w:instrText>
        </w:r>
        <w:r>
          <w:rPr>
            <w:noProof/>
            <w:webHidden/>
          </w:rPr>
        </w:r>
        <w:r>
          <w:rPr>
            <w:noProof/>
            <w:webHidden/>
          </w:rPr>
          <w:fldChar w:fldCharType="separate"/>
        </w:r>
        <w:r>
          <w:rPr>
            <w:noProof/>
            <w:webHidden/>
          </w:rPr>
          <w:t>12</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56" w:history="1">
        <w:r w:rsidRPr="00E658DE">
          <w:rPr>
            <w:rStyle w:val="a4"/>
            <w:rFonts w:ascii="Calibri" w:eastAsia="Calibri" w:hAnsi="Calibri" w:cs="Calibri"/>
            <w:noProof/>
          </w:rPr>
          <w:t>2.1.2.</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第１章</w:t>
        </w:r>
        <w:r w:rsidRPr="00E658DE">
          <w:rPr>
            <w:rStyle w:val="a4"/>
            <w:rFonts w:ascii="Calibri" w:eastAsia="Calibri" w:hAnsi="Calibri" w:cs="Calibri"/>
            <w:noProof/>
          </w:rPr>
          <w:t xml:space="preserve"> </w:t>
        </w:r>
        <w:r w:rsidRPr="00E658DE">
          <w:rPr>
            <w:rStyle w:val="a4"/>
            <w:rFonts w:ascii="ＭＳ ゴシック" w:eastAsia="ＭＳ ゴシック" w:hAnsi="ＭＳ ゴシック" w:cs="ＭＳ ゴシック" w:hint="eastAsia"/>
            <w:noProof/>
          </w:rPr>
          <w:t>新たな時代のニーズに的確に対応した権利制限規定の在り方等</w:t>
        </w:r>
        <w:r>
          <w:rPr>
            <w:noProof/>
            <w:webHidden/>
          </w:rPr>
          <w:tab/>
        </w:r>
        <w:r>
          <w:rPr>
            <w:noProof/>
            <w:webHidden/>
          </w:rPr>
          <w:fldChar w:fldCharType="begin"/>
        </w:r>
        <w:r>
          <w:rPr>
            <w:noProof/>
            <w:webHidden/>
          </w:rPr>
          <w:instrText xml:space="preserve"> PAGEREF _Toc482716656 \h </w:instrText>
        </w:r>
        <w:r>
          <w:rPr>
            <w:noProof/>
            <w:webHidden/>
          </w:rPr>
        </w:r>
        <w:r>
          <w:rPr>
            <w:noProof/>
            <w:webHidden/>
          </w:rPr>
          <w:fldChar w:fldCharType="separate"/>
        </w:r>
        <w:r>
          <w:rPr>
            <w:noProof/>
            <w:webHidden/>
          </w:rPr>
          <w:t>12</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57" w:history="1">
        <w:r w:rsidRPr="00E658DE">
          <w:rPr>
            <w:rStyle w:val="a4"/>
            <w:rFonts w:ascii="Calibri" w:eastAsia="Calibri" w:hAnsi="Calibri" w:cs="Calibri"/>
            <w:noProof/>
          </w:rPr>
          <w:t>2.1.3.</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第２章</w:t>
        </w:r>
        <w:r w:rsidRPr="00E658DE">
          <w:rPr>
            <w:rStyle w:val="a4"/>
            <w:rFonts w:ascii="Calibri" w:eastAsia="Calibri" w:hAnsi="Calibri" w:cs="Calibri"/>
            <w:noProof/>
          </w:rPr>
          <w:t xml:space="preserve"> </w:t>
        </w:r>
        <w:r w:rsidRPr="00E658DE">
          <w:rPr>
            <w:rStyle w:val="a4"/>
            <w:rFonts w:ascii="ＭＳ ゴシック" w:eastAsia="ＭＳ ゴシック" w:hAnsi="ＭＳ ゴシック" w:cs="ＭＳ ゴシック" w:hint="eastAsia"/>
            <w:noProof/>
          </w:rPr>
          <w:t>教育の情報化の推進等</w:t>
        </w:r>
        <w:r>
          <w:rPr>
            <w:noProof/>
            <w:webHidden/>
          </w:rPr>
          <w:tab/>
        </w:r>
        <w:r>
          <w:rPr>
            <w:noProof/>
            <w:webHidden/>
          </w:rPr>
          <w:fldChar w:fldCharType="begin"/>
        </w:r>
        <w:r>
          <w:rPr>
            <w:noProof/>
            <w:webHidden/>
          </w:rPr>
          <w:instrText xml:space="preserve"> PAGEREF _Toc482716657 \h </w:instrText>
        </w:r>
        <w:r>
          <w:rPr>
            <w:noProof/>
            <w:webHidden/>
          </w:rPr>
        </w:r>
        <w:r>
          <w:rPr>
            <w:noProof/>
            <w:webHidden/>
          </w:rPr>
          <w:fldChar w:fldCharType="separate"/>
        </w:r>
        <w:r>
          <w:rPr>
            <w:noProof/>
            <w:webHidden/>
          </w:rPr>
          <w:t>12</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58" w:history="1">
        <w:r w:rsidRPr="00E658DE">
          <w:rPr>
            <w:rStyle w:val="a4"/>
            <w:rFonts w:ascii="Calibri" w:eastAsia="Calibri" w:hAnsi="Calibri" w:cs="Calibri"/>
            <w:noProof/>
          </w:rPr>
          <w:t>2.1.4.</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第３章</w:t>
        </w:r>
        <w:r w:rsidRPr="00E658DE">
          <w:rPr>
            <w:rStyle w:val="a4"/>
            <w:rFonts w:ascii="Calibri" w:eastAsia="Calibri" w:hAnsi="Calibri" w:cs="Calibri"/>
            <w:noProof/>
          </w:rPr>
          <w:t xml:space="preserve"> </w:t>
        </w:r>
        <w:r w:rsidRPr="00E658DE">
          <w:rPr>
            <w:rStyle w:val="a4"/>
            <w:rFonts w:ascii="ＭＳ ゴシック" w:eastAsia="ＭＳ ゴシック" w:hAnsi="ＭＳ ゴシック" w:cs="ＭＳ ゴシック" w:hint="eastAsia"/>
            <w:noProof/>
          </w:rPr>
          <w:t>障害者の情報アクセス機会の充実</w:t>
        </w:r>
        <w:r>
          <w:rPr>
            <w:noProof/>
            <w:webHidden/>
          </w:rPr>
          <w:tab/>
        </w:r>
        <w:r>
          <w:rPr>
            <w:noProof/>
            <w:webHidden/>
          </w:rPr>
          <w:fldChar w:fldCharType="begin"/>
        </w:r>
        <w:r>
          <w:rPr>
            <w:noProof/>
            <w:webHidden/>
          </w:rPr>
          <w:instrText xml:space="preserve"> PAGEREF _Toc482716658 \h </w:instrText>
        </w:r>
        <w:r>
          <w:rPr>
            <w:noProof/>
            <w:webHidden/>
          </w:rPr>
        </w:r>
        <w:r>
          <w:rPr>
            <w:noProof/>
            <w:webHidden/>
          </w:rPr>
          <w:fldChar w:fldCharType="separate"/>
        </w:r>
        <w:r>
          <w:rPr>
            <w:noProof/>
            <w:webHidden/>
          </w:rPr>
          <w:t>12</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59" w:history="1">
        <w:r w:rsidRPr="00E658DE">
          <w:rPr>
            <w:rStyle w:val="a4"/>
            <w:rFonts w:ascii="Calibri" w:eastAsia="Calibri" w:hAnsi="Calibri" w:cs="Calibri"/>
            <w:noProof/>
          </w:rPr>
          <w:t>2.1.5.</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第４章</w:t>
        </w:r>
        <w:r w:rsidRPr="00E658DE">
          <w:rPr>
            <w:rStyle w:val="a4"/>
            <w:rFonts w:ascii="Calibri" w:eastAsia="Calibri" w:hAnsi="Calibri" w:cs="Calibri"/>
            <w:noProof/>
          </w:rPr>
          <w:t xml:space="preserve"> </w:t>
        </w:r>
        <w:r w:rsidRPr="00E658DE">
          <w:rPr>
            <w:rStyle w:val="a4"/>
            <w:rFonts w:ascii="ＭＳ ゴシック" w:eastAsia="ＭＳ ゴシック" w:hAnsi="ＭＳ ゴシック" w:cs="ＭＳ ゴシック" w:hint="eastAsia"/>
            <w:noProof/>
          </w:rPr>
          <w:t>著作物等のアーカイブの利活用促進</w:t>
        </w:r>
        <w:r>
          <w:rPr>
            <w:noProof/>
            <w:webHidden/>
          </w:rPr>
          <w:tab/>
        </w:r>
        <w:r>
          <w:rPr>
            <w:noProof/>
            <w:webHidden/>
          </w:rPr>
          <w:fldChar w:fldCharType="begin"/>
        </w:r>
        <w:r>
          <w:rPr>
            <w:noProof/>
            <w:webHidden/>
          </w:rPr>
          <w:instrText xml:space="preserve"> PAGEREF _Toc482716659 \h </w:instrText>
        </w:r>
        <w:r>
          <w:rPr>
            <w:noProof/>
            <w:webHidden/>
          </w:rPr>
        </w:r>
        <w:r>
          <w:rPr>
            <w:noProof/>
            <w:webHidden/>
          </w:rPr>
          <w:fldChar w:fldCharType="separate"/>
        </w:r>
        <w:r>
          <w:rPr>
            <w:noProof/>
            <w:webHidden/>
          </w:rPr>
          <w:t>12</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60" w:history="1">
        <w:r w:rsidRPr="00E658DE">
          <w:rPr>
            <w:rStyle w:val="a4"/>
            <w:rFonts w:ascii="Calibri" w:eastAsia="Calibri" w:hAnsi="Calibri" w:cs="Calibri"/>
            <w:noProof/>
          </w:rPr>
          <w:t>2.1.6.</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おわりに</w:t>
        </w:r>
        <w:r>
          <w:rPr>
            <w:noProof/>
            <w:webHidden/>
          </w:rPr>
          <w:tab/>
        </w:r>
        <w:r>
          <w:rPr>
            <w:noProof/>
            <w:webHidden/>
          </w:rPr>
          <w:fldChar w:fldCharType="begin"/>
        </w:r>
        <w:r>
          <w:rPr>
            <w:noProof/>
            <w:webHidden/>
          </w:rPr>
          <w:instrText xml:space="preserve"> PAGEREF _Toc482716660 \h </w:instrText>
        </w:r>
        <w:r>
          <w:rPr>
            <w:noProof/>
            <w:webHidden/>
          </w:rPr>
        </w:r>
        <w:r>
          <w:rPr>
            <w:noProof/>
            <w:webHidden/>
          </w:rPr>
          <w:fldChar w:fldCharType="separate"/>
        </w:r>
        <w:r>
          <w:rPr>
            <w:noProof/>
            <w:webHidden/>
          </w:rPr>
          <w:t>12</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61" w:history="1">
        <w:r w:rsidRPr="00E658DE">
          <w:rPr>
            <w:rStyle w:val="a4"/>
            <w:rFonts w:ascii="Calibri" w:eastAsia="Calibri" w:hAnsi="Calibri" w:cs="Calibri"/>
            <w:noProof/>
          </w:rPr>
          <w:t>2.1.7.</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付属資料</w:t>
        </w:r>
        <w:r>
          <w:rPr>
            <w:noProof/>
            <w:webHidden/>
          </w:rPr>
          <w:tab/>
        </w:r>
        <w:r>
          <w:rPr>
            <w:noProof/>
            <w:webHidden/>
          </w:rPr>
          <w:fldChar w:fldCharType="begin"/>
        </w:r>
        <w:r>
          <w:rPr>
            <w:noProof/>
            <w:webHidden/>
          </w:rPr>
          <w:instrText xml:space="preserve"> PAGEREF _Toc482716661 \h </w:instrText>
        </w:r>
        <w:r>
          <w:rPr>
            <w:noProof/>
            <w:webHidden/>
          </w:rPr>
        </w:r>
        <w:r>
          <w:rPr>
            <w:noProof/>
            <w:webHidden/>
          </w:rPr>
          <w:fldChar w:fldCharType="separate"/>
        </w:r>
        <w:r>
          <w:rPr>
            <w:noProof/>
            <w:webHidden/>
          </w:rPr>
          <w:t>12</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62" w:history="1">
        <w:r w:rsidRPr="00E658DE">
          <w:rPr>
            <w:rStyle w:val="a4"/>
            <w:rFonts w:ascii="Calibri" w:eastAsia="Calibri" w:hAnsi="Calibri" w:cs="Calibri"/>
            <w:noProof/>
          </w:rPr>
          <w:t>2.1.8.</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ポイント</w:t>
        </w:r>
        <w:r>
          <w:rPr>
            <w:noProof/>
            <w:webHidden/>
          </w:rPr>
          <w:tab/>
        </w:r>
        <w:r>
          <w:rPr>
            <w:noProof/>
            <w:webHidden/>
          </w:rPr>
          <w:fldChar w:fldCharType="begin"/>
        </w:r>
        <w:r>
          <w:rPr>
            <w:noProof/>
            <w:webHidden/>
          </w:rPr>
          <w:instrText xml:space="preserve"> PAGEREF _Toc482716662 \h </w:instrText>
        </w:r>
        <w:r>
          <w:rPr>
            <w:noProof/>
            <w:webHidden/>
          </w:rPr>
        </w:r>
        <w:r>
          <w:rPr>
            <w:noProof/>
            <w:webHidden/>
          </w:rPr>
          <w:fldChar w:fldCharType="separate"/>
        </w:r>
        <w:r>
          <w:rPr>
            <w:noProof/>
            <w:webHidden/>
          </w:rPr>
          <w:t>12</w:t>
        </w:r>
        <w:r>
          <w:rPr>
            <w:noProof/>
            <w:webHidden/>
          </w:rPr>
          <w:fldChar w:fldCharType="end"/>
        </w:r>
      </w:hyperlink>
    </w:p>
    <w:p w:rsidR="00034FF8" w:rsidRDefault="00034FF8">
      <w:pPr>
        <w:pStyle w:val="10"/>
        <w:tabs>
          <w:tab w:val="left" w:pos="480"/>
          <w:tab w:val="right" w:leader="dot" w:pos="8630"/>
        </w:tabs>
        <w:rPr>
          <w:rFonts w:asciiTheme="minorHAnsi" w:hAnsiTheme="minorHAnsi" w:cstheme="minorBidi"/>
          <w:noProof/>
          <w:kern w:val="2"/>
          <w:sz w:val="21"/>
          <w:szCs w:val="22"/>
        </w:rPr>
      </w:pPr>
      <w:hyperlink w:anchor="_Toc482716663" w:history="1">
        <w:r w:rsidRPr="00E658DE">
          <w:rPr>
            <w:rStyle w:val="a4"/>
            <w:rFonts w:ascii="Calibri" w:eastAsia="Calibri" w:hAnsi="Calibri" w:cs="Calibri"/>
            <w:noProof/>
          </w:rPr>
          <w:t>3.</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東京文化資源会議</w:t>
        </w:r>
        <w:r>
          <w:rPr>
            <w:noProof/>
            <w:webHidden/>
          </w:rPr>
          <w:tab/>
        </w:r>
        <w:r>
          <w:rPr>
            <w:noProof/>
            <w:webHidden/>
          </w:rPr>
          <w:fldChar w:fldCharType="begin"/>
        </w:r>
        <w:r>
          <w:rPr>
            <w:noProof/>
            <w:webHidden/>
          </w:rPr>
          <w:instrText xml:space="preserve"> PAGEREF _Toc482716663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64" w:history="1">
        <w:r w:rsidRPr="00E658DE">
          <w:rPr>
            <w:rStyle w:val="a4"/>
            <w:rFonts w:ascii="Calibri" w:eastAsia="Calibri" w:hAnsi="Calibri" w:cs="Calibri"/>
            <w:noProof/>
          </w:rPr>
          <w:t>3.1.</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事業系プログラム</w:t>
        </w:r>
        <w:r>
          <w:rPr>
            <w:noProof/>
            <w:webHidden/>
          </w:rPr>
          <w:tab/>
        </w:r>
        <w:r>
          <w:rPr>
            <w:noProof/>
            <w:webHidden/>
          </w:rPr>
          <w:fldChar w:fldCharType="begin"/>
        </w:r>
        <w:r>
          <w:rPr>
            <w:noProof/>
            <w:webHidden/>
          </w:rPr>
          <w:instrText xml:space="preserve"> PAGEREF _Toc482716664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65" w:history="1">
        <w:r w:rsidRPr="00E658DE">
          <w:rPr>
            <w:rStyle w:val="a4"/>
            <w:rFonts w:ascii="Calibri" w:eastAsia="Calibri" w:hAnsi="Calibri" w:cs="Calibri"/>
            <w:noProof/>
          </w:rPr>
          <w:t>3.1.1.</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歩ける文化資源区の創造</w:t>
        </w:r>
        <w:r>
          <w:rPr>
            <w:noProof/>
            <w:webHidden/>
          </w:rPr>
          <w:tab/>
        </w:r>
        <w:r>
          <w:rPr>
            <w:noProof/>
            <w:webHidden/>
          </w:rPr>
          <w:fldChar w:fldCharType="begin"/>
        </w:r>
        <w:r>
          <w:rPr>
            <w:noProof/>
            <w:webHidden/>
          </w:rPr>
          <w:instrText xml:space="preserve"> PAGEREF _Toc482716665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66" w:history="1">
        <w:r w:rsidRPr="00E658DE">
          <w:rPr>
            <w:rStyle w:val="a4"/>
            <w:rFonts w:ascii="Calibri" w:eastAsia="Calibri" w:hAnsi="Calibri" w:cs="Calibri"/>
            <w:noProof/>
          </w:rPr>
          <w:t>3.1.2.</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文化資源の発掘・再生・活用</w:t>
        </w:r>
        <w:r>
          <w:rPr>
            <w:noProof/>
            <w:webHidden/>
          </w:rPr>
          <w:tab/>
        </w:r>
        <w:r>
          <w:rPr>
            <w:noProof/>
            <w:webHidden/>
          </w:rPr>
          <w:fldChar w:fldCharType="begin"/>
        </w:r>
        <w:r>
          <w:rPr>
            <w:noProof/>
            <w:webHidden/>
          </w:rPr>
          <w:instrText xml:space="preserve"> PAGEREF _Toc482716666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67" w:history="1">
        <w:r w:rsidRPr="00E658DE">
          <w:rPr>
            <w:rStyle w:val="a4"/>
            <w:rFonts w:ascii="Calibri" w:eastAsia="Calibri" w:hAnsi="Calibri" w:cs="Calibri"/>
            <w:noProof/>
          </w:rPr>
          <w:t>3.1.3.</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人材の育成・活動・交流の場の充実</w:t>
        </w:r>
        <w:r>
          <w:rPr>
            <w:noProof/>
            <w:webHidden/>
          </w:rPr>
          <w:tab/>
        </w:r>
        <w:r>
          <w:rPr>
            <w:noProof/>
            <w:webHidden/>
          </w:rPr>
          <w:fldChar w:fldCharType="begin"/>
        </w:r>
        <w:r>
          <w:rPr>
            <w:noProof/>
            <w:webHidden/>
          </w:rPr>
          <w:instrText xml:space="preserve"> PAGEREF _Toc482716667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68" w:history="1">
        <w:r w:rsidRPr="00E658DE">
          <w:rPr>
            <w:rStyle w:val="a4"/>
            <w:rFonts w:ascii="Calibri" w:eastAsia="Calibri" w:hAnsi="Calibri" w:cs="Calibri"/>
            <w:noProof/>
          </w:rPr>
          <w:t>3.2.</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基盤整備プログラム</w:t>
        </w:r>
        <w:r>
          <w:rPr>
            <w:noProof/>
            <w:webHidden/>
          </w:rPr>
          <w:tab/>
        </w:r>
        <w:r>
          <w:rPr>
            <w:noProof/>
            <w:webHidden/>
          </w:rPr>
          <w:fldChar w:fldCharType="begin"/>
        </w:r>
        <w:r>
          <w:rPr>
            <w:noProof/>
            <w:webHidden/>
          </w:rPr>
          <w:instrText xml:space="preserve"> PAGEREF _Toc482716668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69" w:history="1">
        <w:r w:rsidRPr="00E658DE">
          <w:rPr>
            <w:rStyle w:val="a4"/>
            <w:rFonts w:ascii="Calibri" w:eastAsia="Calibri" w:hAnsi="Calibri" w:cs="Calibri"/>
            <w:noProof/>
          </w:rPr>
          <w:t>3.2.1.</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文化資源区構想を支える制度の提案</w:t>
        </w:r>
        <w:r>
          <w:rPr>
            <w:noProof/>
            <w:webHidden/>
          </w:rPr>
          <w:tab/>
        </w:r>
        <w:r>
          <w:rPr>
            <w:noProof/>
            <w:webHidden/>
          </w:rPr>
          <w:fldChar w:fldCharType="begin"/>
        </w:r>
        <w:r>
          <w:rPr>
            <w:noProof/>
            <w:webHidden/>
          </w:rPr>
          <w:instrText xml:space="preserve"> PAGEREF _Toc482716669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70" w:history="1">
        <w:r w:rsidRPr="00E658DE">
          <w:rPr>
            <w:rStyle w:val="a4"/>
            <w:rFonts w:ascii="Calibri" w:eastAsia="Calibri" w:hAnsi="Calibri" w:cs="Calibri"/>
            <w:noProof/>
          </w:rPr>
          <w:t>3.2.2.</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文化資源情報の整理・蓄積。発信</w:t>
        </w:r>
        <w:r>
          <w:rPr>
            <w:noProof/>
            <w:webHidden/>
          </w:rPr>
          <w:tab/>
        </w:r>
        <w:r>
          <w:rPr>
            <w:noProof/>
            <w:webHidden/>
          </w:rPr>
          <w:fldChar w:fldCharType="begin"/>
        </w:r>
        <w:r>
          <w:rPr>
            <w:noProof/>
            <w:webHidden/>
          </w:rPr>
          <w:instrText xml:space="preserve"> PAGEREF _Toc482716670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71" w:history="1">
        <w:r w:rsidRPr="00E658DE">
          <w:rPr>
            <w:rStyle w:val="a4"/>
            <w:rFonts w:ascii="Calibri" w:eastAsia="Calibri" w:hAnsi="Calibri" w:cs="Calibri"/>
            <w:noProof/>
          </w:rPr>
          <w:t>3.3.</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地域プログラム</w:t>
        </w:r>
        <w:r>
          <w:rPr>
            <w:noProof/>
            <w:webHidden/>
          </w:rPr>
          <w:tab/>
        </w:r>
        <w:r>
          <w:rPr>
            <w:noProof/>
            <w:webHidden/>
          </w:rPr>
          <w:fldChar w:fldCharType="begin"/>
        </w:r>
        <w:r>
          <w:rPr>
            <w:noProof/>
            <w:webHidden/>
          </w:rPr>
          <w:instrText xml:space="preserve"> PAGEREF _Toc482716671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72" w:history="1">
        <w:r w:rsidRPr="00E658DE">
          <w:rPr>
            <w:rStyle w:val="a4"/>
            <w:rFonts w:ascii="Calibri" w:eastAsia="Calibri" w:hAnsi="Calibri" w:cs="Calibri"/>
            <w:noProof/>
          </w:rPr>
          <w:t>3.4.</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集大成として「東京ビエンナーレ」へ</w:t>
        </w:r>
        <w:r>
          <w:rPr>
            <w:noProof/>
            <w:webHidden/>
          </w:rPr>
          <w:tab/>
        </w:r>
        <w:r>
          <w:rPr>
            <w:noProof/>
            <w:webHidden/>
          </w:rPr>
          <w:fldChar w:fldCharType="begin"/>
        </w:r>
        <w:r>
          <w:rPr>
            <w:noProof/>
            <w:webHidden/>
          </w:rPr>
          <w:instrText xml:space="preserve"> PAGEREF _Toc482716672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10"/>
        <w:tabs>
          <w:tab w:val="left" w:pos="480"/>
          <w:tab w:val="right" w:leader="dot" w:pos="8630"/>
        </w:tabs>
        <w:rPr>
          <w:rFonts w:asciiTheme="minorHAnsi" w:hAnsiTheme="minorHAnsi" w:cstheme="minorBidi"/>
          <w:noProof/>
          <w:kern w:val="2"/>
          <w:sz w:val="21"/>
          <w:szCs w:val="22"/>
        </w:rPr>
      </w:pPr>
      <w:hyperlink w:anchor="_Toc482716673" w:history="1">
        <w:r w:rsidRPr="00E658DE">
          <w:rPr>
            <w:rStyle w:val="a4"/>
            <w:rFonts w:ascii="Calibri" w:eastAsia="Calibri" w:hAnsi="Calibri" w:cs="Calibri"/>
            <w:noProof/>
          </w:rPr>
          <w:t>4.</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デジタルアーカイブ学会</w:t>
        </w:r>
        <w:r>
          <w:rPr>
            <w:noProof/>
            <w:webHidden/>
          </w:rPr>
          <w:tab/>
        </w:r>
        <w:r>
          <w:rPr>
            <w:noProof/>
            <w:webHidden/>
          </w:rPr>
          <w:fldChar w:fldCharType="begin"/>
        </w:r>
        <w:r>
          <w:rPr>
            <w:noProof/>
            <w:webHidden/>
          </w:rPr>
          <w:instrText xml:space="preserve"> PAGEREF _Toc482716673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74" w:history="1">
        <w:r w:rsidRPr="00E658DE">
          <w:rPr>
            <w:rStyle w:val="a4"/>
            <w:rFonts w:ascii="Calibri" w:eastAsia="Calibri" w:hAnsi="Calibri" w:cs="Calibri"/>
            <w:noProof/>
          </w:rPr>
          <w:t>4.1.</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設立総会【</w:t>
        </w:r>
        <w:r w:rsidRPr="00E658DE">
          <w:rPr>
            <w:rStyle w:val="a4"/>
            <w:rFonts w:ascii="Calibri" w:eastAsia="Calibri" w:hAnsi="Calibri" w:cs="Calibri"/>
            <w:noProof/>
          </w:rPr>
          <w:t>2017</w:t>
        </w:r>
        <w:r w:rsidRPr="00E658DE">
          <w:rPr>
            <w:rStyle w:val="a4"/>
            <w:rFonts w:ascii="ＭＳ ゴシック" w:eastAsia="ＭＳ ゴシック" w:hAnsi="ＭＳ ゴシック" w:cs="ＭＳ ゴシック" w:hint="eastAsia"/>
            <w:noProof/>
          </w:rPr>
          <w:t>年</w:t>
        </w:r>
        <w:r w:rsidRPr="00E658DE">
          <w:rPr>
            <w:rStyle w:val="a4"/>
            <w:rFonts w:ascii="Calibri" w:eastAsia="Calibri" w:hAnsi="Calibri" w:cs="Calibri"/>
            <w:noProof/>
          </w:rPr>
          <w:t>4</w:t>
        </w:r>
        <w:r w:rsidRPr="00E658DE">
          <w:rPr>
            <w:rStyle w:val="a4"/>
            <w:rFonts w:ascii="ＭＳ ゴシック" w:eastAsia="ＭＳ ゴシック" w:hAnsi="ＭＳ ゴシック" w:cs="ＭＳ ゴシック" w:hint="eastAsia"/>
            <w:noProof/>
          </w:rPr>
          <w:t>月</w:t>
        </w:r>
        <w:r w:rsidRPr="00E658DE">
          <w:rPr>
            <w:rStyle w:val="a4"/>
            <w:rFonts w:ascii="Calibri" w:eastAsia="Calibri" w:hAnsi="Calibri" w:cs="Calibri"/>
            <w:noProof/>
          </w:rPr>
          <w:t>15</w:t>
        </w:r>
        <w:r w:rsidRPr="00E658DE">
          <w:rPr>
            <w:rStyle w:val="a4"/>
            <w:rFonts w:ascii="ＭＳ ゴシック" w:eastAsia="ＭＳ ゴシック" w:hAnsi="ＭＳ ゴシック" w:cs="ＭＳ ゴシック" w:hint="eastAsia"/>
            <w:noProof/>
          </w:rPr>
          <w:t>日】</w:t>
        </w:r>
        <w:r>
          <w:rPr>
            <w:noProof/>
            <w:webHidden/>
          </w:rPr>
          <w:tab/>
        </w:r>
        <w:r>
          <w:rPr>
            <w:noProof/>
            <w:webHidden/>
          </w:rPr>
          <w:fldChar w:fldCharType="begin"/>
        </w:r>
        <w:r>
          <w:rPr>
            <w:noProof/>
            <w:webHidden/>
          </w:rPr>
          <w:instrText xml:space="preserve"> PAGEREF _Toc482716674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75" w:history="1">
        <w:r w:rsidRPr="00E658DE">
          <w:rPr>
            <w:rStyle w:val="a4"/>
            <w:rFonts w:ascii="Calibri" w:eastAsia="Calibri" w:hAnsi="Calibri" w:cs="Calibri"/>
            <w:noProof/>
          </w:rPr>
          <w:t>4.2.</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発足【</w:t>
        </w:r>
        <w:r w:rsidRPr="00E658DE">
          <w:rPr>
            <w:rStyle w:val="a4"/>
            <w:rFonts w:ascii="Calibri" w:eastAsia="Calibri" w:hAnsi="Calibri" w:cs="Calibri"/>
            <w:noProof/>
          </w:rPr>
          <w:t>2017</w:t>
        </w:r>
        <w:r w:rsidRPr="00E658DE">
          <w:rPr>
            <w:rStyle w:val="a4"/>
            <w:rFonts w:ascii="ＭＳ ゴシック" w:eastAsia="ＭＳ ゴシック" w:hAnsi="ＭＳ ゴシック" w:cs="ＭＳ ゴシック" w:hint="eastAsia"/>
            <w:noProof/>
          </w:rPr>
          <w:t>年</w:t>
        </w:r>
        <w:r w:rsidRPr="00E658DE">
          <w:rPr>
            <w:rStyle w:val="a4"/>
            <w:rFonts w:ascii="Calibri" w:eastAsia="Calibri" w:hAnsi="Calibri" w:cs="Calibri"/>
            <w:noProof/>
          </w:rPr>
          <w:t>5</w:t>
        </w:r>
        <w:r w:rsidRPr="00E658DE">
          <w:rPr>
            <w:rStyle w:val="a4"/>
            <w:rFonts w:ascii="ＭＳ ゴシック" w:eastAsia="ＭＳ ゴシック" w:hAnsi="ＭＳ ゴシック" w:cs="ＭＳ ゴシック" w:hint="eastAsia"/>
            <w:noProof/>
          </w:rPr>
          <w:t>月</w:t>
        </w:r>
        <w:r w:rsidRPr="00E658DE">
          <w:rPr>
            <w:rStyle w:val="a4"/>
            <w:rFonts w:ascii="Calibri" w:eastAsia="Calibri" w:hAnsi="Calibri" w:cs="Calibri"/>
            <w:noProof/>
          </w:rPr>
          <w:t>1</w:t>
        </w:r>
        <w:r w:rsidRPr="00E658DE">
          <w:rPr>
            <w:rStyle w:val="a4"/>
            <w:rFonts w:ascii="ＭＳ ゴシック" w:eastAsia="ＭＳ ゴシック" w:hAnsi="ＭＳ ゴシック" w:cs="ＭＳ ゴシック" w:hint="eastAsia"/>
            <w:noProof/>
          </w:rPr>
          <w:t>日】</w:t>
        </w:r>
        <w:r>
          <w:rPr>
            <w:noProof/>
            <w:webHidden/>
          </w:rPr>
          <w:tab/>
        </w:r>
        <w:r>
          <w:rPr>
            <w:noProof/>
            <w:webHidden/>
          </w:rPr>
          <w:fldChar w:fldCharType="begin"/>
        </w:r>
        <w:r>
          <w:rPr>
            <w:noProof/>
            <w:webHidden/>
          </w:rPr>
          <w:instrText xml:space="preserve"> PAGEREF _Toc482716675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76" w:history="1">
        <w:r w:rsidRPr="00E658DE">
          <w:rPr>
            <w:rStyle w:val="a4"/>
            <w:rFonts w:ascii="Calibri" w:eastAsia="Calibri" w:hAnsi="Calibri" w:cs="Calibri"/>
            <w:noProof/>
          </w:rPr>
          <w:t>4.2.1.</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会長：長尾真（京都府公立大学法人　理事長・京都大学名誉教授）</w:t>
        </w:r>
        <w:r>
          <w:rPr>
            <w:noProof/>
            <w:webHidden/>
          </w:rPr>
          <w:tab/>
        </w:r>
        <w:r>
          <w:rPr>
            <w:noProof/>
            <w:webHidden/>
          </w:rPr>
          <w:fldChar w:fldCharType="begin"/>
        </w:r>
        <w:r>
          <w:rPr>
            <w:noProof/>
            <w:webHidden/>
          </w:rPr>
          <w:instrText xml:space="preserve"> PAGEREF _Toc482716676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77" w:history="1">
        <w:r w:rsidRPr="00E658DE">
          <w:rPr>
            <w:rStyle w:val="a4"/>
            <w:rFonts w:ascii="Calibri" w:eastAsia="Calibri" w:hAnsi="Calibri" w:cs="Calibri"/>
            <w:noProof/>
          </w:rPr>
          <w:t>4.2.2.</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会長代行：吉見俊哉（東京大学大学院情報学環　教授）</w:t>
        </w:r>
        <w:r>
          <w:rPr>
            <w:noProof/>
            <w:webHidden/>
          </w:rPr>
          <w:tab/>
        </w:r>
        <w:r>
          <w:rPr>
            <w:noProof/>
            <w:webHidden/>
          </w:rPr>
          <w:fldChar w:fldCharType="begin"/>
        </w:r>
        <w:r>
          <w:rPr>
            <w:noProof/>
            <w:webHidden/>
          </w:rPr>
          <w:instrText xml:space="preserve"> PAGEREF _Toc482716677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78" w:history="1">
        <w:r w:rsidRPr="00E658DE">
          <w:rPr>
            <w:rStyle w:val="a4"/>
            <w:rFonts w:ascii="Calibri" w:eastAsia="Calibri" w:hAnsi="Calibri" w:cs="Calibri"/>
            <w:noProof/>
          </w:rPr>
          <w:t>4.3.</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目的</w:t>
        </w:r>
        <w:r>
          <w:rPr>
            <w:noProof/>
            <w:webHidden/>
          </w:rPr>
          <w:tab/>
        </w:r>
        <w:r>
          <w:rPr>
            <w:noProof/>
            <w:webHidden/>
          </w:rPr>
          <w:fldChar w:fldCharType="begin"/>
        </w:r>
        <w:r>
          <w:rPr>
            <w:noProof/>
            <w:webHidden/>
          </w:rPr>
          <w:instrText xml:space="preserve"> PAGEREF _Toc482716678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79" w:history="1">
        <w:r w:rsidRPr="00E658DE">
          <w:rPr>
            <w:rStyle w:val="a4"/>
            <w:rFonts w:ascii="Calibri" w:eastAsia="Calibri" w:hAnsi="Calibri" w:cs="Calibri"/>
            <w:noProof/>
          </w:rPr>
          <w:t>4.3.1.</w:t>
        </w:r>
        <w:r>
          <w:rPr>
            <w:rFonts w:asciiTheme="minorHAnsi" w:hAnsiTheme="minorHAnsi" w:cstheme="minorBidi"/>
            <w:noProof/>
            <w:kern w:val="2"/>
            <w:sz w:val="21"/>
            <w:szCs w:val="22"/>
          </w:rPr>
          <w:tab/>
        </w:r>
        <w:r w:rsidRPr="00E658DE">
          <w:rPr>
            <w:rStyle w:val="a4"/>
            <w:rFonts w:ascii="Calibri" w:eastAsia="Calibri" w:hAnsi="Calibri" w:cs="Calibri"/>
            <w:noProof/>
          </w:rPr>
          <w:t>21</w:t>
        </w:r>
        <w:r w:rsidRPr="00E658DE">
          <w:rPr>
            <w:rStyle w:val="a4"/>
            <w:rFonts w:ascii="ＭＳ 明朝" w:eastAsia="Calibri" w:hAnsi="ＭＳ 明朝" w:cs="ＭＳ 明朝"/>
            <w:noProof/>
          </w:rPr>
          <w:t>世紀日本のデジタル知識基盤構築のために、デジタルアーカイブに関わる関係者の経験と技術を交流・共有し、その一層の発展を目指し、人材の育成、技術研究の促進、メタデータを含む標準化に取り組みます。</w:t>
        </w:r>
        <w:r>
          <w:rPr>
            <w:noProof/>
            <w:webHidden/>
          </w:rPr>
          <w:tab/>
        </w:r>
        <w:r>
          <w:rPr>
            <w:noProof/>
            <w:webHidden/>
          </w:rPr>
          <w:fldChar w:fldCharType="begin"/>
        </w:r>
        <w:r>
          <w:rPr>
            <w:noProof/>
            <w:webHidden/>
          </w:rPr>
          <w:instrText xml:space="preserve"> PAGEREF _Toc482716679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80" w:history="1">
        <w:r w:rsidRPr="00E658DE">
          <w:rPr>
            <w:rStyle w:val="a4"/>
            <w:rFonts w:ascii="Calibri" w:eastAsia="Calibri" w:hAnsi="Calibri" w:cs="Calibri"/>
            <w:noProof/>
          </w:rPr>
          <w:t>4.3.2.</w:t>
        </w:r>
        <w:r>
          <w:rPr>
            <w:rFonts w:asciiTheme="minorHAnsi" w:hAnsiTheme="minorHAnsi" w:cstheme="minorBidi"/>
            <w:noProof/>
            <w:kern w:val="2"/>
            <w:sz w:val="21"/>
            <w:szCs w:val="22"/>
          </w:rPr>
          <w:tab/>
        </w:r>
        <w:r w:rsidRPr="00E658DE">
          <w:rPr>
            <w:rStyle w:val="a4"/>
            <w:rFonts w:ascii="ＭＳ 明朝" w:eastAsia="Calibri" w:hAnsi="ＭＳ 明朝" w:cs="ＭＳ 明朝"/>
            <w:noProof/>
          </w:rPr>
          <w:t>デジタルアーカイブに取り組む諸関連学会、研究者を繋ぎ、共通の認識基盤を形成しながらこうした具体的政策課題に取り組む</w:t>
        </w:r>
        <w:r>
          <w:rPr>
            <w:noProof/>
            <w:webHidden/>
          </w:rPr>
          <w:tab/>
        </w:r>
        <w:r>
          <w:rPr>
            <w:noProof/>
            <w:webHidden/>
          </w:rPr>
          <w:fldChar w:fldCharType="begin"/>
        </w:r>
        <w:r>
          <w:rPr>
            <w:noProof/>
            <w:webHidden/>
          </w:rPr>
          <w:instrText xml:space="preserve"> PAGEREF _Toc482716680 \h </w:instrText>
        </w:r>
        <w:r>
          <w:rPr>
            <w:noProof/>
            <w:webHidden/>
          </w:rPr>
        </w:r>
        <w:r>
          <w:rPr>
            <w:noProof/>
            <w:webHidden/>
          </w:rPr>
          <w:fldChar w:fldCharType="separate"/>
        </w:r>
        <w:r>
          <w:rPr>
            <w:noProof/>
            <w:webHidden/>
          </w:rPr>
          <w:t>14</w:t>
        </w:r>
        <w:r>
          <w:rPr>
            <w:noProof/>
            <w:webHidden/>
          </w:rPr>
          <w:fldChar w:fldCharType="end"/>
        </w:r>
      </w:hyperlink>
    </w:p>
    <w:p w:rsidR="00034FF8" w:rsidRDefault="00034FF8">
      <w:pPr>
        <w:pStyle w:val="10"/>
        <w:tabs>
          <w:tab w:val="left" w:pos="480"/>
          <w:tab w:val="right" w:leader="dot" w:pos="8630"/>
        </w:tabs>
        <w:rPr>
          <w:rFonts w:asciiTheme="minorHAnsi" w:hAnsiTheme="minorHAnsi" w:cstheme="minorBidi"/>
          <w:noProof/>
          <w:kern w:val="2"/>
          <w:sz w:val="21"/>
          <w:szCs w:val="22"/>
        </w:rPr>
      </w:pPr>
      <w:hyperlink w:anchor="_Toc482716681" w:history="1">
        <w:r w:rsidRPr="00E658DE">
          <w:rPr>
            <w:rStyle w:val="a4"/>
            <w:rFonts w:ascii="Calibri" w:eastAsia="Calibri" w:hAnsi="Calibri" w:cs="Calibri"/>
            <w:noProof/>
          </w:rPr>
          <w:t>5.</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マンガ・アニメ・ゲームに関する議員連盟</w:t>
        </w:r>
        <w:r>
          <w:rPr>
            <w:noProof/>
            <w:webHidden/>
          </w:rPr>
          <w:tab/>
        </w:r>
        <w:r>
          <w:rPr>
            <w:noProof/>
            <w:webHidden/>
          </w:rPr>
          <w:fldChar w:fldCharType="begin"/>
        </w:r>
        <w:r>
          <w:rPr>
            <w:noProof/>
            <w:webHidden/>
          </w:rPr>
          <w:instrText xml:space="preserve"> PAGEREF _Toc482716681 \h </w:instrText>
        </w:r>
        <w:r>
          <w:rPr>
            <w:noProof/>
            <w:webHidden/>
          </w:rPr>
        </w:r>
        <w:r>
          <w:rPr>
            <w:noProof/>
            <w:webHidden/>
          </w:rPr>
          <w:fldChar w:fldCharType="separate"/>
        </w:r>
        <w:r>
          <w:rPr>
            <w:noProof/>
            <w:webHidden/>
          </w:rPr>
          <w:t>15</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82" w:history="1">
        <w:r w:rsidRPr="00E658DE">
          <w:rPr>
            <w:rStyle w:val="a4"/>
            <w:rFonts w:ascii="Calibri" w:eastAsia="Calibri" w:hAnsi="Calibri" w:cs="Calibri"/>
            <w:noProof/>
          </w:rPr>
          <w:t>5.1.</w:t>
        </w:r>
        <w:r>
          <w:rPr>
            <w:rFonts w:asciiTheme="minorHAnsi" w:hAnsiTheme="minorHAnsi" w:cstheme="minorBidi"/>
            <w:noProof/>
            <w:kern w:val="2"/>
            <w:sz w:val="21"/>
            <w:szCs w:val="22"/>
          </w:rPr>
          <w:tab/>
        </w:r>
        <w:r w:rsidRPr="00E658DE">
          <w:rPr>
            <w:rStyle w:val="a4"/>
            <w:rFonts w:ascii="Calibri" w:eastAsia="Calibri" w:hAnsi="Calibri" w:cs="Calibri"/>
            <w:noProof/>
          </w:rPr>
          <w:t>MANGA</w:t>
        </w:r>
        <w:r w:rsidRPr="00E658DE">
          <w:rPr>
            <w:rStyle w:val="a4"/>
            <w:rFonts w:ascii="ＭＳ 明朝" w:eastAsia="Calibri" w:hAnsi="ＭＳ 明朝" w:cs="ＭＳ 明朝"/>
            <w:noProof/>
          </w:rPr>
          <w:t>ナショナル・センター構想に関する有識者会議【</w:t>
        </w:r>
        <w:r w:rsidRPr="00E658DE">
          <w:rPr>
            <w:rStyle w:val="a4"/>
            <w:rFonts w:ascii="Calibri" w:eastAsia="Calibri" w:hAnsi="Calibri" w:cs="Calibri"/>
            <w:noProof/>
          </w:rPr>
          <w:t>2015</w:t>
        </w:r>
        <w:r w:rsidRPr="00E658DE">
          <w:rPr>
            <w:rStyle w:val="a4"/>
            <w:rFonts w:ascii="ＭＳ 明朝" w:eastAsia="Calibri" w:hAnsi="ＭＳ 明朝" w:cs="ＭＳ 明朝"/>
            <w:noProof/>
          </w:rPr>
          <w:t>年</w:t>
        </w:r>
        <w:r w:rsidRPr="00E658DE">
          <w:rPr>
            <w:rStyle w:val="a4"/>
            <w:rFonts w:ascii="Calibri" w:eastAsia="Calibri" w:hAnsi="Calibri" w:cs="Calibri"/>
            <w:noProof/>
          </w:rPr>
          <w:t>9</w:t>
        </w:r>
        <w:r w:rsidRPr="00E658DE">
          <w:rPr>
            <w:rStyle w:val="a4"/>
            <w:rFonts w:ascii="ＭＳ 明朝" w:eastAsia="Calibri" w:hAnsi="ＭＳ 明朝" w:cs="ＭＳ 明朝"/>
            <w:noProof/>
          </w:rPr>
          <w:t>月</w:t>
        </w:r>
        <w:r w:rsidRPr="00E658DE">
          <w:rPr>
            <w:rStyle w:val="a4"/>
            <w:rFonts w:ascii="Calibri" w:eastAsia="Calibri" w:hAnsi="Calibri" w:cs="Calibri"/>
            <w:noProof/>
          </w:rPr>
          <w:t>14</w:t>
        </w:r>
        <w:r w:rsidRPr="00E658DE">
          <w:rPr>
            <w:rStyle w:val="a4"/>
            <w:rFonts w:ascii="ＭＳ 明朝" w:eastAsia="Calibri" w:hAnsi="ＭＳ 明朝" w:cs="ＭＳ 明朝"/>
            <w:noProof/>
          </w:rPr>
          <w:t>日～】</w:t>
        </w:r>
        <w:r>
          <w:rPr>
            <w:noProof/>
            <w:webHidden/>
          </w:rPr>
          <w:tab/>
        </w:r>
        <w:r>
          <w:rPr>
            <w:noProof/>
            <w:webHidden/>
          </w:rPr>
          <w:fldChar w:fldCharType="begin"/>
        </w:r>
        <w:r>
          <w:rPr>
            <w:noProof/>
            <w:webHidden/>
          </w:rPr>
          <w:instrText xml:space="preserve"> PAGEREF _Toc482716682 \h </w:instrText>
        </w:r>
        <w:r>
          <w:rPr>
            <w:noProof/>
            <w:webHidden/>
          </w:rPr>
        </w:r>
        <w:r>
          <w:rPr>
            <w:noProof/>
            <w:webHidden/>
          </w:rPr>
          <w:fldChar w:fldCharType="separate"/>
        </w:r>
        <w:r>
          <w:rPr>
            <w:noProof/>
            <w:webHidden/>
          </w:rPr>
          <w:t>15</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83" w:history="1">
        <w:r w:rsidRPr="00E658DE">
          <w:rPr>
            <w:rStyle w:val="a4"/>
            <w:rFonts w:ascii="Calibri" w:eastAsia="Calibri" w:hAnsi="Calibri" w:cs="Calibri"/>
            <w:noProof/>
          </w:rPr>
          <w:t>5.1.1.</w:t>
        </w:r>
        <w:r>
          <w:rPr>
            <w:rFonts w:asciiTheme="minorHAnsi" w:hAnsiTheme="minorHAnsi" w:cstheme="minorBidi"/>
            <w:noProof/>
            <w:kern w:val="2"/>
            <w:sz w:val="21"/>
            <w:szCs w:val="22"/>
          </w:rPr>
          <w:tab/>
        </w:r>
        <w:r w:rsidRPr="00E658DE">
          <w:rPr>
            <w:rStyle w:val="a4"/>
            <w:rFonts w:ascii="Calibri" w:eastAsia="Calibri" w:hAnsi="Calibri" w:cs="Calibri"/>
            <w:noProof/>
          </w:rPr>
          <w:t>MANGA</w:t>
        </w:r>
        <w:r w:rsidRPr="00E658DE">
          <w:rPr>
            <w:rStyle w:val="a4"/>
            <w:rFonts w:ascii="ＭＳ 明朝" w:eastAsia="Calibri" w:hAnsi="ＭＳ 明朝" w:cs="ＭＳ 明朝"/>
            <w:noProof/>
          </w:rPr>
          <w:t>の世界的拠点として、</w:t>
        </w:r>
        <w:r w:rsidRPr="00E658DE">
          <w:rPr>
            <w:rStyle w:val="a4"/>
            <w:rFonts w:ascii="Calibri" w:eastAsia="Calibri" w:hAnsi="Calibri" w:cs="Calibri"/>
            <w:noProof/>
          </w:rPr>
          <w:t>MANGA</w:t>
        </w:r>
        <w:r w:rsidRPr="00E658DE">
          <w:rPr>
            <w:rStyle w:val="a4"/>
            <w:rFonts w:ascii="ＭＳ 明朝" w:eastAsia="Calibri" w:hAnsi="ＭＳ 明朝" w:cs="ＭＳ 明朝"/>
            <w:noProof/>
          </w:rPr>
          <w:t>ナショナル・センター構想の検討</w:t>
        </w:r>
        <w:r>
          <w:rPr>
            <w:noProof/>
            <w:webHidden/>
          </w:rPr>
          <w:tab/>
        </w:r>
        <w:r>
          <w:rPr>
            <w:noProof/>
            <w:webHidden/>
          </w:rPr>
          <w:fldChar w:fldCharType="begin"/>
        </w:r>
        <w:r>
          <w:rPr>
            <w:noProof/>
            <w:webHidden/>
          </w:rPr>
          <w:instrText xml:space="preserve"> PAGEREF _Toc482716683 \h </w:instrText>
        </w:r>
        <w:r>
          <w:rPr>
            <w:noProof/>
            <w:webHidden/>
          </w:rPr>
        </w:r>
        <w:r>
          <w:rPr>
            <w:noProof/>
            <w:webHidden/>
          </w:rPr>
          <w:fldChar w:fldCharType="separate"/>
        </w:r>
        <w:r>
          <w:rPr>
            <w:noProof/>
            <w:webHidden/>
          </w:rPr>
          <w:t>15</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84" w:history="1">
        <w:r w:rsidRPr="00E658DE">
          <w:rPr>
            <w:rStyle w:val="a4"/>
            <w:rFonts w:ascii="Calibri" w:eastAsia="Calibri" w:hAnsi="Calibri" w:cs="Calibri"/>
            <w:noProof/>
          </w:rPr>
          <w:t>5.1.2.</w:t>
        </w:r>
        <w:r>
          <w:rPr>
            <w:rFonts w:asciiTheme="minorHAnsi" w:hAnsiTheme="minorHAnsi" w:cstheme="minorBidi"/>
            <w:noProof/>
            <w:kern w:val="2"/>
            <w:sz w:val="21"/>
            <w:szCs w:val="22"/>
          </w:rPr>
          <w:tab/>
        </w:r>
        <w:r w:rsidRPr="00E658DE">
          <w:rPr>
            <w:rStyle w:val="a4"/>
            <w:rFonts w:ascii="ＭＳ 明朝" w:eastAsia="Calibri" w:hAnsi="ＭＳ 明朝" w:cs="ＭＳ 明朝"/>
            <w:noProof/>
          </w:rPr>
          <w:t>関連資料の収集・保存及び提供並びに連携拠点機能を有するミュージアムの新設を柱とする</w:t>
        </w:r>
        <w:r>
          <w:rPr>
            <w:noProof/>
            <w:webHidden/>
          </w:rPr>
          <w:tab/>
        </w:r>
        <w:r>
          <w:rPr>
            <w:noProof/>
            <w:webHidden/>
          </w:rPr>
          <w:fldChar w:fldCharType="begin"/>
        </w:r>
        <w:r>
          <w:rPr>
            <w:noProof/>
            <w:webHidden/>
          </w:rPr>
          <w:instrText xml:space="preserve"> PAGEREF _Toc482716684 \h </w:instrText>
        </w:r>
        <w:r>
          <w:rPr>
            <w:noProof/>
            <w:webHidden/>
          </w:rPr>
        </w:r>
        <w:r>
          <w:rPr>
            <w:noProof/>
            <w:webHidden/>
          </w:rPr>
          <w:fldChar w:fldCharType="separate"/>
        </w:r>
        <w:r>
          <w:rPr>
            <w:noProof/>
            <w:webHidden/>
          </w:rPr>
          <w:t>15</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85" w:history="1">
        <w:r w:rsidRPr="00E658DE">
          <w:rPr>
            <w:rStyle w:val="a4"/>
            <w:rFonts w:ascii="Calibri" w:eastAsia="Calibri" w:hAnsi="Calibri" w:cs="Calibri"/>
            <w:noProof/>
          </w:rPr>
          <w:t>5.2.</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国立漫画館、法整備で推進【</w:t>
        </w:r>
        <w:r w:rsidRPr="00E658DE">
          <w:rPr>
            <w:rStyle w:val="a4"/>
            <w:rFonts w:ascii="Calibri" w:eastAsia="Calibri" w:hAnsi="Calibri" w:cs="Calibri"/>
            <w:noProof/>
          </w:rPr>
          <w:t>2017</w:t>
        </w:r>
        <w:r w:rsidRPr="00E658DE">
          <w:rPr>
            <w:rStyle w:val="a4"/>
            <w:rFonts w:ascii="ＭＳ 明朝" w:eastAsia="Calibri" w:hAnsi="ＭＳ 明朝" w:cs="ＭＳ 明朝"/>
            <w:noProof/>
          </w:rPr>
          <w:t>年</w:t>
        </w:r>
        <w:r w:rsidRPr="00E658DE">
          <w:rPr>
            <w:rStyle w:val="a4"/>
            <w:rFonts w:ascii="Calibri" w:eastAsia="Calibri" w:hAnsi="Calibri" w:cs="Calibri"/>
            <w:noProof/>
          </w:rPr>
          <w:t>5</w:t>
        </w:r>
        <w:r w:rsidRPr="00E658DE">
          <w:rPr>
            <w:rStyle w:val="a4"/>
            <w:rFonts w:ascii="ＭＳ 明朝" w:eastAsia="Calibri" w:hAnsi="ＭＳ 明朝" w:cs="ＭＳ 明朝"/>
            <w:noProof/>
          </w:rPr>
          <w:t>月</w:t>
        </w:r>
        <w:r w:rsidRPr="00E658DE">
          <w:rPr>
            <w:rStyle w:val="a4"/>
            <w:rFonts w:ascii="Calibri" w:eastAsia="Calibri" w:hAnsi="Calibri" w:cs="Calibri"/>
            <w:noProof/>
          </w:rPr>
          <w:t>15</w:t>
        </w:r>
        <w:r w:rsidRPr="00E658DE">
          <w:rPr>
            <w:rStyle w:val="a4"/>
            <w:rFonts w:ascii="ＭＳ 明朝" w:eastAsia="Calibri" w:hAnsi="ＭＳ 明朝" w:cs="ＭＳ 明朝"/>
            <w:noProof/>
          </w:rPr>
          <w:t>日】</w:t>
        </w:r>
        <w:r>
          <w:rPr>
            <w:noProof/>
            <w:webHidden/>
          </w:rPr>
          <w:tab/>
        </w:r>
        <w:r>
          <w:rPr>
            <w:noProof/>
            <w:webHidden/>
          </w:rPr>
          <w:fldChar w:fldCharType="begin"/>
        </w:r>
        <w:r>
          <w:rPr>
            <w:noProof/>
            <w:webHidden/>
          </w:rPr>
          <w:instrText xml:space="preserve"> PAGEREF _Toc482716685 \h </w:instrText>
        </w:r>
        <w:r>
          <w:rPr>
            <w:noProof/>
            <w:webHidden/>
          </w:rPr>
        </w:r>
        <w:r>
          <w:rPr>
            <w:noProof/>
            <w:webHidden/>
          </w:rPr>
          <w:fldChar w:fldCharType="separate"/>
        </w:r>
        <w:r>
          <w:rPr>
            <w:noProof/>
            <w:webHidden/>
          </w:rPr>
          <w:t>15</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86" w:history="1">
        <w:r w:rsidRPr="00E658DE">
          <w:rPr>
            <w:rStyle w:val="a4"/>
            <w:rFonts w:ascii="Calibri" w:eastAsia="Calibri" w:hAnsi="Calibri" w:cs="Calibri"/>
            <w:noProof/>
          </w:rPr>
          <w:t>5.2.1.</w:t>
        </w:r>
        <w:r>
          <w:rPr>
            <w:rFonts w:asciiTheme="minorHAnsi" w:hAnsiTheme="minorHAnsi" w:cstheme="minorBidi"/>
            <w:noProof/>
            <w:kern w:val="2"/>
            <w:sz w:val="21"/>
            <w:szCs w:val="22"/>
          </w:rPr>
          <w:tab/>
        </w:r>
        <w:r w:rsidRPr="00E658DE">
          <w:rPr>
            <w:rStyle w:val="a4"/>
            <w:rFonts w:ascii="ＭＳ 明朝" w:eastAsia="Calibri" w:hAnsi="ＭＳ 明朝" w:cs="ＭＳ 明朝"/>
            <w:noProof/>
          </w:rPr>
          <w:t>自民党のクールジャパン戦略推進特命委員会のプロジェクトチーム（ＰＴ）</w:t>
        </w:r>
        <w:r>
          <w:rPr>
            <w:noProof/>
            <w:webHidden/>
          </w:rPr>
          <w:tab/>
        </w:r>
        <w:r>
          <w:rPr>
            <w:noProof/>
            <w:webHidden/>
          </w:rPr>
          <w:fldChar w:fldCharType="begin"/>
        </w:r>
        <w:r>
          <w:rPr>
            <w:noProof/>
            <w:webHidden/>
          </w:rPr>
          <w:instrText xml:space="preserve"> PAGEREF _Toc482716686 \h </w:instrText>
        </w:r>
        <w:r>
          <w:rPr>
            <w:noProof/>
            <w:webHidden/>
          </w:rPr>
        </w:r>
        <w:r>
          <w:rPr>
            <w:noProof/>
            <w:webHidden/>
          </w:rPr>
          <w:fldChar w:fldCharType="separate"/>
        </w:r>
        <w:r>
          <w:rPr>
            <w:noProof/>
            <w:webHidden/>
          </w:rPr>
          <w:t>15</w:t>
        </w:r>
        <w:r>
          <w:rPr>
            <w:noProof/>
            <w:webHidden/>
          </w:rPr>
          <w:fldChar w:fldCharType="end"/>
        </w:r>
      </w:hyperlink>
    </w:p>
    <w:p w:rsidR="00034FF8" w:rsidRDefault="00034FF8">
      <w:pPr>
        <w:pStyle w:val="10"/>
        <w:tabs>
          <w:tab w:val="left" w:pos="480"/>
          <w:tab w:val="right" w:leader="dot" w:pos="8630"/>
        </w:tabs>
        <w:rPr>
          <w:rFonts w:asciiTheme="minorHAnsi" w:hAnsiTheme="minorHAnsi" w:cstheme="minorBidi"/>
          <w:noProof/>
          <w:kern w:val="2"/>
          <w:sz w:val="21"/>
          <w:szCs w:val="22"/>
        </w:rPr>
      </w:pPr>
      <w:hyperlink w:anchor="_Toc482716687" w:history="1">
        <w:r w:rsidRPr="00E658DE">
          <w:rPr>
            <w:rStyle w:val="a4"/>
            <w:rFonts w:ascii="Calibri" w:eastAsia="Calibri" w:hAnsi="Calibri" w:cs="Calibri"/>
            <w:noProof/>
          </w:rPr>
          <w:t>6.</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電子書籍・電子雑誌関連</w:t>
        </w:r>
        <w:r>
          <w:rPr>
            <w:noProof/>
            <w:webHidden/>
          </w:rPr>
          <w:tab/>
        </w:r>
        <w:r>
          <w:rPr>
            <w:noProof/>
            <w:webHidden/>
          </w:rPr>
          <w:fldChar w:fldCharType="begin"/>
        </w:r>
        <w:r>
          <w:rPr>
            <w:noProof/>
            <w:webHidden/>
          </w:rPr>
          <w:instrText xml:space="preserve"> PAGEREF _Toc482716687 \h </w:instrText>
        </w:r>
        <w:r>
          <w:rPr>
            <w:noProof/>
            <w:webHidden/>
          </w:rPr>
        </w:r>
        <w:r>
          <w:rPr>
            <w:noProof/>
            <w:webHidden/>
          </w:rPr>
          <w:fldChar w:fldCharType="separate"/>
        </w:r>
        <w:r>
          <w:rPr>
            <w:noProof/>
            <w:webHidden/>
          </w:rPr>
          <w:t>15</w:t>
        </w:r>
        <w:r>
          <w:rPr>
            <w:noProof/>
            <w:webHidden/>
          </w:rPr>
          <w:fldChar w:fldCharType="end"/>
        </w:r>
      </w:hyperlink>
    </w:p>
    <w:p w:rsidR="00034FF8" w:rsidRDefault="00034FF8">
      <w:pPr>
        <w:pStyle w:val="20"/>
        <w:tabs>
          <w:tab w:val="left" w:pos="840"/>
          <w:tab w:val="right" w:leader="dot" w:pos="8630"/>
        </w:tabs>
        <w:rPr>
          <w:rFonts w:asciiTheme="minorHAnsi" w:hAnsiTheme="minorHAnsi" w:cstheme="minorBidi"/>
          <w:noProof/>
          <w:kern w:val="2"/>
          <w:sz w:val="21"/>
          <w:szCs w:val="22"/>
        </w:rPr>
      </w:pPr>
      <w:hyperlink w:anchor="_Toc482716688" w:history="1">
        <w:r w:rsidRPr="00E658DE">
          <w:rPr>
            <w:rStyle w:val="a4"/>
            <w:rFonts w:ascii="Calibri" w:eastAsia="Calibri" w:hAnsi="Calibri" w:cs="Calibri"/>
            <w:noProof/>
          </w:rPr>
          <w:t>6.1.</w:t>
        </w:r>
        <w:r>
          <w:rPr>
            <w:rFonts w:asciiTheme="minorHAnsi" w:hAnsiTheme="minorHAnsi" w:cstheme="minorBidi"/>
            <w:noProof/>
            <w:kern w:val="2"/>
            <w:sz w:val="21"/>
            <w:szCs w:val="22"/>
          </w:rPr>
          <w:tab/>
        </w:r>
        <w:r w:rsidRPr="00E658DE">
          <w:rPr>
            <w:rStyle w:val="a4"/>
            <w:rFonts w:ascii="ＭＳ ゴシック" w:eastAsia="ＭＳ ゴシック" w:hAnsi="ＭＳ ゴシック" w:cs="ＭＳ ゴシック" w:hint="eastAsia"/>
            <w:noProof/>
          </w:rPr>
          <w:t>日本電子出版協会（</w:t>
        </w:r>
        <w:r w:rsidRPr="00E658DE">
          <w:rPr>
            <w:rStyle w:val="a4"/>
            <w:rFonts w:ascii="Calibri" w:eastAsia="Calibri" w:hAnsi="Calibri" w:cs="Calibri"/>
            <w:noProof/>
          </w:rPr>
          <w:t>JEPA</w:t>
        </w:r>
        <w:r w:rsidRPr="00E658DE">
          <w:rPr>
            <w:rStyle w:val="a4"/>
            <w:rFonts w:ascii="ＭＳ 明朝" w:eastAsia="Calibri" w:hAnsi="ＭＳ 明朝" w:cs="ＭＳ 明朝"/>
            <w:noProof/>
          </w:rPr>
          <w:t>）</w:t>
        </w:r>
        <w:r>
          <w:rPr>
            <w:noProof/>
            <w:webHidden/>
          </w:rPr>
          <w:tab/>
        </w:r>
        <w:r>
          <w:rPr>
            <w:noProof/>
            <w:webHidden/>
          </w:rPr>
          <w:fldChar w:fldCharType="begin"/>
        </w:r>
        <w:r>
          <w:rPr>
            <w:noProof/>
            <w:webHidden/>
          </w:rPr>
          <w:instrText xml:space="preserve"> PAGEREF _Toc482716688 \h </w:instrText>
        </w:r>
        <w:r>
          <w:rPr>
            <w:noProof/>
            <w:webHidden/>
          </w:rPr>
        </w:r>
        <w:r>
          <w:rPr>
            <w:noProof/>
            <w:webHidden/>
          </w:rPr>
          <w:fldChar w:fldCharType="separate"/>
        </w:r>
        <w:r>
          <w:rPr>
            <w:noProof/>
            <w:webHidden/>
          </w:rPr>
          <w:t>15</w:t>
        </w:r>
        <w:r>
          <w:rPr>
            <w:noProof/>
            <w:webHidden/>
          </w:rPr>
          <w:fldChar w:fldCharType="end"/>
        </w:r>
      </w:hyperlink>
    </w:p>
    <w:p w:rsidR="00034FF8" w:rsidRDefault="00034FF8">
      <w:pPr>
        <w:pStyle w:val="30"/>
        <w:tabs>
          <w:tab w:val="left" w:pos="1260"/>
          <w:tab w:val="right" w:leader="dot" w:pos="8630"/>
        </w:tabs>
        <w:rPr>
          <w:rFonts w:asciiTheme="minorHAnsi" w:hAnsiTheme="minorHAnsi" w:cstheme="minorBidi"/>
          <w:noProof/>
          <w:kern w:val="2"/>
          <w:sz w:val="21"/>
          <w:szCs w:val="22"/>
        </w:rPr>
      </w:pPr>
      <w:hyperlink w:anchor="_Toc482716689" w:history="1">
        <w:r w:rsidRPr="00E658DE">
          <w:rPr>
            <w:rStyle w:val="a4"/>
            <w:rFonts w:ascii="Calibri" w:eastAsia="Calibri" w:hAnsi="Calibri" w:cs="Calibri"/>
            <w:noProof/>
          </w:rPr>
          <w:t>6.1.1.</w:t>
        </w:r>
        <w:r>
          <w:rPr>
            <w:rFonts w:asciiTheme="minorHAnsi" w:hAnsiTheme="minorHAnsi" w:cstheme="minorBidi"/>
            <w:noProof/>
            <w:kern w:val="2"/>
            <w:sz w:val="21"/>
            <w:szCs w:val="22"/>
          </w:rPr>
          <w:tab/>
        </w:r>
        <w:r w:rsidRPr="00E658DE">
          <w:rPr>
            <w:rStyle w:val="a4"/>
            <w:rFonts w:ascii="ＭＳ 明朝" w:eastAsia="Calibri" w:hAnsi="ＭＳ 明朝" w:cs="ＭＳ 明朝"/>
            <w:noProof/>
          </w:rPr>
          <w:t>国立国会図書館による有償の電子書籍・電子雑誌等の収集と閲覧提供についての提案【</w:t>
        </w:r>
        <w:r w:rsidRPr="00E658DE">
          <w:rPr>
            <w:rStyle w:val="a4"/>
            <w:rFonts w:ascii="Calibri" w:eastAsia="Calibri" w:hAnsi="Calibri" w:cs="Calibri"/>
            <w:noProof/>
          </w:rPr>
          <w:t>2017</w:t>
        </w:r>
        <w:r w:rsidRPr="00E658DE">
          <w:rPr>
            <w:rStyle w:val="a4"/>
            <w:rFonts w:ascii="ＭＳ 明朝" w:eastAsia="Calibri" w:hAnsi="ＭＳ 明朝" w:cs="ＭＳ 明朝"/>
            <w:noProof/>
          </w:rPr>
          <w:t>年</w:t>
        </w:r>
        <w:r w:rsidRPr="00E658DE">
          <w:rPr>
            <w:rStyle w:val="a4"/>
            <w:rFonts w:ascii="Calibri" w:eastAsia="Calibri" w:hAnsi="Calibri" w:cs="Calibri"/>
            <w:noProof/>
          </w:rPr>
          <w:t>3</w:t>
        </w:r>
        <w:r w:rsidRPr="00E658DE">
          <w:rPr>
            <w:rStyle w:val="a4"/>
            <w:rFonts w:ascii="ＭＳ 明朝" w:eastAsia="Calibri" w:hAnsi="ＭＳ 明朝" w:cs="ＭＳ 明朝"/>
            <w:noProof/>
          </w:rPr>
          <w:t>月</w:t>
        </w:r>
        <w:r w:rsidRPr="00E658DE">
          <w:rPr>
            <w:rStyle w:val="a4"/>
            <w:rFonts w:ascii="Calibri" w:eastAsia="Calibri" w:hAnsi="Calibri" w:cs="Calibri"/>
            <w:noProof/>
          </w:rPr>
          <w:t>24</w:t>
        </w:r>
        <w:r w:rsidRPr="00E658DE">
          <w:rPr>
            <w:rStyle w:val="a4"/>
            <w:rFonts w:ascii="ＭＳ 明朝" w:eastAsia="Calibri" w:hAnsi="ＭＳ 明朝" w:cs="ＭＳ 明朝"/>
            <w:noProof/>
          </w:rPr>
          <w:t>日</w:t>
        </w:r>
        <w:r w:rsidRPr="00E658DE">
          <w:rPr>
            <w:rStyle w:val="a4"/>
            <w:rFonts w:ascii="Calibri" w:eastAsia="Calibri" w:hAnsi="Calibri" w:cs="Calibri"/>
            <w:noProof/>
          </w:rPr>
          <w:t>JEPA</w:t>
        </w:r>
        <w:r w:rsidRPr="00E658DE">
          <w:rPr>
            <w:rStyle w:val="a4"/>
            <w:rFonts w:ascii="ＭＳ 明朝" w:eastAsia="Calibri" w:hAnsi="ＭＳ 明朝" w:cs="ＭＳ 明朝"/>
            <w:noProof/>
          </w:rPr>
          <w:t>】</w:t>
        </w:r>
        <w:r>
          <w:rPr>
            <w:noProof/>
            <w:webHidden/>
          </w:rPr>
          <w:tab/>
        </w:r>
        <w:r>
          <w:rPr>
            <w:noProof/>
            <w:webHidden/>
          </w:rPr>
          <w:fldChar w:fldCharType="begin"/>
        </w:r>
        <w:r>
          <w:rPr>
            <w:noProof/>
            <w:webHidden/>
          </w:rPr>
          <w:instrText xml:space="preserve"> PAGEREF _Toc482716689 \h </w:instrText>
        </w:r>
        <w:r>
          <w:rPr>
            <w:noProof/>
            <w:webHidden/>
          </w:rPr>
        </w:r>
        <w:r>
          <w:rPr>
            <w:noProof/>
            <w:webHidden/>
          </w:rPr>
          <w:fldChar w:fldCharType="separate"/>
        </w:r>
        <w:r>
          <w:rPr>
            <w:noProof/>
            <w:webHidden/>
          </w:rPr>
          <w:t>15</w:t>
        </w:r>
        <w:r>
          <w:rPr>
            <w:noProof/>
            <w:webHidden/>
          </w:rPr>
          <w:fldChar w:fldCharType="end"/>
        </w:r>
      </w:hyperlink>
    </w:p>
    <w:p w:rsidR="00A77B3E" w:rsidRPr="00034FF8" w:rsidRDefault="00034FF8" w:rsidP="00034FF8">
      <w:pPr>
        <w:pStyle w:val="a3"/>
        <w:spacing w:before="0" w:after="0"/>
        <w:rPr>
          <w:b w:val="0"/>
        </w:rPr>
        <w:sectPr w:rsidR="00A77B3E" w:rsidRPr="00034FF8">
          <w:footerReference w:type="default" r:id="rId8"/>
          <w:pgSz w:w="12240" w:h="15840"/>
          <w:pgMar w:top="1440" w:right="1800" w:bottom="1440" w:left="1800" w:header="708" w:footer="708" w:gutter="0"/>
          <w:pgNumType w:start="1"/>
          <w:cols w:space="708"/>
          <w:docGrid w:linePitch="360"/>
        </w:sectPr>
      </w:pPr>
      <w:r w:rsidRPr="00034FF8">
        <w:rPr>
          <w:b w:val="0"/>
        </w:rPr>
        <w:fldChar w:fldCharType="end"/>
      </w:r>
    </w:p>
    <w:p w:rsidR="00A77B3E" w:rsidRPr="00034FF8" w:rsidRDefault="00034FF8" w:rsidP="00034FF8">
      <w:pPr>
        <w:pStyle w:val="1"/>
        <w:keepNext w:val="0"/>
        <w:numPr>
          <w:ilvl w:val="0"/>
          <w:numId w:val="1"/>
        </w:numPr>
        <w:tabs>
          <w:tab w:val="clear" w:pos="0"/>
        </w:tabs>
        <w:spacing w:before="0" w:after="0"/>
        <w:ind w:left="0" w:firstLine="0"/>
        <w:rPr>
          <w:rFonts w:ascii="Calibri" w:eastAsia="Calibri" w:hAnsi="Calibri" w:cs="Calibri"/>
          <w:b w:val="0"/>
        </w:rPr>
      </w:pPr>
      <w:bookmarkStart w:id="3" w:name="______________"/>
      <w:bookmarkStart w:id="4" w:name="_Toc482716642"/>
      <w:bookmarkEnd w:id="3"/>
      <w:r w:rsidRPr="00034FF8">
        <w:rPr>
          <w:rFonts w:ascii="Calibri" w:eastAsia="Calibri" w:hAnsi="Calibri" w:cs="Calibri"/>
          <w:b w:val="0"/>
          <w:sz w:val="28"/>
        </w:rPr>
        <w:lastRenderedPageBreak/>
        <w:t>内閣官房</w:t>
      </w:r>
      <w:r w:rsidRPr="00034FF8">
        <w:rPr>
          <w:rFonts w:ascii="Calibri" w:eastAsia="Calibri" w:hAnsi="Calibri" w:cs="Calibri"/>
          <w:b w:val="0"/>
          <w:sz w:val="28"/>
        </w:rPr>
        <w:t xml:space="preserve"> </w:t>
      </w:r>
      <w:r w:rsidRPr="00034FF8">
        <w:rPr>
          <w:rFonts w:ascii="Calibri" w:eastAsia="Calibri" w:hAnsi="Calibri" w:cs="Calibri"/>
          <w:b w:val="0"/>
          <w:sz w:val="28"/>
        </w:rPr>
        <w:t>知的財産戦略本部</w:t>
      </w:r>
      <w:bookmarkEnd w:id="4"/>
    </w:p>
    <w:bookmarkStart w:id="5" w:name="_________2016_2016_5______________"/>
    <w:bookmarkEnd w:id="5"/>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rPr>
      </w:pPr>
      <w:r w:rsidRPr="00034FF8">
        <w:rPr>
          <w:rStyle w:val="a4"/>
          <w:rFonts w:ascii="Calibri" w:eastAsia="Calibri" w:hAnsi="Calibri" w:cs="Calibri"/>
          <w:b w:val="0"/>
          <w:i w:val="0"/>
          <w:sz w:val="24"/>
        </w:rPr>
        <w:fldChar w:fldCharType="begin"/>
      </w:r>
      <w:r w:rsidRPr="00034FF8">
        <w:rPr>
          <w:rStyle w:val="a4"/>
          <w:rFonts w:ascii="Calibri" w:eastAsia="Calibri" w:hAnsi="Calibri" w:cs="Calibri"/>
          <w:b w:val="0"/>
          <w:i w:val="0"/>
          <w:sz w:val="24"/>
        </w:rPr>
        <w:instrText xml:space="preserve"> HYPERLINK "http://www.kantei.go.jp/jp/singi/titeki2/kettei/chizaikeikaku20160509.pdf" </w:instrText>
      </w:r>
      <w:r w:rsidRPr="00034FF8">
        <w:rPr>
          <w:rStyle w:val="a4"/>
          <w:rFonts w:ascii="Calibri" w:eastAsia="Calibri" w:hAnsi="Calibri" w:cs="Calibri"/>
          <w:b w:val="0"/>
          <w:i w:val="0"/>
          <w:sz w:val="24"/>
        </w:rPr>
        <w:fldChar w:fldCharType="separate"/>
      </w:r>
      <w:bookmarkStart w:id="6" w:name="_Toc482716643"/>
      <w:r w:rsidRPr="00034FF8">
        <w:rPr>
          <w:rStyle w:val="a4"/>
          <w:rFonts w:ascii="Calibri" w:eastAsia="Calibri" w:hAnsi="Calibri" w:cs="Calibri"/>
          <w:b w:val="0"/>
          <w:i w:val="0"/>
          <w:sz w:val="24"/>
        </w:rPr>
        <w:t>知的財産推進計画</w:t>
      </w:r>
      <w:r w:rsidRPr="00034FF8">
        <w:rPr>
          <w:rStyle w:val="a4"/>
          <w:rFonts w:ascii="Calibri" w:eastAsia="Calibri" w:hAnsi="Calibri" w:cs="Calibri"/>
          <w:b w:val="0"/>
          <w:i w:val="0"/>
          <w:sz w:val="24"/>
        </w:rPr>
        <w:t>2016</w:t>
      </w:r>
      <w:r w:rsidRPr="00034FF8">
        <w:rPr>
          <w:rStyle w:val="a4"/>
          <w:rFonts w:ascii="Calibri" w:eastAsia="Calibri" w:hAnsi="Calibri" w:cs="Calibri"/>
          <w:b w:val="0"/>
          <w:i w:val="0"/>
          <w:sz w:val="24"/>
        </w:rPr>
        <w:t>（</w:t>
      </w:r>
      <w:r w:rsidRPr="00034FF8">
        <w:rPr>
          <w:rStyle w:val="a4"/>
          <w:rFonts w:ascii="Calibri" w:eastAsia="Calibri" w:hAnsi="Calibri" w:cs="Calibri"/>
          <w:b w:val="0"/>
          <w:i w:val="0"/>
          <w:sz w:val="24"/>
        </w:rPr>
        <w:t>2016</w:t>
      </w:r>
      <w:r w:rsidRPr="00034FF8">
        <w:rPr>
          <w:rStyle w:val="a4"/>
          <w:rFonts w:ascii="Calibri" w:eastAsia="Calibri" w:hAnsi="Calibri" w:cs="Calibri"/>
          <w:b w:val="0"/>
          <w:i w:val="0"/>
          <w:sz w:val="24"/>
        </w:rPr>
        <w:t>年</w:t>
      </w:r>
      <w:r w:rsidRPr="00034FF8">
        <w:rPr>
          <w:rStyle w:val="a4"/>
          <w:rFonts w:ascii="Calibri" w:eastAsia="Calibri" w:hAnsi="Calibri" w:cs="Calibri"/>
          <w:b w:val="0"/>
          <w:i w:val="0"/>
          <w:sz w:val="24"/>
        </w:rPr>
        <w:t>5</w:t>
      </w:r>
      <w:r w:rsidRPr="00034FF8">
        <w:rPr>
          <w:rStyle w:val="a4"/>
          <w:rFonts w:ascii="Calibri" w:eastAsia="Calibri" w:hAnsi="Calibri" w:cs="Calibri"/>
          <w:b w:val="0"/>
          <w:i w:val="0"/>
          <w:sz w:val="24"/>
        </w:rPr>
        <w:t>月内閣官房知的財産戦略本部）</w:t>
      </w:r>
      <w:bookmarkEnd w:id="6"/>
      <w:r w:rsidRPr="00034FF8">
        <w:rPr>
          <w:rStyle w:val="a4"/>
          <w:rFonts w:ascii="Calibri" w:eastAsia="Calibri" w:hAnsi="Calibri" w:cs="Calibri"/>
          <w:b w:val="0"/>
          <w:i w:val="0"/>
          <w:sz w:val="24"/>
        </w:rPr>
        <w:fldChar w:fldCharType="end"/>
      </w:r>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7" w:name="______2016______________"/>
      <w:bookmarkStart w:id="8" w:name="_Toc482716644"/>
      <w:bookmarkEnd w:id="7"/>
      <w:r w:rsidRPr="00034FF8">
        <w:rPr>
          <w:rFonts w:ascii="Calibri" w:eastAsia="Calibri" w:hAnsi="Calibri" w:cs="Calibri"/>
          <w:b w:val="0"/>
          <w:sz w:val="24"/>
        </w:rPr>
        <w:t>「知財計画</w:t>
      </w:r>
      <w:r w:rsidRPr="00034FF8">
        <w:rPr>
          <w:rFonts w:ascii="Calibri" w:eastAsia="Calibri" w:hAnsi="Calibri" w:cs="Calibri"/>
          <w:b w:val="0"/>
          <w:sz w:val="24"/>
        </w:rPr>
        <w:t>2016</w:t>
      </w:r>
      <w:r w:rsidRPr="00034FF8">
        <w:rPr>
          <w:rFonts w:ascii="Calibri" w:eastAsia="Calibri" w:hAnsi="Calibri" w:cs="Calibri"/>
          <w:b w:val="0"/>
          <w:sz w:val="24"/>
        </w:rPr>
        <w:t>」内のアーカイブ関連記述目次</w:t>
      </w:r>
      <w:bookmarkEnd w:id="8"/>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9" w:name="_________________"/>
      <w:bookmarkStart w:id="10" w:name="_Toc482716645"/>
      <w:bookmarkEnd w:id="9"/>
      <w:r w:rsidRPr="00034FF8">
        <w:rPr>
          <w:rFonts w:ascii="Calibri" w:eastAsia="Calibri" w:hAnsi="Calibri" w:cs="Calibri"/>
          <w:b w:val="0"/>
          <w:sz w:val="24"/>
        </w:rPr>
        <w:t>第３．コンテンツの新規展開の推進</w:t>
      </w:r>
      <w:bookmarkEnd w:id="10"/>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1" w:name="_______________"/>
      <w:bookmarkEnd w:id="11"/>
      <w:r w:rsidRPr="00034FF8">
        <w:rPr>
          <w:rFonts w:ascii="Calibri" w:eastAsia="Calibri" w:hAnsi="Calibri" w:cs="Calibri"/>
          <w:b w:val="0"/>
          <w:sz w:val="24"/>
        </w:rPr>
        <w:t>２．アーカイブの利活用の促進</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2" w:name="_________"/>
      <w:bookmarkEnd w:id="12"/>
      <w:r w:rsidRPr="00034FF8">
        <w:rPr>
          <w:rFonts w:ascii="Calibri" w:eastAsia="Calibri" w:hAnsi="Calibri" w:cs="Calibri"/>
          <w:b w:val="0"/>
          <w:sz w:val="24"/>
        </w:rPr>
        <w:t>（１）現状と課題</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3" w:name="________________________________________"/>
      <w:bookmarkEnd w:id="13"/>
      <w:r w:rsidRPr="00034FF8">
        <w:rPr>
          <w:rFonts w:ascii="Calibri" w:eastAsia="Calibri" w:hAnsi="Calibri" w:cs="Calibri"/>
          <w:b w:val="0"/>
          <w:i w:val="0"/>
          <w:sz w:val="24"/>
        </w:rPr>
        <w:t>国立国会図書館、関係府省の連携の枠組みの下でのアーカイブ間の連携促進、各分野のアーカイブ構築の促進、アーカイブ利活用のための基盤整備の推進</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等</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4" w:name="________________"/>
      <w:bookmarkEnd w:id="14"/>
      <w:r w:rsidRPr="00034FF8">
        <w:rPr>
          <w:rFonts w:ascii="Calibri" w:eastAsia="Calibri" w:hAnsi="Calibri" w:cs="Calibri"/>
          <w:b w:val="0"/>
          <w:sz w:val="24"/>
        </w:rPr>
        <w:t>デジタルアーカイブ構築に関して</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複数の連携モデルからの選択又はそれらの組み合わせにより、分野と地方の両方から連携に必要な検討を進める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分野や地方に応じて、国立国会図書館サーチとの直接的な連携、分野を束ねるアグリゲーターとの連携、地域を束ねるアグリゲーターとの連携、といった複数の連携モデルからの選択又はそれらの組み合わせ</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5" w:name="________________2"/>
      <w:bookmarkEnd w:id="15"/>
      <w:r w:rsidRPr="00034FF8">
        <w:rPr>
          <w:rFonts w:ascii="Calibri" w:eastAsia="Calibri" w:hAnsi="Calibri" w:cs="Calibri"/>
          <w:b w:val="0"/>
          <w:sz w:val="24"/>
        </w:rPr>
        <w:t>アーカイブ利活用促進に関して</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メタデータを自由に二次利用可能な条件で公開するオープン化が世界的な方向であり、公的機関を対象にメタデータのオープン化に必要な対応について検討する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サムネイル／プレビューについても、権利者の利益に配慮しつつ、コンテンツの解説や紹介等のための一般的な利用を容易に行うことができるよう、運用面、制度面での整備</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公的機関のものや公的助成を受けて作成されたデジタルコンテンツについては、より自由な利用条件で公開されることが望ましく、これを推進する方向で検討を進める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目的に応じたポータルの効</w:t>
      </w:r>
      <w:r w:rsidRPr="00034FF8">
        <w:rPr>
          <w:rFonts w:ascii="Calibri" w:eastAsia="Calibri" w:hAnsi="Calibri" w:cs="Calibri"/>
          <w:b w:val="0"/>
          <w:i w:val="0"/>
          <w:sz w:val="24"/>
        </w:rPr>
        <w:t>果的な構築、メタデータの複合的利用による新しい付加価値サービスの提供等、集約・共有されたメタデータの利活用事例について共有し、分かりやすく発信していく</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6" w:name="_______________2"/>
      <w:bookmarkEnd w:id="16"/>
      <w:r w:rsidRPr="00034FF8">
        <w:rPr>
          <w:rFonts w:ascii="Calibri" w:eastAsia="Calibri" w:hAnsi="Calibri" w:cs="Calibri"/>
          <w:b w:val="0"/>
          <w:sz w:val="24"/>
        </w:rPr>
        <w:t>（２）今後取り組むべき施策</w:t>
      </w:r>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17" w:name="__________________2"/>
      <w:bookmarkStart w:id="18" w:name="_Toc482716646"/>
      <w:bookmarkEnd w:id="17"/>
      <w:r w:rsidRPr="00034FF8">
        <w:rPr>
          <w:rFonts w:ascii="Calibri" w:eastAsia="Calibri" w:hAnsi="Calibri" w:cs="Calibri"/>
          <w:b w:val="0"/>
          <w:sz w:val="24"/>
        </w:rPr>
        <w:t>＜＜アーカイブ間の連携の促進＞＞</w:t>
      </w:r>
      <w:bookmarkEnd w:id="18"/>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9" w:name="______________________"/>
      <w:bookmarkEnd w:id="19"/>
      <w:r w:rsidRPr="00034FF8">
        <w:rPr>
          <w:rFonts w:ascii="Calibri" w:eastAsia="Calibri" w:hAnsi="Calibri" w:cs="Calibri"/>
          <w:b w:val="0"/>
          <w:sz w:val="24"/>
        </w:rPr>
        <w:t>（関係省庁等連絡会及び実務者協議会の開催）</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20" w:name="__________________________________"/>
      <w:bookmarkEnd w:id="20"/>
      <w:r w:rsidRPr="00034FF8">
        <w:rPr>
          <w:rFonts w:ascii="Calibri" w:eastAsia="Calibri" w:hAnsi="Calibri" w:cs="Calibri"/>
          <w:b w:val="0"/>
          <w:i w:val="0"/>
          <w:sz w:val="24"/>
        </w:rPr>
        <w:t>（短期）（内閣府、国立国会図書館、文部科学省、総務省、経済産業省）</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21" w:name="____________"/>
      <w:bookmarkEnd w:id="21"/>
      <w:r w:rsidRPr="00034FF8">
        <w:rPr>
          <w:rFonts w:ascii="Calibri" w:eastAsia="Calibri" w:hAnsi="Calibri" w:cs="Calibri"/>
          <w:b w:val="0"/>
          <w:sz w:val="24"/>
        </w:rPr>
        <w:t>（統合ポータルの構築）</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国立国会図書館サーチと、文化財分野における文化遺産オンラインを始めとする各分野のアグリゲーターが運用している主要アーカイブとの間でメタデータレベルでのアーカイブ連</w:t>
      </w:r>
      <w:r w:rsidRPr="00034FF8">
        <w:rPr>
          <w:rFonts w:ascii="Calibri" w:eastAsia="Calibri" w:hAnsi="Calibri" w:cs="Calibri"/>
          <w:b w:val="0"/>
          <w:i w:val="0"/>
          <w:sz w:val="24"/>
        </w:rPr>
        <w:t>携</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アグリゲーターの先行事例となる特定の分野又は地方におけるポータルサイトの整備のための取組を進める。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22" w:name="___________________________"/>
      <w:bookmarkEnd w:id="22"/>
      <w:r w:rsidRPr="00034FF8">
        <w:rPr>
          <w:rFonts w:ascii="Calibri" w:eastAsia="Calibri" w:hAnsi="Calibri" w:cs="Calibri"/>
          <w:b w:val="0"/>
          <w:i w:val="0"/>
          <w:sz w:val="24"/>
        </w:rPr>
        <w:t>（短期・中期）（国立国会図書館、文部科学省、総務省）</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23" w:name="________________3"/>
      <w:bookmarkEnd w:id="23"/>
      <w:r w:rsidRPr="00034FF8">
        <w:rPr>
          <w:rFonts w:ascii="Calibri" w:eastAsia="Calibri" w:hAnsi="Calibri" w:cs="Calibri"/>
          <w:b w:val="0"/>
          <w:sz w:val="24"/>
        </w:rPr>
        <w:lastRenderedPageBreak/>
        <w:t>（利活用の推進のための連携）</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集約・共有されたコンテンツ及びメタデータの利活用事例や連携の効果を示す事例の収集及び共有化を図るとともに、利活用推進のための具体的課題、対応策を検討し、必要な措置を講ずる。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24" w:name="_______________________"/>
      <w:bookmarkEnd w:id="24"/>
      <w:r w:rsidRPr="00034FF8">
        <w:rPr>
          <w:rFonts w:ascii="Calibri" w:eastAsia="Calibri" w:hAnsi="Calibri" w:cs="Calibri"/>
          <w:b w:val="0"/>
          <w:i w:val="0"/>
          <w:sz w:val="24"/>
        </w:rPr>
        <w:t>（短期）（国立国会図書館、内閣府、関係府省）</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25" w:name="___________________"/>
      <w:bookmarkEnd w:id="25"/>
      <w:r w:rsidRPr="00034FF8">
        <w:rPr>
          <w:rFonts w:ascii="Calibri" w:eastAsia="Calibri" w:hAnsi="Calibri" w:cs="Calibri"/>
          <w:b w:val="0"/>
          <w:sz w:val="24"/>
        </w:rPr>
        <w:t>（地方におけるアーカイブ連携の促進）</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自治体が保有する情報を蓄積する公共クラウドやふるさとデジタル図書館</w:t>
      </w:r>
      <w:r w:rsidRPr="00034FF8">
        <w:rPr>
          <w:rFonts w:ascii="Calibri" w:eastAsia="Calibri" w:hAnsi="Calibri" w:cs="Calibri"/>
          <w:b w:val="0"/>
          <w:i w:val="0"/>
          <w:sz w:val="24"/>
        </w:rPr>
        <w:t>等の取組を通じ、地方ゆかりの文化情報等のコンテンツの収集や利活用を促進する。（短期・中期）（総務省）</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26" w:name="__________________________"/>
      <w:bookmarkEnd w:id="26"/>
      <w:r w:rsidRPr="00034FF8">
        <w:rPr>
          <w:rFonts w:ascii="Calibri" w:eastAsia="Calibri" w:hAnsi="Calibri" w:cs="Calibri"/>
          <w:b w:val="0"/>
          <w:i w:val="0"/>
          <w:sz w:val="24"/>
        </w:rPr>
        <w:t>地方における各機関の協力や連携の在り方を検討する。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27" w:name="___________________________2"/>
      <w:bookmarkEnd w:id="27"/>
      <w:r w:rsidRPr="00034FF8">
        <w:rPr>
          <w:rFonts w:ascii="Calibri" w:eastAsia="Calibri" w:hAnsi="Calibri" w:cs="Calibri"/>
          <w:b w:val="0"/>
          <w:i w:val="0"/>
          <w:sz w:val="24"/>
        </w:rPr>
        <w:t>（短期・中期）（国立国会図書館、内閣府、関係府省）</w:t>
      </w:r>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8" w:name="________________4"/>
      <w:bookmarkStart w:id="29" w:name="_Toc482716647"/>
      <w:bookmarkEnd w:id="28"/>
      <w:r w:rsidRPr="00034FF8">
        <w:rPr>
          <w:rFonts w:ascii="Calibri" w:eastAsia="Calibri" w:hAnsi="Calibri" w:cs="Calibri"/>
          <w:b w:val="0"/>
          <w:sz w:val="24"/>
        </w:rPr>
        <w:t>＜＜分野ごとの取組の促進＞＞</w:t>
      </w:r>
      <w:bookmarkEnd w:id="29"/>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30" w:name="____________________"/>
      <w:bookmarkEnd w:id="30"/>
      <w:r w:rsidRPr="00034FF8">
        <w:rPr>
          <w:rFonts w:ascii="Calibri" w:eastAsia="Calibri" w:hAnsi="Calibri" w:cs="Calibri"/>
          <w:b w:val="0"/>
          <w:sz w:val="24"/>
        </w:rPr>
        <w:t>（分野ごとのアグリゲーターによる取組）</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収集対象の選定やメタデータ形式の標準化等のアーカイブ構築の方針の策定等、分野内のアーカイブ機関における収蔵資料のデジタル化への協力、メタデータの集約化を行う。</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31" w:name="____________________________2"/>
      <w:bookmarkEnd w:id="31"/>
      <w:r w:rsidRPr="00034FF8">
        <w:rPr>
          <w:rFonts w:ascii="Calibri" w:eastAsia="Calibri" w:hAnsi="Calibri" w:cs="Calibri"/>
          <w:b w:val="0"/>
          <w:i w:val="0"/>
          <w:sz w:val="24"/>
        </w:rPr>
        <w:t>（短期・中期）（国立国会図書館、文部科学省、総務省）</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32" w:name="________"/>
      <w:bookmarkEnd w:id="32"/>
      <w:r w:rsidRPr="00034FF8">
        <w:rPr>
          <w:rFonts w:ascii="Calibri" w:eastAsia="Calibri" w:hAnsi="Calibri" w:cs="Calibri"/>
          <w:b w:val="0"/>
          <w:sz w:val="24"/>
        </w:rPr>
        <w:t>（書籍等分野）</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コンテンツの拡充に向けて、公共・大学図書館等の所蔵資料のデジタル化を促進するため、アーカイブ構築の手順等についての研修等を行う。</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33" w:name="_____________________2"/>
      <w:bookmarkEnd w:id="33"/>
      <w:r w:rsidRPr="00034FF8">
        <w:rPr>
          <w:rFonts w:ascii="Calibri" w:eastAsia="Calibri" w:hAnsi="Calibri" w:cs="Calibri"/>
          <w:b w:val="0"/>
          <w:i w:val="0"/>
          <w:sz w:val="24"/>
        </w:rPr>
        <w:t>（短期）（国立国会図書館、文部科学省）</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統合ポータルとの連携強化のため、公共・大学図書館等に対し、デジタル化した資料へメタデータ付与や外部連携インターフェース（ＡＰＩ）を付した形での公開を支援するための助言等を行うとともに、所蔵資料のデジタル化及びアーカイブ連携のための取組を促進するため、必要な情報の周知を図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34" w:name="_____________________3"/>
      <w:bookmarkEnd w:id="34"/>
      <w:r w:rsidRPr="00034FF8">
        <w:rPr>
          <w:rFonts w:ascii="Calibri" w:eastAsia="Calibri" w:hAnsi="Calibri" w:cs="Calibri"/>
          <w:b w:val="0"/>
          <w:i w:val="0"/>
          <w:sz w:val="24"/>
        </w:rPr>
        <w:t>（短期）（国立国会図書館、文部科学省）</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国立国会図書館所蔵資料のデ</w:t>
      </w:r>
      <w:r w:rsidRPr="00034FF8">
        <w:rPr>
          <w:rFonts w:ascii="Calibri" w:eastAsia="Calibri" w:hAnsi="Calibri" w:cs="Calibri"/>
          <w:b w:val="0"/>
          <w:i w:val="0"/>
          <w:sz w:val="24"/>
        </w:rPr>
        <w:t>ジタル化に引き続き取り組むとともに、デジタル化データの利活用の促進に向けた取組を強化する。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35" w:name="_______________3"/>
      <w:bookmarkEnd w:id="35"/>
      <w:r w:rsidRPr="00034FF8">
        <w:rPr>
          <w:rFonts w:ascii="Calibri" w:eastAsia="Calibri" w:hAnsi="Calibri" w:cs="Calibri"/>
          <w:b w:val="0"/>
          <w:i w:val="0"/>
          <w:sz w:val="24"/>
        </w:rPr>
        <w:t>（短期）（国立国会図書館）</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36" w:name="_________2"/>
      <w:bookmarkEnd w:id="36"/>
      <w:r w:rsidRPr="00034FF8">
        <w:rPr>
          <w:rFonts w:ascii="Calibri" w:eastAsia="Calibri" w:hAnsi="Calibri" w:cs="Calibri"/>
          <w:b w:val="0"/>
          <w:sz w:val="24"/>
        </w:rPr>
        <w:t>（文化財分野）</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37" w:name="_2020___________________________________"/>
      <w:bookmarkEnd w:id="37"/>
      <w:r w:rsidRPr="00034FF8">
        <w:rPr>
          <w:rFonts w:ascii="Calibri" w:eastAsia="Calibri" w:hAnsi="Calibri" w:cs="Calibri"/>
          <w:b w:val="0"/>
          <w:i w:val="0"/>
          <w:sz w:val="24"/>
        </w:rPr>
        <w:t xml:space="preserve">2020 </w:t>
      </w:r>
      <w:r w:rsidRPr="00034FF8">
        <w:rPr>
          <w:rFonts w:ascii="Calibri" w:eastAsia="Calibri" w:hAnsi="Calibri" w:cs="Calibri"/>
          <w:b w:val="0"/>
          <w:i w:val="0"/>
          <w:sz w:val="24"/>
        </w:rPr>
        <w:t>年東京オリンピック・パラリンピック競技大会に向けて、文化財情報を海外に発信するため、地域の文化資源に関するデータの集約、画像掲載率の向上、多言語化を含め利活用に資する取組を推進する。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38" w:name="_____________2"/>
      <w:bookmarkEnd w:id="38"/>
      <w:r w:rsidRPr="00034FF8">
        <w:rPr>
          <w:rFonts w:ascii="Calibri" w:eastAsia="Calibri" w:hAnsi="Calibri" w:cs="Calibri"/>
          <w:b w:val="0"/>
          <w:i w:val="0"/>
          <w:sz w:val="24"/>
        </w:rPr>
        <w:t>（短期）（文部科学省）</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全国の博物館・美術館等において文化財等のデジタルアーカイブ化とそのデータの利活用が促進されるよう、地方の博物館・美術館等に対して必要な情報の周知を図る。また、</w:t>
      </w:r>
      <w:r w:rsidRPr="00034FF8">
        <w:rPr>
          <w:rFonts w:ascii="Calibri" w:eastAsia="Calibri" w:hAnsi="Calibri" w:cs="Calibri"/>
          <w:b w:val="0"/>
          <w:i w:val="0"/>
          <w:sz w:val="24"/>
        </w:rPr>
        <w:t>各館における紙媒体の収蔵品</w:t>
      </w:r>
      <w:r w:rsidRPr="00034FF8">
        <w:rPr>
          <w:rFonts w:ascii="Calibri" w:eastAsia="Calibri" w:hAnsi="Calibri" w:cs="Calibri"/>
          <w:b w:val="0"/>
          <w:i w:val="0"/>
          <w:sz w:val="24"/>
        </w:rPr>
        <w:lastRenderedPageBreak/>
        <w:t>目録のデータベース化等、デジタルアーカイブ化と利活用促進のための具体策を検討し、その推進を図る。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39" w:name="_____________3"/>
      <w:bookmarkEnd w:id="39"/>
      <w:r w:rsidRPr="00034FF8">
        <w:rPr>
          <w:rFonts w:ascii="Calibri" w:eastAsia="Calibri" w:hAnsi="Calibri" w:cs="Calibri"/>
          <w:b w:val="0"/>
          <w:i w:val="0"/>
          <w:sz w:val="24"/>
        </w:rPr>
        <w:t>（短期）（文部科学省）</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40" w:name="_____________4"/>
      <w:bookmarkEnd w:id="40"/>
      <w:r w:rsidRPr="00034FF8">
        <w:rPr>
          <w:rFonts w:ascii="Calibri" w:eastAsia="Calibri" w:hAnsi="Calibri" w:cs="Calibri"/>
          <w:b w:val="0"/>
          <w:sz w:val="24"/>
        </w:rPr>
        <w:t>（メディア芸術等分野）</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メディア芸術データベースの利用実態調査結果を含め、改善点等を検討するとともに、外部との連携を可能とするためのシステム改修等、更なる内容の充実化とその利活用促進を図る。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41" w:name="_____________5"/>
      <w:bookmarkEnd w:id="41"/>
      <w:r w:rsidRPr="00034FF8">
        <w:rPr>
          <w:rFonts w:ascii="Calibri" w:eastAsia="Calibri" w:hAnsi="Calibri" w:cs="Calibri"/>
          <w:b w:val="0"/>
          <w:i w:val="0"/>
          <w:sz w:val="24"/>
        </w:rPr>
        <w:t>（短期）（文部科学省）</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・東京国立近代美術館フィルムセンターにおいて、映画フィルムの収集や保存のためのデジタル化を引き続き実施する。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42" w:name="_____________6"/>
      <w:bookmarkEnd w:id="42"/>
      <w:r w:rsidRPr="00034FF8">
        <w:rPr>
          <w:rFonts w:ascii="Calibri" w:eastAsia="Calibri" w:hAnsi="Calibri" w:cs="Calibri"/>
          <w:b w:val="0"/>
          <w:i w:val="0"/>
          <w:sz w:val="24"/>
        </w:rPr>
        <w:t>（短期）（文部科学省）</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・民間主体での</w:t>
      </w:r>
      <w:r w:rsidRPr="00034FF8">
        <w:rPr>
          <w:rFonts w:ascii="Calibri" w:eastAsia="Calibri" w:hAnsi="Calibri" w:cs="Calibri"/>
          <w:b w:val="0"/>
          <w:i w:val="0"/>
          <w:sz w:val="24"/>
        </w:rPr>
        <w:t>アーカイブ構築を促進するため、デザイン等のモデル分野における中核拠点の形成を支援する。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43" w:name="_____________7"/>
      <w:bookmarkEnd w:id="43"/>
      <w:r w:rsidRPr="00034FF8">
        <w:rPr>
          <w:rFonts w:ascii="Calibri" w:eastAsia="Calibri" w:hAnsi="Calibri" w:cs="Calibri"/>
          <w:b w:val="0"/>
          <w:i w:val="0"/>
          <w:sz w:val="24"/>
        </w:rPr>
        <w:t>（短期）（文部科学省）</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44" w:name="_____________8"/>
      <w:bookmarkEnd w:id="44"/>
      <w:r w:rsidRPr="00034FF8">
        <w:rPr>
          <w:rFonts w:ascii="Calibri" w:eastAsia="Calibri" w:hAnsi="Calibri" w:cs="Calibri"/>
          <w:b w:val="0"/>
          <w:sz w:val="24"/>
        </w:rPr>
        <w:t>（放送コンテンツ分野）</w:t>
      </w:r>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45" w:name="_____________________"/>
      <w:bookmarkStart w:id="46" w:name="_Toc482716648"/>
      <w:bookmarkEnd w:id="45"/>
      <w:r w:rsidRPr="00034FF8">
        <w:rPr>
          <w:rFonts w:ascii="Calibri" w:eastAsia="Calibri" w:hAnsi="Calibri" w:cs="Calibri"/>
          <w:b w:val="0"/>
          <w:sz w:val="24"/>
        </w:rPr>
        <w:t>＜＜アーカイブ利活用に向けた基盤整備＞＞</w:t>
      </w:r>
      <w:bookmarkEnd w:id="46"/>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47" w:name="________________________2"/>
      <w:bookmarkEnd w:id="47"/>
      <w:r w:rsidRPr="00034FF8">
        <w:rPr>
          <w:rFonts w:ascii="Calibri" w:eastAsia="Calibri" w:hAnsi="Calibri" w:cs="Calibri"/>
          <w:b w:val="0"/>
          <w:sz w:val="24"/>
        </w:rPr>
        <w:t>（メタデータオープン化の課題と対応策の検討）</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実務者協議会等において、統合ポータルとの連携によって集約されるメタデータのオープン化の促進に向けた課題の整理と対応策の検討、サムネイル／プレビューの取扱いの検討、デジタルコンテンツの拡充とその利用条件の表示促進の検討を行い、メタデータ及びコンテンツの流通促進を図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48" w:name="___________________________3"/>
      <w:bookmarkEnd w:id="48"/>
      <w:r w:rsidRPr="00034FF8">
        <w:rPr>
          <w:rFonts w:ascii="Calibri" w:eastAsia="Calibri" w:hAnsi="Calibri" w:cs="Calibri"/>
          <w:b w:val="0"/>
          <w:i w:val="0"/>
          <w:sz w:val="24"/>
        </w:rPr>
        <w:t>（短期・中期）（国立国会図書館、内閣府、関係府省）</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49" w:name="_____________________4"/>
      <w:bookmarkEnd w:id="49"/>
      <w:r w:rsidRPr="00034FF8">
        <w:rPr>
          <w:rFonts w:ascii="Calibri" w:eastAsia="Calibri" w:hAnsi="Calibri" w:cs="Calibri"/>
          <w:b w:val="0"/>
          <w:sz w:val="24"/>
        </w:rPr>
        <w:t>（集約されたメタデータの利活用の促進）</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統合ポータルからデータセットを抽出する機能の普及等の環境整備を進めるとともに、統合ポータルで集約され提供されるメタデータを活用した目的別ポータルの構築や利活用事例の共有に向けた取組を行う。</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50" w:name="___________________________4"/>
      <w:bookmarkEnd w:id="50"/>
      <w:r w:rsidRPr="00034FF8">
        <w:rPr>
          <w:rFonts w:ascii="Calibri" w:eastAsia="Calibri" w:hAnsi="Calibri" w:cs="Calibri"/>
          <w:b w:val="0"/>
          <w:i w:val="0"/>
          <w:sz w:val="24"/>
        </w:rPr>
        <w:t>（短期・中期）（国立国会図書館、内閣府、関係府省）</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51" w:name="______________________________"/>
      <w:bookmarkEnd w:id="51"/>
      <w:r w:rsidRPr="00034FF8">
        <w:rPr>
          <w:rFonts w:ascii="Calibri" w:eastAsia="Calibri" w:hAnsi="Calibri" w:cs="Calibri"/>
          <w:b w:val="0"/>
          <w:sz w:val="24"/>
        </w:rPr>
        <w:t>（アーカイブの構築と利活用の促進のための著作権制度の整備）</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美術館等が所蔵する著作物に関し、解説・紹介のために当該著作物のデジタルデータの利用を可能とすることについて具体的な制度</w:t>
      </w:r>
      <w:r w:rsidRPr="00034FF8">
        <w:rPr>
          <w:rFonts w:ascii="Calibri" w:eastAsia="Calibri" w:hAnsi="Calibri" w:cs="Calibri"/>
          <w:b w:val="0"/>
          <w:i w:val="0"/>
          <w:sz w:val="24"/>
        </w:rPr>
        <w:t>の検討を行い、必要な措置を講ずる。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52" w:name="________________5"/>
      <w:bookmarkEnd w:id="52"/>
      <w:r w:rsidRPr="00034FF8">
        <w:rPr>
          <w:rFonts w:ascii="Calibri" w:eastAsia="Calibri" w:hAnsi="Calibri" w:cs="Calibri"/>
          <w:b w:val="0"/>
          <w:i w:val="0"/>
          <w:sz w:val="24"/>
        </w:rPr>
        <w:t>（短期・中期）（文部科学省）</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権利者不明著作物等の利用を円滑化するため、著作権者不明等の場合の裁定制度における補償金供託について、一定の場合に後払いを可能とすること等の見直しについて内容を検討し、次期通常国会への法案提出を視野に、必要な措置を講ず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また、利用者による権利者探索コスト低減のための民間団体の取組に対する支援の在り方について</w:t>
      </w:r>
      <w:r w:rsidRPr="00034FF8">
        <w:rPr>
          <w:rFonts w:ascii="Calibri" w:eastAsia="Calibri" w:hAnsi="Calibri" w:cs="Calibri"/>
          <w:b w:val="0"/>
          <w:i w:val="0"/>
          <w:sz w:val="24"/>
        </w:rPr>
        <w:t>2016</w:t>
      </w:r>
      <w:r w:rsidRPr="00034FF8">
        <w:rPr>
          <w:rFonts w:ascii="Calibri" w:eastAsia="Calibri" w:hAnsi="Calibri" w:cs="Calibri"/>
          <w:b w:val="0"/>
          <w:i w:val="0"/>
          <w:sz w:val="24"/>
        </w:rPr>
        <w:t>年度中に検討を行い、必要な措置を講ずる。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53" w:name="________________6"/>
      <w:bookmarkEnd w:id="53"/>
      <w:r w:rsidRPr="00034FF8">
        <w:rPr>
          <w:rFonts w:ascii="Calibri" w:eastAsia="Calibri" w:hAnsi="Calibri" w:cs="Calibri"/>
          <w:b w:val="0"/>
          <w:i w:val="0"/>
          <w:sz w:val="24"/>
        </w:rPr>
        <w:lastRenderedPageBreak/>
        <w:t>（短期・中期）（文部科学省）</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54" w:name="_____________________5"/>
      <w:bookmarkEnd w:id="54"/>
      <w:r w:rsidRPr="00034FF8">
        <w:rPr>
          <w:rFonts w:ascii="Calibri" w:eastAsia="Calibri" w:hAnsi="Calibri" w:cs="Calibri"/>
          <w:b w:val="0"/>
          <w:sz w:val="24"/>
        </w:rPr>
        <w:t>（利活用の促進のための周辺環境の整備）</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権利処理手続を円</w:t>
      </w:r>
      <w:r w:rsidRPr="00034FF8">
        <w:rPr>
          <w:rFonts w:ascii="Calibri" w:eastAsia="Calibri" w:hAnsi="Calibri" w:cs="Calibri"/>
          <w:b w:val="0"/>
          <w:i w:val="0"/>
          <w:sz w:val="24"/>
        </w:rPr>
        <w:t>滑化し、コンテンツの活用を促進するため、コンテンツ等の権利情報を集約化したデータベースの整備を官民が連携して分野ごとに進めていく。</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55" w:name="_________________________"/>
      <w:bookmarkEnd w:id="55"/>
      <w:r w:rsidRPr="00034FF8">
        <w:rPr>
          <w:rFonts w:ascii="Calibri" w:eastAsia="Calibri" w:hAnsi="Calibri" w:cs="Calibri"/>
          <w:b w:val="0"/>
          <w:i w:val="0"/>
          <w:sz w:val="24"/>
        </w:rPr>
        <w:t>（短期・中期）（文部科学省、経済産業省）【再掲】</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デジタルコンテンツの利活用を促進するため、実務者協議会等と連携しつつ、国際標準化機関（</w:t>
      </w:r>
      <w:r w:rsidRPr="00034FF8">
        <w:rPr>
          <w:rFonts w:ascii="Calibri" w:eastAsia="Calibri" w:hAnsi="Calibri" w:cs="Calibri"/>
          <w:b w:val="0"/>
          <w:i w:val="0"/>
          <w:sz w:val="24"/>
        </w:rPr>
        <w:t>ISO)</w:t>
      </w:r>
      <w:r w:rsidRPr="00034FF8">
        <w:rPr>
          <w:rFonts w:ascii="Calibri" w:eastAsia="Calibri" w:hAnsi="Calibri" w:cs="Calibri"/>
          <w:b w:val="0"/>
          <w:i w:val="0"/>
          <w:sz w:val="24"/>
        </w:rPr>
        <w:t>における技術委員会</w:t>
      </w:r>
      <w:r w:rsidRPr="00034FF8">
        <w:rPr>
          <w:rFonts w:ascii="Calibri" w:eastAsia="Calibri" w:hAnsi="Calibri" w:cs="Calibri"/>
          <w:b w:val="0"/>
          <w:i w:val="0"/>
          <w:sz w:val="24"/>
        </w:rPr>
        <w:t xml:space="preserve">TC46 </w:t>
      </w:r>
      <w:r w:rsidRPr="00034FF8">
        <w:rPr>
          <w:rFonts w:ascii="Calibri" w:eastAsia="Calibri" w:hAnsi="Calibri" w:cs="Calibri"/>
          <w:b w:val="0"/>
          <w:i w:val="0"/>
          <w:sz w:val="24"/>
        </w:rPr>
        <w:t>の国内委員会におけるデジタルコンテンツの二次利用を促進するための権利表示の国際標準化に対する取組等を推進する。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56" w:name="________________7"/>
      <w:bookmarkEnd w:id="56"/>
      <w:r w:rsidRPr="00034FF8">
        <w:rPr>
          <w:rFonts w:ascii="Calibri" w:eastAsia="Calibri" w:hAnsi="Calibri" w:cs="Calibri"/>
          <w:b w:val="0"/>
          <w:i w:val="0"/>
          <w:sz w:val="24"/>
        </w:rPr>
        <w:t>（短期・中期）（経済産業省）</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57" w:name="________________8"/>
      <w:bookmarkEnd w:id="57"/>
      <w:r w:rsidRPr="00034FF8">
        <w:rPr>
          <w:rFonts w:ascii="Calibri" w:eastAsia="Calibri" w:hAnsi="Calibri" w:cs="Calibri"/>
          <w:b w:val="0"/>
          <w:sz w:val="24"/>
        </w:rPr>
        <w:t>（アーカイブ関連人材の育成）</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これまでのアーカイブの構築を通じて得られたノウハウや成果を活用しつつ、アーカイブの構築をけん引する人材や利活用をサポートする人材の育成を支援するため、美術館・博物館、大学・研究機関、民間施設の関係者に対し、アーカイブの必要性やアーカイブ人材の重要性の認識を広めるためのシンポジウム、研修開催等の取組を実施す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58" w:name="____________________________3"/>
      <w:bookmarkEnd w:id="58"/>
      <w:r w:rsidRPr="00034FF8">
        <w:rPr>
          <w:rFonts w:ascii="Calibri" w:eastAsia="Calibri" w:hAnsi="Calibri" w:cs="Calibri"/>
          <w:b w:val="0"/>
          <w:i w:val="0"/>
          <w:sz w:val="24"/>
        </w:rPr>
        <w:t>（短期・中期）（国立国会図書館、文部科学省、総務省）</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デジタルアーカイブに関連する大学における司書や学芸員の養成課程等において、省令改正により、</w:t>
      </w:r>
      <w:r w:rsidRPr="00034FF8">
        <w:rPr>
          <w:rFonts w:ascii="Calibri" w:eastAsia="Calibri" w:hAnsi="Calibri" w:cs="Calibri"/>
          <w:b w:val="0"/>
          <w:i w:val="0"/>
          <w:sz w:val="24"/>
        </w:rPr>
        <w:t xml:space="preserve">2012 </w:t>
      </w:r>
      <w:r w:rsidRPr="00034FF8">
        <w:rPr>
          <w:rFonts w:ascii="Calibri" w:eastAsia="Calibri" w:hAnsi="Calibri" w:cs="Calibri"/>
          <w:b w:val="0"/>
          <w:i w:val="0"/>
          <w:sz w:val="24"/>
        </w:rPr>
        <w:t>年度からデジタルアーカイブ関係の内容を含む科目が新設されたことを踏まえ、デジタルアーカイブに関する専門的知識を有する人材の育成がより充実されるよう促していく。</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59" w:name="________________9"/>
      <w:bookmarkEnd w:id="59"/>
      <w:r w:rsidRPr="00034FF8">
        <w:rPr>
          <w:rFonts w:ascii="Calibri" w:eastAsia="Calibri" w:hAnsi="Calibri" w:cs="Calibri"/>
          <w:b w:val="0"/>
          <w:i w:val="0"/>
          <w:sz w:val="24"/>
        </w:rPr>
        <w:t>（短期・中期）（文部科学省）</w:t>
      </w:r>
    </w:p>
    <w:bookmarkStart w:id="60" w:name="__________________________2"/>
    <w:bookmarkEnd w:id="60"/>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sz w:val="24"/>
        </w:rPr>
      </w:pPr>
      <w:r w:rsidRPr="00034FF8">
        <w:rPr>
          <w:rStyle w:val="a4"/>
          <w:rFonts w:ascii="Calibri" w:eastAsia="Calibri" w:hAnsi="Calibri" w:cs="Calibri"/>
          <w:b w:val="0"/>
          <w:i w:val="0"/>
          <w:sz w:val="24"/>
        </w:rPr>
        <w:fldChar w:fldCharType="begin"/>
      </w:r>
      <w:r w:rsidRPr="00034FF8">
        <w:rPr>
          <w:rStyle w:val="a4"/>
          <w:rFonts w:ascii="Calibri" w:eastAsia="Calibri" w:hAnsi="Calibri" w:cs="Calibri"/>
          <w:b w:val="0"/>
          <w:i w:val="0"/>
          <w:sz w:val="24"/>
        </w:rPr>
        <w:instrText xml:space="preserve"> HYPERLINK "http://www.kantei.go.jp/jp/singi/titeki2/digitalarchive_kyougikai/index.html" </w:instrText>
      </w:r>
      <w:r w:rsidRPr="00034FF8">
        <w:rPr>
          <w:rStyle w:val="a4"/>
          <w:rFonts w:ascii="Calibri" w:eastAsia="Calibri" w:hAnsi="Calibri" w:cs="Calibri"/>
          <w:b w:val="0"/>
          <w:i w:val="0"/>
          <w:sz w:val="24"/>
        </w:rPr>
        <w:fldChar w:fldCharType="separate"/>
      </w:r>
      <w:bookmarkStart w:id="61" w:name="_Toc482716649"/>
      <w:r w:rsidRPr="00034FF8">
        <w:rPr>
          <w:rStyle w:val="a4"/>
          <w:rFonts w:ascii="Calibri" w:eastAsia="Calibri" w:hAnsi="Calibri" w:cs="Calibri"/>
          <w:b w:val="0"/>
          <w:i w:val="0"/>
          <w:sz w:val="24"/>
        </w:rPr>
        <w:t>デジタルアーカイブの連携に関する関係省庁等連絡会</w:t>
      </w:r>
      <w:bookmarkEnd w:id="61"/>
      <w:r w:rsidRPr="00034FF8">
        <w:rPr>
          <w:rStyle w:val="a4"/>
          <w:rFonts w:ascii="Calibri" w:eastAsia="Calibri" w:hAnsi="Calibri" w:cs="Calibri"/>
          <w:b w:val="0"/>
          <w:i w:val="0"/>
          <w:sz w:val="24"/>
        </w:rPr>
        <w:fldChar w:fldCharType="end"/>
      </w:r>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62" w:name="________________________3"/>
      <w:bookmarkStart w:id="63" w:name="_Toc482716650"/>
      <w:bookmarkEnd w:id="62"/>
      <w:r w:rsidRPr="00034FF8">
        <w:rPr>
          <w:rFonts w:ascii="Calibri" w:eastAsia="Calibri" w:hAnsi="Calibri" w:cs="Calibri"/>
          <w:b w:val="0"/>
          <w:sz w:val="24"/>
        </w:rPr>
        <w:t>デジタルアーカイブの連携に関する実務者協議会</w:t>
      </w:r>
      <w:bookmarkEnd w:id="63"/>
    </w:p>
    <w:bookmarkStart w:id="64" w:name="________________________2017_4__"/>
    <w:bookmarkEnd w:id="64"/>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r w:rsidRPr="00034FF8">
        <w:rPr>
          <w:rStyle w:val="a4"/>
          <w:rFonts w:ascii="Calibri" w:eastAsia="Calibri" w:hAnsi="Calibri" w:cs="Calibri"/>
          <w:b w:val="0"/>
          <w:sz w:val="24"/>
        </w:rPr>
        <w:fldChar w:fldCharType="begin"/>
      </w:r>
      <w:r w:rsidRPr="00034FF8">
        <w:rPr>
          <w:rStyle w:val="a4"/>
          <w:rFonts w:ascii="Calibri" w:eastAsia="Calibri" w:hAnsi="Calibri" w:cs="Calibri"/>
          <w:b w:val="0"/>
          <w:sz w:val="24"/>
        </w:rPr>
        <w:instrText xml:space="preserve"> HYPERLINK "http://w</w:instrText>
      </w:r>
      <w:r w:rsidRPr="00034FF8">
        <w:rPr>
          <w:rStyle w:val="a4"/>
          <w:rFonts w:ascii="Calibri" w:eastAsia="Calibri" w:hAnsi="Calibri" w:cs="Calibri"/>
          <w:b w:val="0"/>
          <w:sz w:val="24"/>
        </w:rPr>
        <w:instrText xml:space="preserve">ww.kantei.go.jp/jp/singi/titeki2/digitalarchive_kyougikai/houkokusho.pdf" </w:instrText>
      </w:r>
      <w:r w:rsidRPr="00034FF8">
        <w:rPr>
          <w:rStyle w:val="a4"/>
          <w:rFonts w:ascii="Calibri" w:eastAsia="Calibri" w:hAnsi="Calibri" w:cs="Calibri"/>
          <w:b w:val="0"/>
          <w:sz w:val="24"/>
        </w:rPr>
        <w:fldChar w:fldCharType="separate"/>
      </w:r>
      <w:bookmarkStart w:id="65" w:name="_Toc482716651"/>
      <w:r w:rsidRPr="00034FF8">
        <w:rPr>
          <w:rStyle w:val="a4"/>
          <w:rFonts w:ascii="Calibri" w:eastAsia="Calibri" w:hAnsi="Calibri" w:cs="Calibri"/>
          <w:b w:val="0"/>
          <w:sz w:val="24"/>
        </w:rPr>
        <w:t>我が国におけるデジタルアーカイブ推進の方向性【</w:t>
      </w:r>
      <w:r w:rsidRPr="00034FF8">
        <w:rPr>
          <w:rStyle w:val="a4"/>
          <w:rFonts w:ascii="Calibri" w:eastAsia="Calibri" w:hAnsi="Calibri" w:cs="Calibri"/>
          <w:b w:val="0"/>
          <w:sz w:val="24"/>
        </w:rPr>
        <w:t>2017</w:t>
      </w:r>
      <w:r w:rsidRPr="00034FF8">
        <w:rPr>
          <w:rStyle w:val="a4"/>
          <w:rFonts w:ascii="Calibri" w:eastAsia="Calibri" w:hAnsi="Calibri" w:cs="Calibri"/>
          <w:b w:val="0"/>
          <w:sz w:val="24"/>
        </w:rPr>
        <w:t>年</w:t>
      </w:r>
      <w:r w:rsidRPr="00034FF8">
        <w:rPr>
          <w:rStyle w:val="a4"/>
          <w:rFonts w:ascii="Calibri" w:eastAsia="Calibri" w:hAnsi="Calibri" w:cs="Calibri"/>
          <w:b w:val="0"/>
          <w:sz w:val="24"/>
        </w:rPr>
        <w:t>4</w:t>
      </w:r>
      <w:r w:rsidRPr="00034FF8">
        <w:rPr>
          <w:rStyle w:val="a4"/>
          <w:rFonts w:ascii="Calibri" w:eastAsia="Calibri" w:hAnsi="Calibri" w:cs="Calibri"/>
          <w:b w:val="0"/>
          <w:sz w:val="24"/>
        </w:rPr>
        <w:t>月】</w:t>
      </w:r>
      <w:bookmarkEnd w:id="65"/>
      <w:r w:rsidRPr="00034FF8">
        <w:rPr>
          <w:rStyle w:val="a4"/>
          <w:rFonts w:ascii="Calibri" w:eastAsia="Calibri" w:hAnsi="Calibri" w:cs="Calibri"/>
          <w:b w:val="0"/>
          <w:sz w:val="24"/>
        </w:rPr>
        <w:fldChar w:fldCharType="end"/>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66" w:name="______"/>
      <w:bookmarkEnd w:id="66"/>
      <w:r w:rsidRPr="00034FF8">
        <w:rPr>
          <w:rFonts w:ascii="Calibri" w:eastAsia="Calibri" w:hAnsi="Calibri" w:cs="Calibri"/>
          <w:b w:val="0"/>
          <w:sz w:val="24"/>
        </w:rPr>
        <w:t>はじめに</w:t>
      </w:r>
      <w:r w:rsidRPr="00034FF8">
        <w:rPr>
          <w:rFonts w:ascii="Calibri" w:eastAsia="Calibri" w:hAnsi="Calibri" w:cs="Calibri"/>
          <w:b w:val="0"/>
          <w:sz w:val="24"/>
        </w:rPr>
        <w:t xml:space="preserve"> </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67" w:name="________________10"/>
      <w:bookmarkEnd w:id="67"/>
      <w:r w:rsidRPr="00034FF8">
        <w:rPr>
          <w:rFonts w:ascii="Calibri" w:eastAsia="Calibri" w:hAnsi="Calibri" w:cs="Calibri"/>
          <w:b w:val="0"/>
          <w:sz w:val="24"/>
        </w:rPr>
        <w:t>序章</w:t>
      </w:r>
      <w:r w:rsidRPr="00034FF8">
        <w:rPr>
          <w:rFonts w:ascii="Calibri" w:eastAsia="Calibri" w:hAnsi="Calibri" w:cs="Calibri"/>
          <w:b w:val="0"/>
          <w:sz w:val="24"/>
        </w:rPr>
        <w:t xml:space="preserve"> </w:t>
      </w:r>
      <w:r w:rsidRPr="00034FF8">
        <w:rPr>
          <w:rFonts w:ascii="Calibri" w:eastAsia="Calibri" w:hAnsi="Calibri" w:cs="Calibri"/>
          <w:b w:val="0"/>
          <w:sz w:val="24"/>
        </w:rPr>
        <w:t>デジタルアーカイブ社会</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68" w:name="_"/>
      <w:bookmarkEnd w:id="68"/>
    </w:p>
    <w:p w:rsidR="00A77B3E" w:rsidRPr="00034FF8" w:rsidRDefault="00034FF8" w:rsidP="00034FF8">
      <w:pPr>
        <w:rPr>
          <w:rFonts w:ascii="Calibri" w:eastAsia="Calibri" w:hAnsi="Calibri" w:cs="Calibri"/>
        </w:rPr>
      </w:pPr>
      <w:r w:rsidRPr="00034FF8">
        <w:rPr>
          <w:rFonts w:ascii="Calibri" w:eastAsia="Calibri" w:hAnsi="Calibri" w:cs="Calibr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77.9pt">
            <v:imagedata r:id="rId9" o:title="image"/>
          </v:shape>
        </w:pic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69" w:name="__2"/>
      <w:bookmarkEnd w:id="69"/>
    </w:p>
    <w:p w:rsidR="00A77B3E" w:rsidRPr="00034FF8" w:rsidRDefault="00034FF8" w:rsidP="00034FF8">
      <w:pPr>
        <w:rPr>
          <w:rFonts w:ascii="Calibri" w:eastAsia="Calibri" w:hAnsi="Calibri" w:cs="Calibri"/>
        </w:rPr>
      </w:pPr>
      <w:r w:rsidRPr="00034FF8">
        <w:rPr>
          <w:rFonts w:ascii="Calibri" w:eastAsia="Calibri" w:hAnsi="Calibri" w:cs="Calibri"/>
        </w:rPr>
        <w:pict>
          <v:shape id="_x0000_i1026" type="#_x0000_t75" style="width:432.65pt;height:271.6pt">
            <v:imagedata r:id="rId10" o:title="image"/>
          </v:shape>
        </w:pic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70" w:name="__________"/>
      <w:bookmarkEnd w:id="70"/>
      <w:r w:rsidRPr="00034FF8">
        <w:rPr>
          <w:rFonts w:ascii="Calibri" w:eastAsia="Calibri" w:hAnsi="Calibri" w:cs="Calibri"/>
          <w:b w:val="0"/>
          <w:sz w:val="24"/>
        </w:rPr>
        <w:t>第１章</w:t>
      </w:r>
      <w:r w:rsidRPr="00034FF8">
        <w:rPr>
          <w:rFonts w:ascii="Calibri" w:eastAsia="Calibri" w:hAnsi="Calibri" w:cs="Calibri"/>
          <w:b w:val="0"/>
          <w:sz w:val="24"/>
        </w:rPr>
        <w:t xml:space="preserve"> </w:t>
      </w:r>
      <w:r w:rsidRPr="00034FF8">
        <w:rPr>
          <w:rFonts w:ascii="Calibri" w:eastAsia="Calibri" w:hAnsi="Calibri" w:cs="Calibri"/>
          <w:b w:val="0"/>
          <w:sz w:val="24"/>
        </w:rPr>
        <w:t>現状と課題</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71" w:name="__________2"/>
      <w:bookmarkEnd w:id="71"/>
      <w:r w:rsidRPr="00034FF8">
        <w:rPr>
          <w:rFonts w:ascii="Calibri" w:eastAsia="Calibri" w:hAnsi="Calibri" w:cs="Calibri"/>
          <w:b w:val="0"/>
          <w:i w:val="0"/>
          <w:sz w:val="24"/>
        </w:rPr>
        <w:t>１．諸外国の現状</w:t>
      </w:r>
    </w:p>
    <w:p w:rsidR="00A77B3E" w:rsidRPr="00034FF8" w:rsidRDefault="00034FF8" w:rsidP="00034FF8">
      <w:pPr>
        <w:pStyle w:val="6"/>
        <w:spacing w:before="0" w:after="0"/>
        <w:ind w:left="1000"/>
        <w:rPr>
          <w:rFonts w:ascii="Calibri" w:eastAsia="Calibri" w:hAnsi="Calibri" w:cs="Calibri"/>
          <w:b w:val="0"/>
          <w:sz w:val="24"/>
        </w:rPr>
      </w:pPr>
      <w:bookmarkStart w:id="72" w:name="____________________2"/>
      <w:bookmarkEnd w:id="72"/>
      <w:r w:rsidRPr="00034FF8">
        <w:rPr>
          <w:rFonts w:ascii="Calibri" w:eastAsia="Calibri" w:hAnsi="Calibri" w:cs="Calibri"/>
          <w:b w:val="0"/>
          <w:sz w:val="24"/>
        </w:rPr>
        <w:t>（１）アーカイブの構築と連携について</w:t>
      </w:r>
    </w:p>
    <w:p w:rsidR="00A77B3E" w:rsidRPr="00034FF8" w:rsidRDefault="00034FF8" w:rsidP="00034FF8">
      <w:pPr>
        <w:pStyle w:val="6"/>
        <w:spacing w:before="0" w:after="0"/>
        <w:ind w:left="1000"/>
        <w:rPr>
          <w:rFonts w:ascii="Calibri" w:eastAsia="Calibri" w:hAnsi="Calibri" w:cs="Calibri"/>
          <w:b w:val="0"/>
          <w:sz w:val="24"/>
        </w:rPr>
      </w:pPr>
      <w:bookmarkStart w:id="73" w:name="__________________"/>
      <w:bookmarkEnd w:id="73"/>
      <w:r w:rsidRPr="00034FF8">
        <w:rPr>
          <w:rFonts w:ascii="Calibri" w:eastAsia="Calibri" w:hAnsi="Calibri" w:cs="Calibri"/>
          <w:b w:val="0"/>
          <w:sz w:val="24"/>
        </w:rPr>
        <w:t>（２）アーカイブの活用促進について</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74" w:name="_________3"/>
      <w:bookmarkEnd w:id="74"/>
      <w:r w:rsidRPr="00034FF8">
        <w:rPr>
          <w:rFonts w:ascii="Calibri" w:eastAsia="Calibri" w:hAnsi="Calibri" w:cs="Calibri"/>
          <w:b w:val="0"/>
          <w:i w:val="0"/>
          <w:sz w:val="24"/>
        </w:rPr>
        <w:t>２．日本の現状</w:t>
      </w:r>
    </w:p>
    <w:p w:rsidR="00A77B3E" w:rsidRPr="00034FF8" w:rsidRDefault="00034FF8" w:rsidP="00034FF8">
      <w:pPr>
        <w:pStyle w:val="6"/>
        <w:spacing w:before="0" w:after="0"/>
        <w:ind w:left="1000"/>
        <w:rPr>
          <w:rFonts w:ascii="Calibri" w:eastAsia="Calibri" w:hAnsi="Calibri" w:cs="Calibri"/>
          <w:b w:val="0"/>
          <w:sz w:val="24"/>
        </w:rPr>
      </w:pPr>
      <w:bookmarkStart w:id="75" w:name="____________________3"/>
      <w:bookmarkEnd w:id="75"/>
      <w:r w:rsidRPr="00034FF8">
        <w:rPr>
          <w:rFonts w:ascii="Calibri" w:eastAsia="Calibri" w:hAnsi="Calibri" w:cs="Calibri"/>
          <w:b w:val="0"/>
          <w:sz w:val="24"/>
        </w:rPr>
        <w:lastRenderedPageBreak/>
        <w:t>（１）アーカイブの構築と連携について</w:t>
      </w:r>
    </w:p>
    <w:p w:rsidR="00A77B3E" w:rsidRPr="00034FF8" w:rsidRDefault="00034FF8" w:rsidP="00034FF8">
      <w:pPr>
        <w:pStyle w:val="6"/>
        <w:spacing w:before="0" w:after="0"/>
        <w:ind w:left="1000"/>
        <w:rPr>
          <w:rFonts w:ascii="Calibri" w:eastAsia="Calibri" w:hAnsi="Calibri" w:cs="Calibri"/>
          <w:b w:val="0"/>
          <w:sz w:val="24"/>
        </w:rPr>
      </w:pPr>
      <w:bookmarkStart w:id="76" w:name="___________________2"/>
      <w:bookmarkEnd w:id="76"/>
      <w:r w:rsidRPr="00034FF8">
        <w:rPr>
          <w:rFonts w:ascii="Calibri" w:eastAsia="Calibri" w:hAnsi="Calibri" w:cs="Calibri"/>
          <w:b w:val="0"/>
          <w:sz w:val="24"/>
        </w:rPr>
        <w:t>（２）アーカイブの活用促進について</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77" w:name="_____________________6"/>
      <w:bookmarkEnd w:id="77"/>
      <w:r w:rsidRPr="00034FF8">
        <w:rPr>
          <w:rFonts w:ascii="Calibri" w:eastAsia="Calibri" w:hAnsi="Calibri" w:cs="Calibri"/>
          <w:b w:val="0"/>
          <w:i w:val="0"/>
          <w:sz w:val="24"/>
        </w:rPr>
        <w:t>３．</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諸外国の現状を踏まえた日本の課題</w:t>
      </w:r>
    </w:p>
    <w:p w:rsidR="00A77B3E" w:rsidRPr="00034FF8" w:rsidRDefault="00034FF8" w:rsidP="00034FF8">
      <w:pPr>
        <w:pStyle w:val="6"/>
        <w:spacing w:before="0" w:after="0"/>
        <w:ind w:left="1000"/>
        <w:rPr>
          <w:rFonts w:ascii="Calibri" w:eastAsia="Calibri" w:hAnsi="Calibri" w:cs="Calibri"/>
          <w:b w:val="0"/>
          <w:sz w:val="24"/>
        </w:rPr>
      </w:pPr>
      <w:bookmarkStart w:id="78" w:name="____________________4"/>
      <w:bookmarkEnd w:id="78"/>
      <w:r w:rsidRPr="00034FF8">
        <w:rPr>
          <w:rFonts w:ascii="Calibri" w:eastAsia="Calibri" w:hAnsi="Calibri" w:cs="Calibri"/>
          <w:b w:val="0"/>
          <w:sz w:val="24"/>
        </w:rPr>
        <w:t>（１）アーカイブの構築と連携について</w:t>
      </w:r>
    </w:p>
    <w:p w:rsidR="00A77B3E" w:rsidRPr="00034FF8" w:rsidRDefault="00034FF8" w:rsidP="00034FF8">
      <w:pPr>
        <w:pStyle w:val="7"/>
        <w:spacing w:before="0" w:after="0"/>
        <w:ind w:left="1200"/>
        <w:rPr>
          <w:rFonts w:ascii="Calibri" w:eastAsia="Calibri" w:hAnsi="Calibri" w:cs="Calibri"/>
        </w:rPr>
      </w:pPr>
      <w:bookmarkStart w:id="79" w:name="____________________________4"/>
      <w:bookmarkEnd w:id="79"/>
      <w:r w:rsidRPr="00034FF8">
        <w:rPr>
          <w:rFonts w:ascii="Calibri" w:eastAsia="Calibri" w:hAnsi="Calibri" w:cs="Calibri"/>
        </w:rPr>
        <w:t xml:space="preserve">① </w:t>
      </w:r>
      <w:r w:rsidRPr="00034FF8">
        <w:rPr>
          <w:rFonts w:ascii="Calibri" w:eastAsia="Calibri" w:hAnsi="Calibri" w:cs="Calibri"/>
        </w:rPr>
        <w:t>デジタルアーカイブ構築と連携のための体制について</w:t>
      </w:r>
    </w:p>
    <w:p w:rsidR="00A77B3E" w:rsidRPr="00034FF8" w:rsidRDefault="00034FF8" w:rsidP="00034FF8">
      <w:pPr>
        <w:pStyle w:val="7"/>
        <w:spacing w:before="0" w:after="0"/>
        <w:ind w:left="1200"/>
        <w:rPr>
          <w:rFonts w:ascii="Calibri" w:eastAsia="Calibri" w:hAnsi="Calibri" w:cs="Calibri"/>
        </w:rPr>
      </w:pPr>
      <w:bookmarkStart w:id="80" w:name="______________________2"/>
      <w:bookmarkEnd w:id="80"/>
      <w:r w:rsidRPr="00034FF8">
        <w:rPr>
          <w:rFonts w:ascii="Calibri" w:eastAsia="Calibri" w:hAnsi="Calibri" w:cs="Calibri"/>
        </w:rPr>
        <w:t xml:space="preserve">② </w:t>
      </w:r>
      <w:r w:rsidRPr="00034FF8">
        <w:rPr>
          <w:rFonts w:ascii="Calibri" w:eastAsia="Calibri" w:hAnsi="Calibri" w:cs="Calibri"/>
        </w:rPr>
        <w:t>中小機関及び地方における課題について</w:t>
      </w:r>
    </w:p>
    <w:p w:rsidR="00A77B3E" w:rsidRPr="00034FF8" w:rsidRDefault="00034FF8" w:rsidP="00034FF8">
      <w:pPr>
        <w:pStyle w:val="6"/>
        <w:spacing w:before="0" w:after="0"/>
        <w:ind w:left="1000"/>
        <w:rPr>
          <w:rFonts w:ascii="Calibri" w:eastAsia="Calibri" w:hAnsi="Calibri" w:cs="Calibri"/>
          <w:b w:val="0"/>
          <w:sz w:val="24"/>
        </w:rPr>
      </w:pPr>
      <w:bookmarkStart w:id="81" w:name="____________________5"/>
      <w:bookmarkEnd w:id="81"/>
      <w:r w:rsidRPr="00034FF8">
        <w:rPr>
          <w:rFonts w:ascii="Calibri" w:eastAsia="Calibri" w:hAnsi="Calibri" w:cs="Calibri"/>
          <w:b w:val="0"/>
          <w:sz w:val="24"/>
        </w:rPr>
        <w:t>（２）</w:t>
      </w:r>
      <w:r w:rsidRPr="00034FF8">
        <w:rPr>
          <w:rFonts w:ascii="Calibri" w:eastAsia="Calibri" w:hAnsi="Calibri" w:cs="Calibri"/>
          <w:b w:val="0"/>
          <w:sz w:val="24"/>
        </w:rPr>
        <w:t xml:space="preserve"> </w:t>
      </w:r>
      <w:r w:rsidRPr="00034FF8">
        <w:rPr>
          <w:rFonts w:ascii="Calibri" w:eastAsia="Calibri" w:hAnsi="Calibri" w:cs="Calibri"/>
          <w:b w:val="0"/>
          <w:sz w:val="24"/>
        </w:rPr>
        <w:t>アーカイブの活用促進について</w:t>
      </w:r>
    </w:p>
    <w:p w:rsidR="00A77B3E" w:rsidRPr="00034FF8" w:rsidRDefault="00034FF8" w:rsidP="00034FF8">
      <w:pPr>
        <w:pStyle w:val="7"/>
        <w:spacing w:before="0" w:after="0"/>
        <w:ind w:left="1200"/>
        <w:rPr>
          <w:rFonts w:ascii="Calibri" w:eastAsia="Calibri" w:hAnsi="Calibri" w:cs="Calibri"/>
        </w:rPr>
      </w:pPr>
      <w:bookmarkStart w:id="82" w:name="________________________"/>
      <w:bookmarkEnd w:id="82"/>
      <w:r w:rsidRPr="00034FF8">
        <w:rPr>
          <w:rFonts w:ascii="Calibri" w:eastAsia="Calibri" w:hAnsi="Calibri" w:cs="Calibri"/>
        </w:rPr>
        <w:t xml:space="preserve">① </w:t>
      </w:r>
      <w:r w:rsidRPr="00034FF8">
        <w:rPr>
          <w:rFonts w:ascii="Calibri" w:eastAsia="Calibri" w:hAnsi="Calibri" w:cs="Calibri"/>
        </w:rPr>
        <w:t>自由に使えるデジタル情報資源の不足について</w:t>
      </w:r>
    </w:p>
    <w:p w:rsidR="00A77B3E" w:rsidRPr="00034FF8" w:rsidRDefault="00034FF8" w:rsidP="00034FF8">
      <w:pPr>
        <w:pStyle w:val="7"/>
        <w:spacing w:before="0" w:after="0"/>
        <w:ind w:left="1200"/>
        <w:rPr>
          <w:rFonts w:ascii="Calibri" w:eastAsia="Calibri" w:hAnsi="Calibri" w:cs="Calibri"/>
        </w:rPr>
      </w:pPr>
      <w:bookmarkStart w:id="83" w:name="___________"/>
      <w:bookmarkEnd w:id="83"/>
      <w:r w:rsidRPr="00034FF8">
        <w:rPr>
          <w:rFonts w:ascii="Calibri" w:eastAsia="Calibri" w:hAnsi="Calibri" w:cs="Calibri"/>
        </w:rPr>
        <w:t xml:space="preserve">② </w:t>
      </w:r>
      <w:r w:rsidRPr="00034FF8">
        <w:rPr>
          <w:rFonts w:ascii="Calibri" w:eastAsia="Calibri" w:hAnsi="Calibri" w:cs="Calibri"/>
        </w:rPr>
        <w:t>法的課題について</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84" w:name="____________________________5"/>
      <w:bookmarkEnd w:id="84"/>
      <w:r w:rsidRPr="00034FF8">
        <w:rPr>
          <w:rFonts w:ascii="Calibri" w:eastAsia="Calibri" w:hAnsi="Calibri" w:cs="Calibri"/>
          <w:b w:val="0"/>
          <w:sz w:val="24"/>
        </w:rPr>
        <w:t>第２章</w:t>
      </w:r>
      <w:r w:rsidRPr="00034FF8">
        <w:rPr>
          <w:rFonts w:ascii="Calibri" w:eastAsia="Calibri" w:hAnsi="Calibri" w:cs="Calibri"/>
          <w:b w:val="0"/>
          <w:sz w:val="24"/>
        </w:rPr>
        <w:t xml:space="preserve"> </w:t>
      </w:r>
      <w:r w:rsidRPr="00034FF8">
        <w:rPr>
          <w:rFonts w:ascii="Calibri" w:eastAsia="Calibri" w:hAnsi="Calibri" w:cs="Calibri"/>
          <w:b w:val="0"/>
          <w:sz w:val="24"/>
        </w:rPr>
        <w:t>我が国におけるデジタルアーカイブ推進の在り方</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85" w:name="_________________________2"/>
      <w:bookmarkEnd w:id="85"/>
      <w:r w:rsidRPr="00034FF8">
        <w:rPr>
          <w:rFonts w:ascii="Calibri" w:eastAsia="Calibri" w:hAnsi="Calibri" w:cs="Calibri"/>
          <w:b w:val="0"/>
          <w:i w:val="0"/>
          <w:sz w:val="24"/>
        </w:rPr>
        <w:t>１．「共有」が支えるデジタルアーカイブサイクル</w:t>
      </w:r>
    </w:p>
    <w:p w:rsidR="00A77B3E" w:rsidRPr="00034FF8" w:rsidRDefault="00034FF8" w:rsidP="00034FF8">
      <w:pPr>
        <w:pStyle w:val="6"/>
        <w:spacing w:before="0" w:after="0"/>
        <w:ind w:left="1000"/>
        <w:rPr>
          <w:rFonts w:ascii="Calibri" w:eastAsia="Calibri" w:hAnsi="Calibri" w:cs="Calibri"/>
          <w:b w:val="0"/>
          <w:sz w:val="24"/>
        </w:rPr>
      </w:pPr>
      <w:bookmarkStart w:id="86" w:name="__3"/>
      <w:bookmarkEnd w:id="86"/>
    </w:p>
    <w:p w:rsidR="00A77B3E" w:rsidRPr="00034FF8" w:rsidRDefault="00034FF8" w:rsidP="00034FF8">
      <w:pPr>
        <w:rPr>
          <w:rFonts w:ascii="Calibri" w:eastAsia="Calibri" w:hAnsi="Calibri" w:cs="Calibri"/>
        </w:rPr>
      </w:pPr>
      <w:r w:rsidRPr="00034FF8">
        <w:rPr>
          <w:rFonts w:ascii="Calibri" w:eastAsia="Calibri" w:hAnsi="Calibri" w:cs="Calibri"/>
        </w:rPr>
        <w:pict>
          <v:shape id="_x0000_i1027" type="#_x0000_t75" style="width:420pt;height:437.05pt">
            <v:imagedata r:id="rId11" o:title="image"/>
          </v:shape>
        </w:pic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87" w:name="__________________3"/>
      <w:bookmarkEnd w:id="87"/>
      <w:r w:rsidRPr="00034FF8">
        <w:rPr>
          <w:rFonts w:ascii="Calibri" w:eastAsia="Calibri" w:hAnsi="Calibri" w:cs="Calibri"/>
          <w:b w:val="0"/>
          <w:i w:val="0"/>
          <w:sz w:val="24"/>
        </w:rPr>
        <w:t>２．デジタルアーカイブ社会の構築</w:t>
      </w:r>
    </w:p>
    <w:p w:rsidR="00A77B3E" w:rsidRPr="00034FF8" w:rsidRDefault="00034FF8" w:rsidP="00034FF8">
      <w:pPr>
        <w:pStyle w:val="6"/>
        <w:spacing w:before="0" w:after="0"/>
        <w:ind w:left="1000"/>
        <w:rPr>
          <w:rFonts w:ascii="Calibri" w:eastAsia="Calibri" w:hAnsi="Calibri" w:cs="Calibri"/>
          <w:b w:val="0"/>
          <w:sz w:val="24"/>
        </w:rPr>
      </w:pPr>
      <w:bookmarkStart w:id="88" w:name="__4"/>
      <w:bookmarkEnd w:id="88"/>
    </w:p>
    <w:p w:rsidR="00A77B3E" w:rsidRPr="00034FF8" w:rsidRDefault="00034FF8" w:rsidP="00034FF8">
      <w:pPr>
        <w:rPr>
          <w:rFonts w:ascii="Calibri" w:eastAsia="Calibri" w:hAnsi="Calibri" w:cs="Calibri"/>
        </w:rPr>
      </w:pPr>
      <w:r w:rsidRPr="00034FF8">
        <w:rPr>
          <w:rFonts w:ascii="Calibri" w:eastAsia="Calibri" w:hAnsi="Calibri" w:cs="Calibri"/>
        </w:rPr>
        <w:pict>
          <v:shape id="_x0000_i1028" type="#_x0000_t75" style="width:6in;height:481.25pt">
            <v:imagedata r:id="rId12" o:title="image"/>
          </v:shape>
        </w:pic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89" w:name="____________________6"/>
      <w:bookmarkEnd w:id="89"/>
      <w:r w:rsidRPr="00034FF8">
        <w:rPr>
          <w:rFonts w:ascii="Calibri" w:eastAsia="Calibri" w:hAnsi="Calibri" w:cs="Calibri"/>
          <w:b w:val="0"/>
          <w:i w:val="0"/>
          <w:sz w:val="24"/>
        </w:rPr>
        <w:t>３．各アーカイブ機関に求められる役割</w:t>
      </w:r>
    </w:p>
    <w:p w:rsidR="00A77B3E" w:rsidRPr="00034FF8" w:rsidRDefault="00034FF8" w:rsidP="00034FF8">
      <w:pPr>
        <w:pStyle w:val="6"/>
        <w:spacing w:before="0" w:after="0"/>
        <w:ind w:left="1000"/>
        <w:rPr>
          <w:rFonts w:ascii="Calibri" w:eastAsia="Calibri" w:hAnsi="Calibri" w:cs="Calibri"/>
          <w:b w:val="0"/>
          <w:sz w:val="24"/>
        </w:rPr>
      </w:pPr>
      <w:bookmarkStart w:id="90" w:name="___________________________________2"/>
      <w:bookmarkEnd w:id="90"/>
      <w:r w:rsidRPr="00034FF8">
        <w:rPr>
          <w:rFonts w:ascii="Calibri" w:eastAsia="Calibri" w:hAnsi="Calibri" w:cs="Calibri"/>
          <w:b w:val="0"/>
          <w:sz w:val="24"/>
        </w:rPr>
        <w:t>（１）</w:t>
      </w:r>
      <w:r w:rsidRPr="00034FF8">
        <w:rPr>
          <w:rFonts w:ascii="Calibri" w:eastAsia="Calibri" w:hAnsi="Calibri" w:cs="Calibri"/>
          <w:b w:val="0"/>
          <w:sz w:val="24"/>
        </w:rPr>
        <w:t xml:space="preserve"> </w:t>
      </w:r>
      <w:r w:rsidRPr="00034FF8">
        <w:rPr>
          <w:rFonts w:ascii="Calibri" w:eastAsia="Calibri" w:hAnsi="Calibri" w:cs="Calibri"/>
          <w:b w:val="0"/>
          <w:sz w:val="24"/>
        </w:rPr>
        <w:t>「デジタルアーカイブの構築・共有・活用ガイドライン」の活用</w:t>
      </w:r>
    </w:p>
    <w:p w:rsidR="00A77B3E" w:rsidRPr="00034FF8" w:rsidRDefault="00034FF8" w:rsidP="00034FF8">
      <w:pPr>
        <w:pStyle w:val="6"/>
        <w:spacing w:before="0" w:after="0"/>
        <w:ind w:left="1000"/>
        <w:rPr>
          <w:rFonts w:ascii="Calibri" w:eastAsia="Calibri" w:hAnsi="Calibri" w:cs="Calibri"/>
          <w:b w:val="0"/>
          <w:sz w:val="24"/>
        </w:rPr>
      </w:pPr>
      <w:bookmarkStart w:id="91" w:name="_______________4"/>
      <w:bookmarkEnd w:id="91"/>
      <w:r w:rsidRPr="00034FF8">
        <w:rPr>
          <w:rFonts w:ascii="Calibri" w:eastAsia="Calibri" w:hAnsi="Calibri" w:cs="Calibri"/>
          <w:b w:val="0"/>
          <w:sz w:val="24"/>
        </w:rPr>
        <w:t>（２）</w:t>
      </w:r>
      <w:r w:rsidRPr="00034FF8">
        <w:rPr>
          <w:rFonts w:ascii="Calibri" w:eastAsia="Calibri" w:hAnsi="Calibri" w:cs="Calibri"/>
          <w:b w:val="0"/>
          <w:sz w:val="24"/>
        </w:rPr>
        <w:t xml:space="preserve"> </w:t>
      </w:r>
      <w:r w:rsidRPr="00034FF8">
        <w:rPr>
          <w:rFonts w:ascii="Calibri" w:eastAsia="Calibri" w:hAnsi="Calibri" w:cs="Calibri"/>
          <w:b w:val="0"/>
          <w:sz w:val="24"/>
        </w:rPr>
        <w:t>人材の確保及び育成</w:t>
      </w:r>
    </w:p>
    <w:p w:rsidR="00A77B3E" w:rsidRPr="00034FF8" w:rsidRDefault="00034FF8" w:rsidP="00034FF8">
      <w:pPr>
        <w:pStyle w:val="6"/>
        <w:spacing w:before="0" w:after="0"/>
        <w:ind w:left="1000"/>
        <w:rPr>
          <w:rFonts w:ascii="Calibri" w:eastAsia="Calibri" w:hAnsi="Calibri" w:cs="Calibri"/>
          <w:b w:val="0"/>
          <w:sz w:val="24"/>
        </w:rPr>
      </w:pPr>
      <w:bookmarkStart w:id="92" w:name="_____________"/>
      <w:bookmarkEnd w:id="92"/>
      <w:r w:rsidRPr="00034FF8">
        <w:rPr>
          <w:rFonts w:ascii="Calibri" w:eastAsia="Calibri" w:hAnsi="Calibri" w:cs="Calibri"/>
          <w:b w:val="0"/>
          <w:sz w:val="24"/>
        </w:rPr>
        <w:t>（３）</w:t>
      </w:r>
      <w:r w:rsidRPr="00034FF8">
        <w:rPr>
          <w:rFonts w:ascii="Calibri" w:eastAsia="Calibri" w:hAnsi="Calibri" w:cs="Calibri"/>
          <w:b w:val="0"/>
          <w:sz w:val="24"/>
        </w:rPr>
        <w:t xml:space="preserve"> </w:t>
      </w:r>
      <w:r w:rsidRPr="00034FF8">
        <w:rPr>
          <w:rFonts w:ascii="Calibri" w:eastAsia="Calibri" w:hAnsi="Calibri" w:cs="Calibri"/>
          <w:b w:val="0"/>
          <w:sz w:val="24"/>
        </w:rPr>
        <w:t>評価指標の見直し</w:t>
      </w:r>
    </w:p>
    <w:p w:rsidR="00A77B3E" w:rsidRPr="00034FF8" w:rsidRDefault="00034FF8" w:rsidP="00034FF8">
      <w:pPr>
        <w:pStyle w:val="6"/>
        <w:spacing w:before="0" w:after="0"/>
        <w:ind w:left="1000"/>
        <w:rPr>
          <w:rFonts w:ascii="Calibri" w:eastAsia="Calibri" w:hAnsi="Calibri" w:cs="Calibri"/>
          <w:b w:val="0"/>
          <w:sz w:val="24"/>
        </w:rPr>
      </w:pPr>
      <w:bookmarkStart w:id="93" w:name="_____________9"/>
      <w:bookmarkEnd w:id="93"/>
      <w:r w:rsidRPr="00034FF8">
        <w:rPr>
          <w:rFonts w:ascii="Calibri" w:eastAsia="Calibri" w:hAnsi="Calibri" w:cs="Calibri"/>
          <w:b w:val="0"/>
          <w:sz w:val="24"/>
        </w:rPr>
        <w:t>（４）</w:t>
      </w:r>
      <w:r w:rsidRPr="00034FF8">
        <w:rPr>
          <w:rFonts w:ascii="Calibri" w:eastAsia="Calibri" w:hAnsi="Calibri" w:cs="Calibri"/>
          <w:b w:val="0"/>
          <w:sz w:val="24"/>
        </w:rPr>
        <w:t xml:space="preserve"> </w:t>
      </w:r>
      <w:r w:rsidRPr="00034FF8">
        <w:rPr>
          <w:rFonts w:ascii="Calibri" w:eastAsia="Calibri" w:hAnsi="Calibri" w:cs="Calibri"/>
          <w:b w:val="0"/>
          <w:sz w:val="24"/>
        </w:rPr>
        <w:t>海外発信の強化</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94" w:name="________________11"/>
      <w:bookmarkEnd w:id="94"/>
      <w:r w:rsidRPr="00034FF8">
        <w:rPr>
          <w:rFonts w:ascii="Calibri" w:eastAsia="Calibri" w:hAnsi="Calibri" w:cs="Calibri"/>
          <w:b w:val="0"/>
          <w:i w:val="0"/>
          <w:sz w:val="24"/>
        </w:rPr>
        <w:t>４．つなぎ役に求められる役割</w:t>
      </w:r>
    </w:p>
    <w:p w:rsidR="00A77B3E" w:rsidRPr="00034FF8" w:rsidRDefault="00034FF8" w:rsidP="00034FF8">
      <w:pPr>
        <w:pStyle w:val="6"/>
        <w:spacing w:before="0" w:after="0"/>
        <w:ind w:left="1000"/>
        <w:rPr>
          <w:rFonts w:ascii="Calibri" w:eastAsia="Calibri" w:hAnsi="Calibri" w:cs="Calibri"/>
          <w:b w:val="0"/>
          <w:sz w:val="24"/>
        </w:rPr>
      </w:pPr>
      <w:bookmarkStart w:id="95" w:name="_____________________________"/>
      <w:bookmarkEnd w:id="95"/>
      <w:r w:rsidRPr="00034FF8">
        <w:rPr>
          <w:rFonts w:ascii="Calibri" w:eastAsia="Calibri" w:hAnsi="Calibri" w:cs="Calibri"/>
          <w:b w:val="0"/>
          <w:sz w:val="24"/>
        </w:rPr>
        <w:t>（１）</w:t>
      </w:r>
      <w:r w:rsidRPr="00034FF8">
        <w:rPr>
          <w:rFonts w:ascii="Calibri" w:eastAsia="Calibri" w:hAnsi="Calibri" w:cs="Calibri"/>
          <w:b w:val="0"/>
          <w:sz w:val="24"/>
        </w:rPr>
        <w:t xml:space="preserve"> </w:t>
      </w:r>
      <w:r w:rsidRPr="00034FF8">
        <w:rPr>
          <w:rFonts w:ascii="Calibri" w:eastAsia="Calibri" w:hAnsi="Calibri" w:cs="Calibri"/>
          <w:b w:val="0"/>
          <w:sz w:val="24"/>
        </w:rPr>
        <w:t>分野</w:t>
      </w:r>
      <w:r w:rsidRPr="00034FF8">
        <w:rPr>
          <w:rFonts w:ascii="Calibri" w:eastAsia="Calibri" w:hAnsi="Calibri" w:cs="Calibri"/>
          <w:b w:val="0"/>
          <w:sz w:val="24"/>
        </w:rPr>
        <w:t>/</w:t>
      </w:r>
      <w:r w:rsidRPr="00034FF8">
        <w:rPr>
          <w:rFonts w:ascii="Calibri" w:eastAsia="Calibri" w:hAnsi="Calibri" w:cs="Calibri"/>
          <w:b w:val="0"/>
          <w:sz w:val="24"/>
        </w:rPr>
        <w:t>地方の独自性を反映したポータルの整備・提供</w:t>
      </w:r>
    </w:p>
    <w:p w:rsidR="00A77B3E" w:rsidRPr="00034FF8" w:rsidRDefault="00034FF8" w:rsidP="00034FF8">
      <w:pPr>
        <w:pStyle w:val="6"/>
        <w:spacing w:before="0" w:after="0"/>
        <w:ind w:left="1000"/>
        <w:rPr>
          <w:rFonts w:ascii="Calibri" w:eastAsia="Calibri" w:hAnsi="Calibri" w:cs="Calibri"/>
          <w:b w:val="0"/>
          <w:sz w:val="24"/>
        </w:rPr>
      </w:pPr>
      <w:bookmarkStart w:id="96" w:name="___________________________5"/>
      <w:bookmarkEnd w:id="96"/>
      <w:r w:rsidRPr="00034FF8">
        <w:rPr>
          <w:rFonts w:ascii="Calibri" w:eastAsia="Calibri" w:hAnsi="Calibri" w:cs="Calibri"/>
          <w:b w:val="0"/>
          <w:sz w:val="24"/>
        </w:rPr>
        <w:t>（２）</w:t>
      </w:r>
      <w:r w:rsidRPr="00034FF8">
        <w:rPr>
          <w:rFonts w:ascii="Calibri" w:eastAsia="Calibri" w:hAnsi="Calibri" w:cs="Calibri"/>
          <w:b w:val="0"/>
          <w:sz w:val="24"/>
        </w:rPr>
        <w:t xml:space="preserve"> </w:t>
      </w:r>
      <w:r w:rsidRPr="00034FF8">
        <w:rPr>
          <w:rFonts w:ascii="Calibri" w:eastAsia="Calibri" w:hAnsi="Calibri" w:cs="Calibri"/>
          <w:b w:val="0"/>
          <w:sz w:val="24"/>
        </w:rPr>
        <w:t>メタデータの整備推進、標準化及び用語の統制</w:t>
      </w:r>
    </w:p>
    <w:p w:rsidR="00A77B3E" w:rsidRPr="00034FF8" w:rsidRDefault="00034FF8" w:rsidP="00034FF8">
      <w:pPr>
        <w:pStyle w:val="6"/>
        <w:spacing w:before="0" w:after="0"/>
        <w:ind w:left="1000"/>
        <w:rPr>
          <w:rFonts w:ascii="Calibri" w:eastAsia="Calibri" w:hAnsi="Calibri" w:cs="Calibri"/>
          <w:b w:val="0"/>
          <w:sz w:val="24"/>
        </w:rPr>
      </w:pPr>
      <w:r w:rsidRPr="00034FF8">
        <w:rPr>
          <w:rFonts w:ascii="Calibri" w:eastAsia="Calibri" w:hAnsi="Calibri" w:cs="Calibri"/>
          <w:b w:val="0"/>
          <w:sz w:val="24"/>
        </w:rPr>
        <w:lastRenderedPageBreak/>
        <w:t>（３）</w:t>
      </w:r>
      <w:r w:rsidRPr="00034FF8">
        <w:rPr>
          <w:rFonts w:ascii="Calibri" w:eastAsia="Calibri" w:hAnsi="Calibri" w:cs="Calibri"/>
          <w:b w:val="0"/>
          <w:sz w:val="24"/>
        </w:rPr>
        <w:t xml:space="preserve"> </w:t>
      </w:r>
      <w:r w:rsidRPr="00034FF8">
        <w:rPr>
          <w:rFonts w:ascii="Calibri" w:eastAsia="Calibri" w:hAnsi="Calibri" w:cs="Calibri"/>
          <w:b w:val="0"/>
          <w:sz w:val="24"/>
        </w:rPr>
        <w:t>デジタルコンテンツ等のオープン化の推進・二次利用条件の整備、活用促進の取組</w:t>
      </w:r>
    </w:p>
    <w:p w:rsidR="00A77B3E" w:rsidRPr="00034FF8" w:rsidRDefault="00034FF8" w:rsidP="00034FF8">
      <w:pPr>
        <w:pStyle w:val="6"/>
        <w:spacing w:before="0" w:after="0"/>
        <w:ind w:left="1000"/>
        <w:rPr>
          <w:rFonts w:ascii="Calibri" w:eastAsia="Calibri" w:hAnsi="Calibri" w:cs="Calibri"/>
          <w:b w:val="0"/>
          <w:sz w:val="24"/>
        </w:rPr>
      </w:pPr>
      <w:bookmarkStart w:id="97" w:name="___________________________________"/>
      <w:bookmarkEnd w:id="97"/>
      <w:r w:rsidRPr="00034FF8">
        <w:rPr>
          <w:rFonts w:ascii="Calibri" w:eastAsia="Calibri" w:hAnsi="Calibri" w:cs="Calibri"/>
          <w:b w:val="0"/>
          <w:sz w:val="24"/>
        </w:rPr>
        <w:t>（４）</w:t>
      </w:r>
      <w:r w:rsidRPr="00034FF8">
        <w:rPr>
          <w:rFonts w:ascii="Calibri" w:eastAsia="Calibri" w:hAnsi="Calibri" w:cs="Calibri"/>
          <w:b w:val="0"/>
          <w:sz w:val="24"/>
        </w:rPr>
        <w:t xml:space="preserve"> </w:t>
      </w:r>
      <w:r w:rsidRPr="00034FF8">
        <w:rPr>
          <w:rFonts w:ascii="Calibri" w:eastAsia="Calibri" w:hAnsi="Calibri" w:cs="Calibri"/>
          <w:b w:val="0"/>
          <w:sz w:val="24"/>
        </w:rPr>
        <w:t>デジタルコンテンツ拡充及び保存のための技術や法務上の業務支援</w:t>
      </w:r>
    </w:p>
    <w:p w:rsidR="00A77B3E" w:rsidRPr="00034FF8" w:rsidRDefault="00034FF8" w:rsidP="00034FF8">
      <w:pPr>
        <w:pStyle w:val="6"/>
        <w:spacing w:before="0" w:after="0"/>
        <w:ind w:left="1000"/>
        <w:rPr>
          <w:rFonts w:ascii="Calibri" w:eastAsia="Calibri" w:hAnsi="Calibri" w:cs="Calibri"/>
          <w:b w:val="0"/>
          <w:sz w:val="24"/>
        </w:rPr>
      </w:pPr>
      <w:bookmarkStart w:id="98" w:name="_________________________3"/>
      <w:bookmarkEnd w:id="98"/>
      <w:r w:rsidRPr="00034FF8">
        <w:rPr>
          <w:rFonts w:ascii="Calibri" w:eastAsia="Calibri" w:hAnsi="Calibri" w:cs="Calibri"/>
          <w:b w:val="0"/>
          <w:sz w:val="24"/>
        </w:rPr>
        <w:t>（５）</w:t>
      </w:r>
      <w:r w:rsidRPr="00034FF8">
        <w:rPr>
          <w:rFonts w:ascii="Calibri" w:eastAsia="Calibri" w:hAnsi="Calibri" w:cs="Calibri"/>
          <w:b w:val="0"/>
          <w:sz w:val="24"/>
        </w:rPr>
        <w:t xml:space="preserve"> </w:t>
      </w:r>
      <w:r w:rsidRPr="00034FF8">
        <w:rPr>
          <w:rFonts w:ascii="Calibri" w:eastAsia="Calibri" w:hAnsi="Calibri" w:cs="Calibri"/>
          <w:b w:val="0"/>
          <w:sz w:val="24"/>
        </w:rPr>
        <w:t>評価指標の見直しとインセンティブの付与</w:t>
      </w:r>
    </w:p>
    <w:p w:rsidR="00A77B3E" w:rsidRPr="00034FF8" w:rsidRDefault="00034FF8" w:rsidP="00034FF8">
      <w:pPr>
        <w:pStyle w:val="6"/>
        <w:spacing w:before="0" w:after="0"/>
        <w:ind w:left="1000"/>
        <w:rPr>
          <w:rFonts w:ascii="Calibri" w:eastAsia="Calibri" w:hAnsi="Calibri" w:cs="Calibri"/>
          <w:b w:val="0"/>
          <w:sz w:val="24"/>
        </w:rPr>
      </w:pPr>
      <w:bookmarkStart w:id="99" w:name="_______________5"/>
      <w:bookmarkEnd w:id="99"/>
      <w:r w:rsidRPr="00034FF8">
        <w:rPr>
          <w:rFonts w:ascii="Calibri" w:eastAsia="Calibri" w:hAnsi="Calibri" w:cs="Calibri"/>
          <w:b w:val="0"/>
          <w:sz w:val="24"/>
        </w:rPr>
        <w:t>（６）</w:t>
      </w:r>
      <w:r w:rsidRPr="00034FF8">
        <w:rPr>
          <w:rFonts w:ascii="Calibri" w:eastAsia="Calibri" w:hAnsi="Calibri" w:cs="Calibri"/>
          <w:b w:val="0"/>
          <w:sz w:val="24"/>
        </w:rPr>
        <w:t xml:space="preserve"> </w:t>
      </w:r>
      <w:r w:rsidRPr="00034FF8">
        <w:rPr>
          <w:rFonts w:ascii="Calibri" w:eastAsia="Calibri" w:hAnsi="Calibri" w:cs="Calibri"/>
          <w:b w:val="0"/>
          <w:sz w:val="24"/>
        </w:rPr>
        <w:t>意識啓発・人材育成</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00" w:name="_____________________7"/>
      <w:bookmarkEnd w:id="100"/>
      <w:r w:rsidRPr="00034FF8">
        <w:rPr>
          <w:rFonts w:ascii="Calibri" w:eastAsia="Calibri" w:hAnsi="Calibri" w:cs="Calibri"/>
          <w:b w:val="0"/>
          <w:i w:val="0"/>
          <w:sz w:val="24"/>
        </w:rPr>
        <w:t>５．</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国や地方自治体等に求められる役割</w:t>
      </w:r>
    </w:p>
    <w:p w:rsidR="00A77B3E" w:rsidRPr="00034FF8" w:rsidRDefault="00034FF8" w:rsidP="00034FF8">
      <w:pPr>
        <w:pStyle w:val="6"/>
        <w:spacing w:before="0" w:after="0"/>
        <w:ind w:left="1000"/>
        <w:rPr>
          <w:rFonts w:ascii="Calibri" w:eastAsia="Calibri" w:hAnsi="Calibri" w:cs="Calibri"/>
          <w:b w:val="0"/>
          <w:sz w:val="24"/>
        </w:rPr>
      </w:pPr>
      <w:bookmarkStart w:id="101" w:name="______________________3"/>
      <w:bookmarkEnd w:id="101"/>
      <w:r w:rsidRPr="00034FF8">
        <w:rPr>
          <w:rFonts w:ascii="Calibri" w:eastAsia="Calibri" w:hAnsi="Calibri" w:cs="Calibri"/>
          <w:b w:val="0"/>
          <w:sz w:val="24"/>
        </w:rPr>
        <w:t>（１）</w:t>
      </w:r>
      <w:r w:rsidRPr="00034FF8">
        <w:rPr>
          <w:rFonts w:ascii="Calibri" w:eastAsia="Calibri" w:hAnsi="Calibri" w:cs="Calibri"/>
          <w:b w:val="0"/>
          <w:sz w:val="24"/>
        </w:rPr>
        <w:t xml:space="preserve"> </w:t>
      </w:r>
      <w:r w:rsidRPr="00034FF8">
        <w:rPr>
          <w:rFonts w:ascii="Calibri" w:eastAsia="Calibri" w:hAnsi="Calibri" w:cs="Calibri"/>
          <w:b w:val="0"/>
          <w:sz w:val="24"/>
        </w:rPr>
        <w:t>デジタルアーカイブの積極的な活用</w:t>
      </w:r>
    </w:p>
    <w:p w:rsidR="00A77B3E" w:rsidRPr="00034FF8" w:rsidRDefault="00034FF8" w:rsidP="00034FF8">
      <w:pPr>
        <w:pStyle w:val="6"/>
        <w:spacing w:before="0" w:after="0"/>
        <w:ind w:left="1000"/>
        <w:rPr>
          <w:rFonts w:ascii="Calibri" w:eastAsia="Calibri" w:hAnsi="Calibri" w:cs="Calibri"/>
          <w:b w:val="0"/>
          <w:sz w:val="24"/>
        </w:rPr>
      </w:pPr>
      <w:bookmarkStart w:id="102" w:name="___________________3"/>
      <w:bookmarkEnd w:id="102"/>
      <w:r w:rsidRPr="00034FF8">
        <w:rPr>
          <w:rFonts w:ascii="Calibri" w:eastAsia="Calibri" w:hAnsi="Calibri" w:cs="Calibri"/>
          <w:b w:val="0"/>
          <w:sz w:val="24"/>
        </w:rPr>
        <w:t>（２）</w:t>
      </w:r>
      <w:r w:rsidRPr="00034FF8">
        <w:rPr>
          <w:rFonts w:ascii="Calibri" w:eastAsia="Calibri" w:hAnsi="Calibri" w:cs="Calibri"/>
          <w:b w:val="0"/>
          <w:sz w:val="24"/>
        </w:rPr>
        <w:t xml:space="preserve"> </w:t>
      </w:r>
      <w:r w:rsidRPr="00034FF8">
        <w:rPr>
          <w:rFonts w:ascii="Calibri" w:eastAsia="Calibri" w:hAnsi="Calibri" w:cs="Calibri"/>
          <w:b w:val="0"/>
          <w:sz w:val="24"/>
        </w:rPr>
        <w:t>活用コミュニティの形成支援</w:t>
      </w:r>
    </w:p>
    <w:p w:rsidR="00A77B3E" w:rsidRPr="00034FF8" w:rsidRDefault="00034FF8" w:rsidP="00034FF8">
      <w:pPr>
        <w:pStyle w:val="6"/>
        <w:spacing w:before="0" w:after="0"/>
        <w:ind w:left="1000"/>
        <w:rPr>
          <w:rFonts w:ascii="Calibri" w:eastAsia="Calibri" w:hAnsi="Calibri" w:cs="Calibri"/>
          <w:b w:val="0"/>
          <w:sz w:val="24"/>
        </w:rPr>
      </w:pPr>
      <w:bookmarkStart w:id="103" w:name="_______________________2"/>
      <w:bookmarkEnd w:id="103"/>
      <w:r w:rsidRPr="00034FF8">
        <w:rPr>
          <w:rFonts w:ascii="Calibri" w:eastAsia="Calibri" w:hAnsi="Calibri" w:cs="Calibri"/>
          <w:b w:val="0"/>
          <w:sz w:val="24"/>
        </w:rPr>
        <w:t>（３）</w:t>
      </w:r>
      <w:r w:rsidRPr="00034FF8">
        <w:rPr>
          <w:rFonts w:ascii="Calibri" w:eastAsia="Calibri" w:hAnsi="Calibri" w:cs="Calibri"/>
          <w:b w:val="0"/>
          <w:sz w:val="24"/>
        </w:rPr>
        <w:t xml:space="preserve"> </w:t>
      </w:r>
      <w:r w:rsidRPr="00034FF8">
        <w:rPr>
          <w:rFonts w:ascii="Calibri" w:eastAsia="Calibri" w:hAnsi="Calibri" w:cs="Calibri"/>
          <w:b w:val="0"/>
          <w:sz w:val="24"/>
        </w:rPr>
        <w:t>各アーカイブ機関の課題解決支援策等</w:t>
      </w:r>
    </w:p>
    <w:p w:rsidR="00A77B3E" w:rsidRPr="00034FF8" w:rsidRDefault="00034FF8" w:rsidP="00034FF8">
      <w:pPr>
        <w:pStyle w:val="7"/>
        <w:spacing w:before="0" w:after="0"/>
        <w:ind w:left="1200"/>
        <w:rPr>
          <w:rFonts w:ascii="Calibri" w:eastAsia="Calibri" w:hAnsi="Calibri" w:cs="Calibri"/>
        </w:rPr>
      </w:pPr>
      <w:bookmarkStart w:id="104" w:name="______________2"/>
      <w:bookmarkEnd w:id="104"/>
      <w:r w:rsidRPr="00034FF8">
        <w:rPr>
          <w:rFonts w:ascii="Calibri" w:eastAsia="Calibri" w:hAnsi="Calibri" w:cs="Calibri"/>
        </w:rPr>
        <w:t>（人的・財政的支援措置）</w:t>
      </w:r>
    </w:p>
    <w:p w:rsidR="00A77B3E" w:rsidRPr="00034FF8" w:rsidRDefault="00034FF8" w:rsidP="00034FF8">
      <w:pPr>
        <w:pStyle w:val="7"/>
        <w:spacing w:before="0" w:after="0"/>
        <w:ind w:left="1200"/>
        <w:rPr>
          <w:rFonts w:ascii="Calibri" w:eastAsia="Calibri" w:hAnsi="Calibri" w:cs="Calibri"/>
        </w:rPr>
      </w:pPr>
      <w:bookmarkStart w:id="105" w:name="_____________________8"/>
      <w:bookmarkEnd w:id="105"/>
      <w:r w:rsidRPr="00034FF8">
        <w:rPr>
          <w:rFonts w:ascii="Calibri" w:eastAsia="Calibri" w:hAnsi="Calibri" w:cs="Calibri"/>
        </w:rPr>
        <w:t>（技術や法務上の業務支援のための整備）</w:t>
      </w:r>
    </w:p>
    <w:p w:rsidR="00A77B3E" w:rsidRPr="00034FF8" w:rsidRDefault="00034FF8" w:rsidP="00034FF8">
      <w:pPr>
        <w:pStyle w:val="7"/>
        <w:spacing w:before="0" w:after="0"/>
        <w:ind w:left="1200"/>
        <w:rPr>
          <w:rFonts w:ascii="Calibri" w:eastAsia="Calibri" w:hAnsi="Calibri" w:cs="Calibri"/>
        </w:rPr>
      </w:pPr>
      <w:bookmarkStart w:id="106" w:name="_______________6"/>
      <w:bookmarkEnd w:id="106"/>
      <w:r w:rsidRPr="00034FF8">
        <w:rPr>
          <w:rFonts w:ascii="Calibri" w:eastAsia="Calibri" w:hAnsi="Calibri" w:cs="Calibri"/>
        </w:rPr>
        <w:t>（地方における取組の支援）</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07" w:name="_________________2"/>
      <w:bookmarkEnd w:id="107"/>
      <w:r w:rsidRPr="00034FF8">
        <w:rPr>
          <w:rFonts w:ascii="Calibri" w:eastAsia="Calibri" w:hAnsi="Calibri" w:cs="Calibri"/>
          <w:b w:val="0"/>
          <w:sz w:val="24"/>
        </w:rPr>
        <w:t>第３章</w:t>
      </w:r>
      <w:r w:rsidRPr="00034FF8">
        <w:rPr>
          <w:rFonts w:ascii="Calibri" w:eastAsia="Calibri" w:hAnsi="Calibri" w:cs="Calibri"/>
          <w:b w:val="0"/>
          <w:sz w:val="24"/>
        </w:rPr>
        <w:t xml:space="preserve"> </w:t>
      </w:r>
      <w:r w:rsidRPr="00034FF8">
        <w:rPr>
          <w:rFonts w:ascii="Calibri" w:eastAsia="Calibri" w:hAnsi="Calibri" w:cs="Calibri"/>
          <w:b w:val="0"/>
          <w:sz w:val="24"/>
        </w:rPr>
        <w:t>今後の国の取組の方向性</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08" w:name="___________________________________3"/>
      <w:bookmarkEnd w:id="108"/>
      <w:r w:rsidRPr="00034FF8">
        <w:rPr>
          <w:rFonts w:ascii="Calibri" w:eastAsia="Calibri" w:hAnsi="Calibri" w:cs="Calibri"/>
          <w:b w:val="0"/>
          <w:i w:val="0"/>
          <w:sz w:val="24"/>
        </w:rPr>
        <w:t>（１）</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「デジタルアーカイブの構築・共有・活用ガイドライン」の策定</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09" w:name="_________________________________"/>
      <w:bookmarkEnd w:id="109"/>
      <w:r w:rsidRPr="00034FF8">
        <w:rPr>
          <w:rFonts w:ascii="Calibri" w:eastAsia="Calibri" w:hAnsi="Calibri" w:cs="Calibri"/>
          <w:b w:val="0"/>
          <w:i w:val="0"/>
          <w:sz w:val="24"/>
        </w:rPr>
        <w:t>（２）</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国・地方自治体が保有するデジタル情報資源のオープン化推進</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10" w:name="____________________7"/>
      <w:bookmarkEnd w:id="110"/>
      <w:r w:rsidRPr="00034FF8">
        <w:rPr>
          <w:rFonts w:ascii="Calibri" w:eastAsia="Calibri" w:hAnsi="Calibri" w:cs="Calibri"/>
          <w:b w:val="0"/>
          <w:i w:val="0"/>
          <w:sz w:val="24"/>
        </w:rPr>
        <w:t>（３）国の統合ポータル構築の取組推進</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11" w:name="________________________________"/>
      <w:bookmarkEnd w:id="111"/>
      <w:r w:rsidRPr="00034FF8">
        <w:rPr>
          <w:rFonts w:ascii="Calibri" w:eastAsia="Calibri" w:hAnsi="Calibri" w:cs="Calibri"/>
          <w:b w:val="0"/>
          <w:i w:val="0"/>
          <w:sz w:val="24"/>
        </w:rPr>
        <w:t>（４）デジタルアーカイブ活用促進のためのフォーラムの設置の検討</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12" w:name="_______________7"/>
      <w:bookmarkEnd w:id="112"/>
      <w:r w:rsidRPr="00034FF8">
        <w:rPr>
          <w:rFonts w:ascii="Calibri" w:eastAsia="Calibri" w:hAnsi="Calibri" w:cs="Calibri"/>
          <w:b w:val="0"/>
          <w:i w:val="0"/>
          <w:sz w:val="24"/>
        </w:rPr>
        <w:t>（５）</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つなぎ役の取組支援</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13" w:name="____________________8"/>
      <w:bookmarkEnd w:id="113"/>
      <w:r w:rsidRPr="00034FF8">
        <w:rPr>
          <w:rFonts w:ascii="Calibri" w:eastAsia="Calibri" w:hAnsi="Calibri" w:cs="Calibri"/>
          <w:b w:val="0"/>
          <w:i w:val="0"/>
          <w:sz w:val="24"/>
        </w:rPr>
        <w:t>（６）</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アーカイブ機関の人材教育支援</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14" w:name="_________________________________2"/>
      <w:bookmarkEnd w:id="114"/>
      <w:r w:rsidRPr="00034FF8">
        <w:rPr>
          <w:rFonts w:ascii="Calibri" w:eastAsia="Calibri" w:hAnsi="Calibri" w:cs="Calibri"/>
          <w:b w:val="0"/>
          <w:i w:val="0"/>
          <w:sz w:val="24"/>
        </w:rPr>
        <w:t>（７）アーカイブ機関による取組促進のためのインセンティブの検討</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15" w:name="____________2"/>
      <w:bookmarkEnd w:id="115"/>
      <w:r w:rsidRPr="00034FF8">
        <w:rPr>
          <w:rFonts w:ascii="Calibri" w:eastAsia="Calibri" w:hAnsi="Calibri" w:cs="Calibri"/>
          <w:b w:val="0"/>
          <w:sz w:val="24"/>
        </w:rPr>
        <w:t>第４章</w:t>
      </w:r>
      <w:r w:rsidRPr="00034FF8">
        <w:rPr>
          <w:rFonts w:ascii="Calibri" w:eastAsia="Calibri" w:hAnsi="Calibri" w:cs="Calibri"/>
          <w:b w:val="0"/>
          <w:sz w:val="24"/>
        </w:rPr>
        <w:t xml:space="preserve"> </w:t>
      </w:r>
      <w:r w:rsidRPr="00034FF8">
        <w:rPr>
          <w:rFonts w:ascii="Calibri" w:eastAsia="Calibri" w:hAnsi="Calibri" w:cs="Calibri"/>
          <w:b w:val="0"/>
          <w:sz w:val="24"/>
        </w:rPr>
        <w:t>残された論点</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国家戦略として、アーカイブ機関の取組をさらに強力にけん引するようなビジョンの構築とその実現のための枠組の継続的な検討が必要</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国や公的機関が中心となり、アーカイブ機関が無理なくデータを整備・共有・連携できる共通基盤（プラットフォーム）の構築についての検討を行うことが望まれる</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16" w:name="_____"/>
      <w:bookmarkEnd w:id="116"/>
      <w:r w:rsidRPr="00034FF8">
        <w:rPr>
          <w:rFonts w:ascii="Calibri" w:eastAsia="Calibri" w:hAnsi="Calibri" w:cs="Calibri"/>
          <w:b w:val="0"/>
          <w:sz w:val="24"/>
        </w:rPr>
        <w:t>おわりに</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17" w:name="_________4"/>
      <w:bookmarkEnd w:id="117"/>
      <w:r w:rsidRPr="00034FF8">
        <w:rPr>
          <w:rFonts w:ascii="Calibri" w:eastAsia="Calibri" w:hAnsi="Calibri" w:cs="Calibri"/>
          <w:b w:val="0"/>
          <w:sz w:val="24"/>
        </w:rPr>
        <w:t>（補足資料）</w:t>
      </w:r>
      <w:r w:rsidRPr="00034FF8">
        <w:rPr>
          <w:rFonts w:ascii="Calibri" w:eastAsia="Calibri" w:hAnsi="Calibri" w:cs="Calibri"/>
          <w:b w:val="0"/>
          <w:sz w:val="24"/>
        </w:rPr>
        <w:t xml:space="preserve"> </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18" w:name="___________2"/>
      <w:bookmarkEnd w:id="118"/>
      <w:r w:rsidRPr="00034FF8">
        <w:rPr>
          <w:rFonts w:ascii="Calibri" w:eastAsia="Calibri" w:hAnsi="Calibri" w:cs="Calibri"/>
          <w:b w:val="0"/>
          <w:i w:val="0"/>
          <w:sz w:val="24"/>
        </w:rPr>
        <w:t>評価指標（例）一覧</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19" w:name="_________________3"/>
      <w:bookmarkEnd w:id="119"/>
      <w:r w:rsidRPr="00034FF8">
        <w:rPr>
          <w:rFonts w:ascii="Calibri" w:eastAsia="Calibri" w:hAnsi="Calibri" w:cs="Calibri"/>
          <w:b w:val="0"/>
          <w:i w:val="0"/>
          <w:sz w:val="24"/>
        </w:rPr>
        <w:t>アーカイブ連携・活用の優良事例</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20" w:name="_________5"/>
      <w:bookmarkEnd w:id="120"/>
      <w:r w:rsidRPr="00034FF8">
        <w:rPr>
          <w:rFonts w:ascii="Calibri" w:eastAsia="Calibri" w:hAnsi="Calibri" w:cs="Calibri"/>
          <w:b w:val="0"/>
          <w:sz w:val="24"/>
        </w:rPr>
        <w:t>（関連資料）</w:t>
      </w:r>
      <w:r w:rsidRPr="00034FF8">
        <w:rPr>
          <w:rFonts w:ascii="Calibri" w:eastAsia="Calibri" w:hAnsi="Calibri" w:cs="Calibri"/>
          <w:b w:val="0"/>
          <w:sz w:val="24"/>
        </w:rPr>
        <w:t xml:space="preserve"> </w:t>
      </w:r>
    </w:p>
    <w:bookmarkStart w:id="121" w:name="___________________________2017_4______"/>
    <w:bookmarkEnd w:id="121"/>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r w:rsidRPr="00034FF8">
        <w:rPr>
          <w:rStyle w:val="a4"/>
          <w:rFonts w:ascii="Calibri" w:eastAsia="Calibri" w:hAnsi="Calibri" w:cs="Calibri"/>
          <w:b w:val="0"/>
          <w:sz w:val="24"/>
        </w:rPr>
        <w:fldChar w:fldCharType="begin"/>
      </w:r>
      <w:r w:rsidRPr="00034FF8">
        <w:rPr>
          <w:rStyle w:val="a4"/>
          <w:rFonts w:ascii="Calibri" w:eastAsia="Calibri" w:hAnsi="Calibri" w:cs="Calibri"/>
          <w:b w:val="0"/>
          <w:sz w:val="24"/>
        </w:rPr>
        <w:instrText xml:space="preserve"> HYPERLINK "http://www.kantei.go.jp/jp/singi/titeki2/digitalarchive_kyougikai/guideline.pdf" </w:instrText>
      </w:r>
      <w:r w:rsidRPr="00034FF8">
        <w:rPr>
          <w:rStyle w:val="a4"/>
          <w:rFonts w:ascii="Calibri" w:eastAsia="Calibri" w:hAnsi="Calibri" w:cs="Calibri"/>
          <w:b w:val="0"/>
          <w:sz w:val="24"/>
        </w:rPr>
        <w:fldChar w:fldCharType="separate"/>
      </w:r>
      <w:bookmarkStart w:id="122" w:name="_Toc482716652"/>
      <w:r w:rsidRPr="00034FF8">
        <w:rPr>
          <w:rStyle w:val="a4"/>
          <w:rFonts w:ascii="Calibri" w:eastAsia="Calibri" w:hAnsi="Calibri" w:cs="Calibri"/>
          <w:b w:val="0"/>
          <w:sz w:val="24"/>
        </w:rPr>
        <w:t>デジタルアーカイブの構築・共有・活用ガイドライン</w:t>
      </w:r>
      <w:r w:rsidRPr="00034FF8">
        <w:rPr>
          <w:rStyle w:val="a4"/>
          <w:rFonts w:ascii="Calibri" w:eastAsia="Calibri" w:hAnsi="Calibri" w:cs="Calibri"/>
          <w:b w:val="0"/>
          <w:sz w:val="24"/>
        </w:rPr>
        <w:t xml:space="preserve"> </w:t>
      </w:r>
      <w:r w:rsidRPr="00034FF8">
        <w:rPr>
          <w:rStyle w:val="a4"/>
          <w:rFonts w:ascii="Calibri" w:eastAsia="Calibri" w:hAnsi="Calibri" w:cs="Calibri"/>
          <w:b w:val="0"/>
          <w:sz w:val="24"/>
        </w:rPr>
        <w:t>【</w:t>
      </w:r>
      <w:r w:rsidRPr="00034FF8">
        <w:rPr>
          <w:rStyle w:val="a4"/>
          <w:rFonts w:ascii="Calibri" w:eastAsia="Calibri" w:hAnsi="Calibri" w:cs="Calibri"/>
          <w:b w:val="0"/>
          <w:sz w:val="24"/>
        </w:rPr>
        <w:t>2017</w:t>
      </w:r>
      <w:r w:rsidRPr="00034FF8">
        <w:rPr>
          <w:rStyle w:val="a4"/>
          <w:rFonts w:ascii="Calibri" w:eastAsia="Calibri" w:hAnsi="Calibri" w:cs="Calibri"/>
          <w:b w:val="0"/>
          <w:sz w:val="24"/>
        </w:rPr>
        <w:t>年</w:t>
      </w:r>
      <w:r w:rsidRPr="00034FF8">
        <w:rPr>
          <w:rStyle w:val="a4"/>
          <w:rFonts w:ascii="Calibri" w:eastAsia="Calibri" w:hAnsi="Calibri" w:cs="Calibri"/>
          <w:b w:val="0"/>
          <w:sz w:val="24"/>
        </w:rPr>
        <w:t>4</w:t>
      </w:r>
      <w:r w:rsidRPr="00034FF8">
        <w:rPr>
          <w:rStyle w:val="a4"/>
          <w:rFonts w:ascii="Calibri" w:eastAsia="Calibri" w:hAnsi="Calibri" w:cs="Calibri"/>
          <w:b w:val="0"/>
          <w:sz w:val="24"/>
        </w:rPr>
        <w:t>月内閣官房】</w:t>
      </w:r>
      <w:bookmarkEnd w:id="122"/>
      <w:r w:rsidRPr="00034FF8">
        <w:rPr>
          <w:rStyle w:val="a4"/>
          <w:rFonts w:ascii="Calibri" w:eastAsia="Calibri" w:hAnsi="Calibri" w:cs="Calibri"/>
          <w:b w:val="0"/>
          <w:sz w:val="24"/>
        </w:rPr>
        <w:fldChar w:fldCharType="end"/>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23" w:name="______2"/>
      <w:bookmarkEnd w:id="123"/>
      <w:r w:rsidRPr="00034FF8">
        <w:rPr>
          <w:rFonts w:ascii="Calibri" w:eastAsia="Calibri" w:hAnsi="Calibri" w:cs="Calibri"/>
          <w:b w:val="0"/>
          <w:sz w:val="24"/>
        </w:rPr>
        <w:t>はじめに</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24" w:name="______________3"/>
      <w:bookmarkEnd w:id="124"/>
      <w:r w:rsidRPr="00034FF8">
        <w:rPr>
          <w:rFonts w:ascii="Calibri" w:eastAsia="Calibri" w:hAnsi="Calibri" w:cs="Calibri"/>
          <w:b w:val="0"/>
          <w:i w:val="0"/>
          <w:sz w:val="24"/>
        </w:rPr>
        <w:t>（本ガイドラインの背景）</w:t>
      </w:r>
    </w:p>
    <w:p w:rsidR="00A77B3E" w:rsidRPr="00034FF8" w:rsidRDefault="00034FF8" w:rsidP="00034FF8">
      <w:pPr>
        <w:pStyle w:val="6"/>
        <w:spacing w:before="0" w:after="0"/>
        <w:ind w:left="1000"/>
        <w:rPr>
          <w:rFonts w:ascii="Calibri" w:eastAsia="Calibri" w:hAnsi="Calibri" w:cs="Calibri"/>
          <w:b w:val="0"/>
          <w:sz w:val="24"/>
        </w:rPr>
      </w:pPr>
      <w:r w:rsidRPr="00034FF8">
        <w:rPr>
          <w:rFonts w:ascii="Calibri" w:eastAsia="Calibri" w:hAnsi="Calibri" w:cs="Calibri"/>
          <w:b w:val="0"/>
          <w:sz w:val="24"/>
        </w:rPr>
        <w:lastRenderedPageBreak/>
        <w:t>様々なデジタル情報資源が、二次利用を促進する形でオープンに提供され、広く流通することが望まれる。</w:t>
      </w:r>
    </w:p>
    <w:p w:rsidR="00A77B3E" w:rsidRPr="00034FF8" w:rsidRDefault="00034FF8" w:rsidP="00034FF8">
      <w:pPr>
        <w:pStyle w:val="6"/>
        <w:spacing w:before="0" w:after="0"/>
        <w:ind w:left="1000"/>
        <w:rPr>
          <w:rFonts w:ascii="Calibri" w:eastAsia="Calibri" w:hAnsi="Calibri" w:cs="Calibri"/>
          <w:b w:val="0"/>
          <w:sz w:val="24"/>
        </w:rPr>
      </w:pPr>
      <w:r w:rsidRPr="00034FF8">
        <w:rPr>
          <w:rFonts w:ascii="Calibri" w:eastAsia="Calibri" w:hAnsi="Calibri" w:cs="Calibri"/>
          <w:b w:val="0"/>
          <w:sz w:val="24"/>
        </w:rPr>
        <w:t>様々な立場の人が多様な目的で活用できるデジタル情報資源が増えることで、新たなイノベーションが生み出され、社会</w:t>
      </w:r>
      <w:r w:rsidRPr="00034FF8">
        <w:rPr>
          <w:rFonts w:ascii="Calibri" w:eastAsia="Calibri" w:hAnsi="Calibri" w:cs="Calibri"/>
          <w:b w:val="0"/>
          <w:sz w:val="24"/>
        </w:rPr>
        <w:t>が活性化する。</w:t>
      </w:r>
    </w:p>
    <w:p w:rsidR="00A77B3E" w:rsidRPr="00034FF8" w:rsidRDefault="00034FF8" w:rsidP="00034FF8">
      <w:pPr>
        <w:pStyle w:val="6"/>
        <w:spacing w:before="0" w:after="0"/>
        <w:ind w:left="1000"/>
        <w:rPr>
          <w:rFonts w:ascii="Calibri" w:eastAsia="Calibri" w:hAnsi="Calibri" w:cs="Calibri"/>
          <w:b w:val="0"/>
          <w:sz w:val="24"/>
        </w:rPr>
      </w:pPr>
      <w:bookmarkStart w:id="125" w:name="_________6"/>
      <w:bookmarkEnd w:id="125"/>
      <w:r w:rsidRPr="00034FF8">
        <w:rPr>
          <w:rFonts w:ascii="Calibri" w:eastAsia="Calibri" w:hAnsi="Calibri" w:cs="Calibri"/>
          <w:b w:val="0"/>
          <w:sz w:val="24"/>
        </w:rPr>
        <w:t>アーカイブ機関</w:t>
      </w:r>
    </w:p>
    <w:p w:rsidR="00A77B3E" w:rsidRPr="00034FF8" w:rsidRDefault="00034FF8" w:rsidP="00034FF8">
      <w:pPr>
        <w:pStyle w:val="7"/>
        <w:spacing w:before="0" w:after="0"/>
        <w:ind w:left="1200"/>
        <w:rPr>
          <w:rFonts w:ascii="Calibri" w:eastAsia="Calibri" w:hAnsi="Calibri" w:cs="Calibri"/>
        </w:rPr>
      </w:pPr>
      <w:r w:rsidRPr="00034FF8">
        <w:rPr>
          <w:rFonts w:ascii="Calibri" w:eastAsia="Calibri" w:hAnsi="Calibri" w:cs="Calibri"/>
        </w:rPr>
        <w:t>博物館・美術館、図書館、文書館といった文化的施設に加えて、大学・研究機関、企業、市民団体、官公庁・地方公共団体などの有形・無形の様々なコンテンツを保有する機関・団体等</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26" w:name="__________________4"/>
      <w:bookmarkEnd w:id="126"/>
      <w:r w:rsidRPr="00034FF8">
        <w:rPr>
          <w:rFonts w:ascii="Calibri" w:eastAsia="Calibri" w:hAnsi="Calibri" w:cs="Calibri"/>
          <w:b w:val="0"/>
          <w:i w:val="0"/>
          <w:sz w:val="24"/>
        </w:rPr>
        <w:t>（本ガイドラインの対象者と目的）</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27" w:name="____________________9"/>
      <w:bookmarkEnd w:id="127"/>
      <w:r w:rsidRPr="00034FF8">
        <w:rPr>
          <w:rFonts w:ascii="Calibri" w:eastAsia="Calibri" w:hAnsi="Calibri" w:cs="Calibri"/>
          <w:b w:val="0"/>
          <w:i w:val="0"/>
          <w:sz w:val="24"/>
        </w:rPr>
        <w:t>（本ガイドラインにおける用語の整理）</w:t>
      </w:r>
    </w:p>
    <w:p w:rsidR="00A77B3E" w:rsidRPr="00034FF8" w:rsidRDefault="00034FF8" w:rsidP="00034FF8">
      <w:pPr>
        <w:pStyle w:val="6"/>
        <w:spacing w:before="0" w:after="0"/>
        <w:ind w:left="1000"/>
        <w:rPr>
          <w:rFonts w:ascii="Calibri" w:eastAsia="Calibri" w:hAnsi="Calibri" w:cs="Calibri"/>
          <w:b w:val="0"/>
          <w:sz w:val="24"/>
        </w:rPr>
      </w:pPr>
      <w:bookmarkStart w:id="128" w:name="__5"/>
      <w:bookmarkEnd w:id="128"/>
    </w:p>
    <w:p w:rsidR="00A77B3E" w:rsidRPr="00034FF8" w:rsidRDefault="00034FF8" w:rsidP="00034FF8">
      <w:pPr>
        <w:rPr>
          <w:rFonts w:ascii="Calibri" w:eastAsia="Calibri" w:hAnsi="Calibri" w:cs="Calibri"/>
        </w:rPr>
      </w:pPr>
      <w:r w:rsidRPr="00034FF8">
        <w:rPr>
          <w:rFonts w:ascii="Calibri" w:eastAsia="Calibri" w:hAnsi="Calibri" w:cs="Calibri"/>
        </w:rPr>
        <w:pict>
          <v:shape id="_x0000_i1029" type="#_x0000_t75" style="width:6in;height:190.75pt">
            <v:imagedata r:id="rId13" o:title="image"/>
          </v:shape>
        </w:pic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29" w:name="______________________________2"/>
      <w:bookmarkEnd w:id="129"/>
      <w:r w:rsidRPr="00034FF8">
        <w:rPr>
          <w:rFonts w:ascii="Calibri" w:eastAsia="Calibri" w:hAnsi="Calibri" w:cs="Calibri"/>
          <w:b w:val="0"/>
          <w:sz w:val="24"/>
        </w:rPr>
        <w:t>１．我が国として目指すべきデジタルアーカイブ推進の方向性</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30" w:name="_______________8"/>
      <w:bookmarkEnd w:id="130"/>
      <w:r w:rsidRPr="00034FF8">
        <w:rPr>
          <w:rFonts w:ascii="Calibri" w:eastAsia="Calibri" w:hAnsi="Calibri" w:cs="Calibri"/>
          <w:b w:val="0"/>
          <w:i w:val="0"/>
          <w:sz w:val="24"/>
        </w:rPr>
        <w:t>（デジタルアーカイブ社会）</w:t>
      </w:r>
    </w:p>
    <w:p w:rsidR="00A77B3E" w:rsidRPr="00034FF8" w:rsidRDefault="00034FF8" w:rsidP="00034FF8">
      <w:pPr>
        <w:pStyle w:val="6"/>
        <w:spacing w:before="0" w:after="0"/>
        <w:ind w:left="1000"/>
        <w:rPr>
          <w:rFonts w:ascii="Calibri" w:eastAsia="Calibri" w:hAnsi="Calibri" w:cs="Calibri"/>
          <w:b w:val="0"/>
          <w:sz w:val="24"/>
        </w:rPr>
      </w:pPr>
      <w:bookmarkStart w:id="131" w:name="___________3"/>
      <w:bookmarkEnd w:id="131"/>
      <w:r w:rsidRPr="00034FF8">
        <w:rPr>
          <w:rFonts w:ascii="Calibri" w:eastAsia="Calibri" w:hAnsi="Calibri" w:cs="Calibri"/>
          <w:b w:val="0"/>
          <w:sz w:val="24"/>
        </w:rPr>
        <w:t>〔保存・共有領域〕</w:t>
      </w:r>
    </w:p>
    <w:p w:rsidR="00A77B3E" w:rsidRPr="00034FF8" w:rsidRDefault="00034FF8" w:rsidP="00034FF8">
      <w:pPr>
        <w:pStyle w:val="6"/>
        <w:spacing w:before="0" w:after="0"/>
        <w:ind w:left="1000"/>
        <w:rPr>
          <w:rFonts w:ascii="Calibri" w:eastAsia="Calibri" w:hAnsi="Calibri" w:cs="Calibri"/>
          <w:b w:val="0"/>
          <w:sz w:val="24"/>
        </w:rPr>
      </w:pPr>
      <w:bookmarkStart w:id="132" w:name="_______"/>
      <w:bookmarkEnd w:id="132"/>
      <w:r w:rsidRPr="00034FF8">
        <w:rPr>
          <w:rFonts w:ascii="Calibri" w:eastAsia="Calibri" w:hAnsi="Calibri" w:cs="Calibri"/>
          <w:b w:val="0"/>
          <w:sz w:val="24"/>
        </w:rPr>
        <w:t>〔活用領域〕</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33" w:name="_____________________9"/>
      <w:bookmarkEnd w:id="133"/>
      <w:r w:rsidRPr="00034FF8">
        <w:rPr>
          <w:rFonts w:ascii="Calibri" w:eastAsia="Calibri" w:hAnsi="Calibri" w:cs="Calibri"/>
          <w:b w:val="0"/>
          <w:sz w:val="24"/>
        </w:rPr>
        <w:t>２．デジタルアーカイブの整備に当たって</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34" w:name="__1__________"/>
      <w:bookmarkEnd w:id="134"/>
      <w:r w:rsidRPr="00034FF8">
        <w:rPr>
          <w:rFonts w:ascii="Calibri" w:eastAsia="Calibri" w:hAnsi="Calibri" w:cs="Calibri"/>
          <w:b w:val="0"/>
          <w:i w:val="0"/>
          <w:sz w:val="24"/>
        </w:rPr>
        <w:t xml:space="preserve">(1) </w:t>
      </w:r>
      <w:r w:rsidRPr="00034FF8">
        <w:rPr>
          <w:rFonts w:ascii="Calibri" w:eastAsia="Calibri" w:hAnsi="Calibri" w:cs="Calibri"/>
          <w:b w:val="0"/>
          <w:i w:val="0"/>
          <w:sz w:val="24"/>
        </w:rPr>
        <w:t>メタデータの整備</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35" w:name="__2________________"/>
      <w:bookmarkEnd w:id="135"/>
      <w:r w:rsidRPr="00034FF8">
        <w:rPr>
          <w:rFonts w:ascii="Calibri" w:eastAsia="Calibri" w:hAnsi="Calibri" w:cs="Calibri"/>
          <w:b w:val="0"/>
          <w:i w:val="0"/>
          <w:sz w:val="24"/>
        </w:rPr>
        <w:t xml:space="preserve">(2) </w:t>
      </w:r>
      <w:r w:rsidRPr="00034FF8">
        <w:rPr>
          <w:rFonts w:ascii="Calibri" w:eastAsia="Calibri" w:hAnsi="Calibri" w:cs="Calibri"/>
          <w:b w:val="0"/>
          <w:i w:val="0"/>
          <w:sz w:val="24"/>
        </w:rPr>
        <w:t>サムネイル</w:t>
      </w:r>
      <w:r w:rsidRPr="00034FF8">
        <w:rPr>
          <w:rFonts w:ascii="Calibri" w:eastAsia="Calibri" w:hAnsi="Calibri" w:cs="Calibri"/>
          <w:b w:val="0"/>
          <w:i w:val="0"/>
          <w:sz w:val="24"/>
        </w:rPr>
        <w:t>/</w:t>
      </w:r>
      <w:r w:rsidRPr="00034FF8">
        <w:rPr>
          <w:rFonts w:ascii="Calibri" w:eastAsia="Calibri" w:hAnsi="Calibri" w:cs="Calibri"/>
          <w:b w:val="0"/>
          <w:i w:val="0"/>
          <w:sz w:val="24"/>
        </w:rPr>
        <w:t>プレビューの作成</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36" w:name="__3_________________"/>
      <w:bookmarkEnd w:id="136"/>
      <w:r w:rsidRPr="00034FF8">
        <w:rPr>
          <w:rFonts w:ascii="Calibri" w:eastAsia="Calibri" w:hAnsi="Calibri" w:cs="Calibri"/>
          <w:b w:val="0"/>
          <w:i w:val="0"/>
          <w:sz w:val="24"/>
        </w:rPr>
        <w:t xml:space="preserve">(3) </w:t>
      </w:r>
      <w:r w:rsidRPr="00034FF8">
        <w:rPr>
          <w:rFonts w:ascii="Calibri" w:eastAsia="Calibri" w:hAnsi="Calibri" w:cs="Calibri"/>
          <w:b w:val="0"/>
          <w:i w:val="0"/>
          <w:sz w:val="24"/>
        </w:rPr>
        <w:t>デジタルコンテンツの作成・収集</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37" w:name="__4_______________"/>
      <w:bookmarkEnd w:id="137"/>
      <w:r w:rsidRPr="00034FF8">
        <w:rPr>
          <w:rFonts w:ascii="Calibri" w:eastAsia="Calibri" w:hAnsi="Calibri" w:cs="Calibri"/>
          <w:b w:val="0"/>
          <w:i w:val="0"/>
          <w:sz w:val="24"/>
        </w:rPr>
        <w:t xml:space="preserve">(4) </w:t>
      </w:r>
      <w:r w:rsidRPr="00034FF8">
        <w:rPr>
          <w:rFonts w:ascii="Calibri" w:eastAsia="Calibri" w:hAnsi="Calibri" w:cs="Calibri"/>
          <w:b w:val="0"/>
          <w:i w:val="0"/>
          <w:sz w:val="24"/>
        </w:rPr>
        <w:t>長期アクセスの保証のために</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38" w:name="_________________4"/>
      <w:bookmarkEnd w:id="138"/>
      <w:r w:rsidRPr="00034FF8">
        <w:rPr>
          <w:rFonts w:ascii="Calibri" w:eastAsia="Calibri" w:hAnsi="Calibri" w:cs="Calibri"/>
          <w:b w:val="0"/>
          <w:sz w:val="24"/>
        </w:rPr>
        <w:t>３．データを共有するに当たって</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39" w:name="__1____________"/>
      <w:bookmarkEnd w:id="139"/>
      <w:r w:rsidRPr="00034FF8">
        <w:rPr>
          <w:rFonts w:ascii="Calibri" w:eastAsia="Calibri" w:hAnsi="Calibri" w:cs="Calibri"/>
          <w:b w:val="0"/>
          <w:i w:val="0"/>
          <w:sz w:val="24"/>
        </w:rPr>
        <w:t xml:space="preserve">(1) </w:t>
      </w:r>
      <w:r w:rsidRPr="00034FF8">
        <w:rPr>
          <w:rFonts w:ascii="Calibri" w:eastAsia="Calibri" w:hAnsi="Calibri" w:cs="Calibri"/>
          <w:b w:val="0"/>
          <w:i w:val="0"/>
          <w:sz w:val="24"/>
        </w:rPr>
        <w:t>公開ポリシーの考え方</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40" w:name="__2_____________"/>
      <w:bookmarkEnd w:id="140"/>
      <w:r w:rsidRPr="00034FF8">
        <w:rPr>
          <w:rFonts w:ascii="Calibri" w:eastAsia="Calibri" w:hAnsi="Calibri" w:cs="Calibri"/>
          <w:b w:val="0"/>
          <w:i w:val="0"/>
          <w:sz w:val="24"/>
        </w:rPr>
        <w:t xml:space="preserve">(2) </w:t>
      </w:r>
      <w:r w:rsidRPr="00034FF8">
        <w:rPr>
          <w:rFonts w:ascii="Calibri" w:eastAsia="Calibri" w:hAnsi="Calibri" w:cs="Calibri"/>
          <w:b w:val="0"/>
          <w:i w:val="0"/>
          <w:sz w:val="24"/>
        </w:rPr>
        <w:t>二次利用条件の表示方法</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41" w:name="__3____________________"/>
      <w:bookmarkEnd w:id="141"/>
      <w:r w:rsidRPr="00034FF8">
        <w:rPr>
          <w:rFonts w:ascii="Calibri" w:eastAsia="Calibri" w:hAnsi="Calibri" w:cs="Calibri"/>
          <w:b w:val="0"/>
          <w:i w:val="0"/>
          <w:sz w:val="24"/>
        </w:rPr>
        <w:t xml:space="preserve">(3) </w:t>
      </w:r>
      <w:r w:rsidRPr="00034FF8">
        <w:rPr>
          <w:rFonts w:ascii="Calibri" w:eastAsia="Calibri" w:hAnsi="Calibri" w:cs="Calibri"/>
          <w:b w:val="0"/>
          <w:i w:val="0"/>
          <w:sz w:val="24"/>
        </w:rPr>
        <w:t>望ましい利用条件（オープン化の推進）</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42" w:name="__4____________________"/>
      <w:bookmarkEnd w:id="142"/>
      <w:r w:rsidRPr="00034FF8">
        <w:rPr>
          <w:rFonts w:ascii="Calibri" w:eastAsia="Calibri" w:hAnsi="Calibri" w:cs="Calibri"/>
          <w:b w:val="0"/>
          <w:i w:val="0"/>
          <w:sz w:val="24"/>
        </w:rPr>
        <w:t xml:space="preserve">(4) </w:t>
      </w:r>
      <w:r w:rsidRPr="00034FF8">
        <w:rPr>
          <w:rFonts w:ascii="Calibri" w:eastAsia="Calibri" w:hAnsi="Calibri" w:cs="Calibri"/>
          <w:b w:val="0"/>
          <w:i w:val="0"/>
          <w:sz w:val="24"/>
        </w:rPr>
        <w:t>利用条件表示の検討に当たっての留意点</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43" w:name="__5__________"/>
      <w:bookmarkEnd w:id="143"/>
      <w:r w:rsidRPr="00034FF8">
        <w:rPr>
          <w:rFonts w:ascii="Calibri" w:eastAsia="Calibri" w:hAnsi="Calibri" w:cs="Calibri"/>
          <w:b w:val="0"/>
          <w:i w:val="0"/>
          <w:sz w:val="24"/>
        </w:rPr>
        <w:t xml:space="preserve">(5) </w:t>
      </w:r>
      <w:r w:rsidRPr="00034FF8">
        <w:rPr>
          <w:rFonts w:ascii="Calibri" w:eastAsia="Calibri" w:hAnsi="Calibri" w:cs="Calibri"/>
          <w:b w:val="0"/>
          <w:i w:val="0"/>
          <w:sz w:val="24"/>
        </w:rPr>
        <w:t>データ共有の方法</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44" w:name="_________________5"/>
      <w:bookmarkEnd w:id="144"/>
      <w:r w:rsidRPr="00034FF8">
        <w:rPr>
          <w:rFonts w:ascii="Calibri" w:eastAsia="Calibri" w:hAnsi="Calibri" w:cs="Calibri"/>
          <w:b w:val="0"/>
          <w:sz w:val="24"/>
        </w:rPr>
        <w:t>４．データを活用するに当たって</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45" w:name="__1_______________"/>
      <w:bookmarkEnd w:id="145"/>
      <w:r w:rsidRPr="00034FF8">
        <w:rPr>
          <w:rFonts w:ascii="Calibri" w:eastAsia="Calibri" w:hAnsi="Calibri" w:cs="Calibri"/>
          <w:b w:val="0"/>
          <w:i w:val="0"/>
          <w:sz w:val="24"/>
        </w:rPr>
        <w:t xml:space="preserve">(1) </w:t>
      </w:r>
      <w:r w:rsidRPr="00034FF8">
        <w:rPr>
          <w:rFonts w:ascii="Calibri" w:eastAsia="Calibri" w:hAnsi="Calibri" w:cs="Calibri"/>
          <w:b w:val="0"/>
          <w:i w:val="0"/>
          <w:sz w:val="24"/>
        </w:rPr>
        <w:t>データの活用における留意点</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46" w:name="__2____________"/>
      <w:bookmarkEnd w:id="146"/>
      <w:r w:rsidRPr="00034FF8">
        <w:rPr>
          <w:rFonts w:ascii="Calibri" w:eastAsia="Calibri" w:hAnsi="Calibri" w:cs="Calibri"/>
          <w:b w:val="0"/>
          <w:i w:val="0"/>
          <w:sz w:val="24"/>
        </w:rPr>
        <w:t xml:space="preserve">(2) </w:t>
      </w:r>
      <w:r w:rsidRPr="00034FF8">
        <w:rPr>
          <w:rFonts w:ascii="Calibri" w:eastAsia="Calibri" w:hAnsi="Calibri" w:cs="Calibri"/>
          <w:b w:val="0"/>
          <w:i w:val="0"/>
          <w:sz w:val="24"/>
        </w:rPr>
        <w:t>付加価値情報の付与</w:t>
      </w:r>
      <w:r w:rsidRPr="00034FF8">
        <w:rPr>
          <w:rFonts w:ascii="Calibri" w:eastAsia="Calibri" w:hAnsi="Calibri" w:cs="Calibri"/>
          <w:b w:val="0"/>
          <w:i w:val="0"/>
          <w:sz w:val="24"/>
        </w:rPr>
        <w:t xml:space="preserve"> </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47" w:name="___3__________"/>
      <w:bookmarkEnd w:id="147"/>
      <w:r w:rsidRPr="00034FF8">
        <w:rPr>
          <w:rFonts w:ascii="Calibri" w:eastAsia="Calibri" w:hAnsi="Calibri" w:cs="Calibri"/>
          <w:b w:val="0"/>
          <w:i w:val="0"/>
          <w:sz w:val="24"/>
        </w:rPr>
        <w:lastRenderedPageBreak/>
        <w:t xml:space="preserve"> (3) </w:t>
      </w:r>
      <w:r w:rsidRPr="00034FF8">
        <w:rPr>
          <w:rFonts w:ascii="Calibri" w:eastAsia="Calibri" w:hAnsi="Calibri" w:cs="Calibri"/>
          <w:b w:val="0"/>
          <w:i w:val="0"/>
          <w:sz w:val="24"/>
        </w:rPr>
        <w:t>情報間の関連付け</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48" w:name="__4________________"/>
      <w:bookmarkEnd w:id="148"/>
      <w:r w:rsidRPr="00034FF8">
        <w:rPr>
          <w:rFonts w:ascii="Calibri" w:eastAsia="Calibri" w:hAnsi="Calibri" w:cs="Calibri"/>
          <w:b w:val="0"/>
          <w:i w:val="0"/>
          <w:sz w:val="24"/>
        </w:rPr>
        <w:t xml:space="preserve">(4) </w:t>
      </w:r>
      <w:r w:rsidRPr="00034FF8">
        <w:rPr>
          <w:rFonts w:ascii="Calibri" w:eastAsia="Calibri" w:hAnsi="Calibri" w:cs="Calibri"/>
          <w:b w:val="0"/>
          <w:i w:val="0"/>
          <w:sz w:val="24"/>
        </w:rPr>
        <w:t>活用の結果できた成果物の還元</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49" w:name="__5________________"/>
      <w:bookmarkEnd w:id="149"/>
      <w:r w:rsidRPr="00034FF8">
        <w:rPr>
          <w:rFonts w:ascii="Calibri" w:eastAsia="Calibri" w:hAnsi="Calibri" w:cs="Calibri"/>
          <w:b w:val="0"/>
          <w:i w:val="0"/>
          <w:sz w:val="24"/>
        </w:rPr>
        <w:t xml:space="preserve">(5) </w:t>
      </w:r>
      <w:r w:rsidRPr="00034FF8">
        <w:rPr>
          <w:rFonts w:ascii="Calibri" w:eastAsia="Calibri" w:hAnsi="Calibri" w:cs="Calibri"/>
          <w:b w:val="0"/>
          <w:i w:val="0"/>
          <w:sz w:val="24"/>
        </w:rPr>
        <w:t>活用のためのコミュニティ形成</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50" w:name="______3"/>
      <w:bookmarkEnd w:id="150"/>
      <w:r w:rsidRPr="00034FF8">
        <w:rPr>
          <w:rFonts w:ascii="Calibri" w:eastAsia="Calibri" w:hAnsi="Calibri" w:cs="Calibri"/>
          <w:b w:val="0"/>
          <w:sz w:val="24"/>
        </w:rPr>
        <w:t>おわりに</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51" w:name="________2"/>
      <w:bookmarkEnd w:id="151"/>
      <w:r w:rsidRPr="00034FF8">
        <w:rPr>
          <w:rFonts w:ascii="Calibri" w:eastAsia="Calibri" w:hAnsi="Calibri" w:cs="Calibri"/>
          <w:b w:val="0"/>
          <w:sz w:val="24"/>
        </w:rPr>
        <w:t>（補足資料）</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52" w:name="______4"/>
      <w:bookmarkEnd w:id="152"/>
      <w:r w:rsidRPr="00034FF8">
        <w:rPr>
          <w:rFonts w:ascii="Calibri" w:eastAsia="Calibri" w:hAnsi="Calibri" w:cs="Calibri"/>
          <w:b w:val="0"/>
          <w:i w:val="0"/>
          <w:sz w:val="24"/>
        </w:rPr>
        <w:t>●</w:t>
      </w:r>
      <w:r w:rsidRPr="00034FF8">
        <w:rPr>
          <w:rFonts w:ascii="Calibri" w:eastAsia="Calibri" w:hAnsi="Calibri" w:cs="Calibri"/>
          <w:b w:val="0"/>
          <w:i w:val="0"/>
          <w:sz w:val="24"/>
        </w:rPr>
        <w:t>用語集</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53" w:name="___________4"/>
      <w:bookmarkEnd w:id="153"/>
      <w:r w:rsidRPr="00034FF8">
        <w:rPr>
          <w:rFonts w:ascii="Calibri" w:eastAsia="Calibri" w:hAnsi="Calibri" w:cs="Calibri"/>
          <w:b w:val="0"/>
          <w:i w:val="0"/>
          <w:sz w:val="24"/>
        </w:rPr>
        <w:t>●</w:t>
      </w:r>
      <w:r w:rsidRPr="00034FF8">
        <w:rPr>
          <w:rFonts w:ascii="Calibri" w:eastAsia="Calibri" w:hAnsi="Calibri" w:cs="Calibri"/>
          <w:b w:val="0"/>
          <w:i w:val="0"/>
          <w:sz w:val="24"/>
        </w:rPr>
        <w:t>利用条件表示一覧</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54" w:name="________3"/>
      <w:bookmarkEnd w:id="154"/>
      <w:r w:rsidRPr="00034FF8">
        <w:rPr>
          <w:rFonts w:ascii="Calibri" w:eastAsia="Calibri" w:hAnsi="Calibri" w:cs="Calibri"/>
          <w:b w:val="0"/>
          <w:sz w:val="24"/>
        </w:rPr>
        <w:t>（参考資料）</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55" w:name="__________________5"/>
      <w:bookmarkEnd w:id="155"/>
      <w:r w:rsidRPr="00034FF8">
        <w:rPr>
          <w:rFonts w:ascii="Calibri" w:eastAsia="Calibri" w:hAnsi="Calibri" w:cs="Calibri"/>
          <w:b w:val="0"/>
          <w:i w:val="0"/>
          <w:sz w:val="24"/>
        </w:rPr>
        <w:t>●</w:t>
      </w:r>
      <w:r w:rsidRPr="00034FF8">
        <w:rPr>
          <w:rFonts w:ascii="Calibri" w:eastAsia="Calibri" w:hAnsi="Calibri" w:cs="Calibri"/>
          <w:b w:val="0"/>
          <w:i w:val="0"/>
          <w:sz w:val="24"/>
        </w:rPr>
        <w:t>確認すべき標準・ガイドライン等</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56" w:name="__________________6"/>
      <w:bookmarkEnd w:id="156"/>
      <w:r w:rsidRPr="00034FF8">
        <w:rPr>
          <w:rFonts w:ascii="Calibri" w:eastAsia="Calibri" w:hAnsi="Calibri" w:cs="Calibri"/>
          <w:b w:val="0"/>
          <w:i w:val="0"/>
          <w:sz w:val="24"/>
        </w:rPr>
        <w:t>●</w:t>
      </w:r>
      <w:r w:rsidRPr="00034FF8">
        <w:rPr>
          <w:rFonts w:ascii="Calibri" w:eastAsia="Calibri" w:hAnsi="Calibri" w:cs="Calibri"/>
          <w:b w:val="0"/>
          <w:i w:val="0"/>
          <w:sz w:val="24"/>
        </w:rPr>
        <w:t>活用できる表形式のデータとは？</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57" w:name="_________7"/>
      <w:bookmarkEnd w:id="157"/>
      <w:r w:rsidRPr="00034FF8">
        <w:rPr>
          <w:rFonts w:ascii="Calibri" w:eastAsia="Calibri" w:hAnsi="Calibri" w:cs="Calibri"/>
          <w:b w:val="0"/>
          <w:i w:val="0"/>
          <w:sz w:val="24"/>
        </w:rPr>
        <w:t>●</w:t>
      </w:r>
      <w:r w:rsidRPr="00034FF8">
        <w:rPr>
          <w:rFonts w:ascii="Calibri" w:eastAsia="Calibri" w:hAnsi="Calibri" w:cs="Calibri"/>
          <w:b w:val="0"/>
          <w:i w:val="0"/>
          <w:sz w:val="24"/>
        </w:rPr>
        <w:t>よくある質問</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58" w:name="____________3"/>
      <w:bookmarkEnd w:id="158"/>
      <w:r w:rsidRPr="00034FF8">
        <w:rPr>
          <w:rFonts w:ascii="Calibri" w:eastAsia="Calibri" w:hAnsi="Calibri" w:cs="Calibri"/>
          <w:b w:val="0"/>
          <w:i w:val="0"/>
          <w:sz w:val="24"/>
        </w:rPr>
        <w:t>●</w:t>
      </w:r>
      <w:r w:rsidRPr="00034FF8">
        <w:rPr>
          <w:rFonts w:ascii="Calibri" w:eastAsia="Calibri" w:hAnsi="Calibri" w:cs="Calibri"/>
          <w:b w:val="0"/>
          <w:i w:val="0"/>
          <w:sz w:val="24"/>
        </w:rPr>
        <w:t>ガイドライン早見表</w:t>
      </w:r>
    </w:p>
    <w:p w:rsidR="00A77B3E" w:rsidRPr="00034FF8" w:rsidRDefault="00034FF8" w:rsidP="00034FF8">
      <w:pPr>
        <w:pStyle w:val="1"/>
        <w:keepNext w:val="0"/>
        <w:numPr>
          <w:ilvl w:val="0"/>
          <w:numId w:val="1"/>
        </w:numPr>
        <w:tabs>
          <w:tab w:val="clear" w:pos="0"/>
        </w:tabs>
        <w:spacing w:before="0" w:after="0"/>
        <w:ind w:left="0" w:firstLine="0"/>
        <w:rPr>
          <w:rFonts w:ascii="Calibri" w:eastAsia="Calibri" w:hAnsi="Calibri" w:cs="Calibri"/>
          <w:b w:val="0"/>
          <w:sz w:val="24"/>
        </w:rPr>
      </w:pPr>
      <w:bookmarkStart w:id="159" w:name="__________3"/>
      <w:bookmarkStart w:id="160" w:name="_Toc482716653"/>
      <w:bookmarkEnd w:id="159"/>
      <w:r w:rsidRPr="00034FF8">
        <w:rPr>
          <w:rFonts w:ascii="Calibri" w:eastAsia="Calibri" w:hAnsi="Calibri" w:cs="Calibri"/>
          <w:b w:val="0"/>
          <w:sz w:val="28"/>
        </w:rPr>
        <w:t>文化庁文化審議会</w:t>
      </w:r>
      <w:bookmarkEnd w:id="160"/>
    </w:p>
    <w:bookmarkStart w:id="161" w:name="___________________2017_2_______"/>
    <w:bookmarkEnd w:id="161"/>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rPr>
      </w:pPr>
      <w:r w:rsidRPr="00034FF8">
        <w:rPr>
          <w:rStyle w:val="a4"/>
          <w:rFonts w:ascii="Calibri" w:eastAsia="Calibri" w:hAnsi="Calibri" w:cs="Calibri"/>
          <w:b w:val="0"/>
          <w:i w:val="0"/>
          <w:sz w:val="24"/>
        </w:rPr>
        <w:fldChar w:fldCharType="begin"/>
      </w:r>
      <w:r w:rsidRPr="00034FF8">
        <w:rPr>
          <w:rStyle w:val="a4"/>
          <w:rFonts w:ascii="Calibri" w:eastAsia="Calibri" w:hAnsi="Calibri" w:cs="Calibri"/>
          <w:b w:val="0"/>
          <w:i w:val="0"/>
          <w:sz w:val="24"/>
        </w:rPr>
        <w:instrText xml:space="preserve"> HYPERLINK "http://search.e-gov.go.jp/servlet/PcmFileDownload?seqNo=0000156301" </w:instrText>
      </w:r>
      <w:r w:rsidRPr="00034FF8">
        <w:rPr>
          <w:rStyle w:val="a4"/>
          <w:rFonts w:ascii="Calibri" w:eastAsia="Calibri" w:hAnsi="Calibri" w:cs="Calibri"/>
          <w:b w:val="0"/>
          <w:i w:val="0"/>
          <w:sz w:val="24"/>
        </w:rPr>
        <w:fldChar w:fldCharType="separate"/>
      </w:r>
      <w:bookmarkStart w:id="162" w:name="_Toc482716654"/>
      <w:r w:rsidRPr="00034FF8">
        <w:rPr>
          <w:rStyle w:val="a4"/>
          <w:rFonts w:ascii="Calibri" w:eastAsia="Calibri" w:hAnsi="Calibri" w:cs="Calibri"/>
          <w:b w:val="0"/>
          <w:i w:val="0"/>
          <w:sz w:val="24"/>
        </w:rPr>
        <w:t>著作権分科会法制・基本問題小委員会【</w:t>
      </w:r>
      <w:r w:rsidRPr="00034FF8">
        <w:rPr>
          <w:rStyle w:val="a4"/>
          <w:rFonts w:ascii="Calibri" w:eastAsia="Calibri" w:hAnsi="Calibri" w:cs="Calibri"/>
          <w:b w:val="0"/>
          <w:i w:val="0"/>
          <w:sz w:val="24"/>
        </w:rPr>
        <w:t>2017</w:t>
      </w:r>
      <w:r w:rsidRPr="00034FF8">
        <w:rPr>
          <w:rStyle w:val="a4"/>
          <w:rFonts w:ascii="Calibri" w:eastAsia="Calibri" w:hAnsi="Calibri" w:cs="Calibri"/>
          <w:b w:val="0"/>
          <w:i w:val="0"/>
          <w:sz w:val="24"/>
        </w:rPr>
        <w:t>年</w:t>
      </w:r>
      <w:r w:rsidRPr="00034FF8">
        <w:rPr>
          <w:rStyle w:val="a4"/>
          <w:rFonts w:ascii="Calibri" w:eastAsia="Calibri" w:hAnsi="Calibri" w:cs="Calibri"/>
          <w:b w:val="0"/>
          <w:i w:val="0"/>
          <w:sz w:val="24"/>
        </w:rPr>
        <w:t>2</w:t>
      </w:r>
      <w:r w:rsidRPr="00034FF8">
        <w:rPr>
          <w:rStyle w:val="a4"/>
          <w:rFonts w:ascii="Calibri" w:eastAsia="Calibri" w:hAnsi="Calibri" w:cs="Calibri"/>
          <w:b w:val="0"/>
          <w:i w:val="0"/>
          <w:sz w:val="24"/>
        </w:rPr>
        <w:t>月文化審議会】</w:t>
      </w:r>
      <w:bookmarkEnd w:id="162"/>
      <w:r w:rsidRPr="00034FF8">
        <w:rPr>
          <w:rStyle w:val="a4"/>
          <w:rFonts w:ascii="Calibri" w:eastAsia="Calibri" w:hAnsi="Calibri" w:cs="Calibri"/>
          <w:b w:val="0"/>
          <w:i w:val="0"/>
          <w:sz w:val="24"/>
        </w:rPr>
        <w:fldChar w:fldCharType="end"/>
      </w:r>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163" w:name="______5"/>
      <w:bookmarkStart w:id="164" w:name="_Toc482716655"/>
      <w:bookmarkEnd w:id="163"/>
      <w:r w:rsidRPr="00034FF8">
        <w:rPr>
          <w:rFonts w:ascii="Calibri" w:eastAsia="Calibri" w:hAnsi="Calibri" w:cs="Calibri"/>
          <w:b w:val="0"/>
          <w:sz w:val="24"/>
        </w:rPr>
        <w:t>はじめに</w:t>
      </w:r>
      <w:bookmarkEnd w:id="164"/>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165" w:name="__________________________________2"/>
      <w:bookmarkStart w:id="166" w:name="_Toc482716656"/>
      <w:bookmarkEnd w:id="165"/>
      <w:r w:rsidRPr="00034FF8">
        <w:rPr>
          <w:rFonts w:ascii="Calibri" w:eastAsia="Calibri" w:hAnsi="Calibri" w:cs="Calibri"/>
          <w:b w:val="0"/>
          <w:sz w:val="24"/>
        </w:rPr>
        <w:t>第１章</w:t>
      </w:r>
      <w:r w:rsidRPr="00034FF8">
        <w:rPr>
          <w:rFonts w:ascii="Calibri" w:eastAsia="Calibri" w:hAnsi="Calibri" w:cs="Calibri"/>
          <w:b w:val="0"/>
          <w:sz w:val="24"/>
        </w:rPr>
        <w:t xml:space="preserve"> </w:t>
      </w:r>
      <w:r w:rsidRPr="00034FF8">
        <w:rPr>
          <w:rFonts w:ascii="Calibri" w:eastAsia="Calibri" w:hAnsi="Calibri" w:cs="Calibri"/>
          <w:b w:val="0"/>
          <w:sz w:val="24"/>
        </w:rPr>
        <w:t>新たな時代のニーズに的確に対応した権利制限規定の在り方等</w:t>
      </w:r>
      <w:bookmarkEnd w:id="166"/>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67" w:name="___________5"/>
      <w:bookmarkEnd w:id="167"/>
      <w:r w:rsidRPr="00034FF8">
        <w:rPr>
          <w:rFonts w:ascii="Calibri" w:eastAsia="Calibri" w:hAnsi="Calibri" w:cs="Calibri"/>
          <w:b w:val="0"/>
          <w:sz w:val="24"/>
        </w:rPr>
        <w:t>第１節</w:t>
      </w:r>
      <w:r w:rsidRPr="00034FF8">
        <w:rPr>
          <w:rFonts w:ascii="Calibri" w:eastAsia="Calibri" w:hAnsi="Calibri" w:cs="Calibri"/>
          <w:b w:val="0"/>
          <w:sz w:val="24"/>
        </w:rPr>
        <w:t xml:space="preserve"> </w:t>
      </w:r>
      <w:r w:rsidRPr="00034FF8">
        <w:rPr>
          <w:rFonts w:ascii="Calibri" w:eastAsia="Calibri" w:hAnsi="Calibri" w:cs="Calibri"/>
          <w:b w:val="0"/>
          <w:sz w:val="24"/>
        </w:rPr>
        <w:t>問題の所在</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68" w:name="_______________9"/>
      <w:bookmarkEnd w:id="168"/>
      <w:r w:rsidRPr="00034FF8">
        <w:rPr>
          <w:rFonts w:ascii="Calibri" w:eastAsia="Calibri" w:hAnsi="Calibri" w:cs="Calibri"/>
          <w:b w:val="0"/>
          <w:sz w:val="24"/>
        </w:rPr>
        <w:t>第２節</w:t>
      </w:r>
      <w:r w:rsidRPr="00034FF8">
        <w:rPr>
          <w:rFonts w:ascii="Calibri" w:eastAsia="Calibri" w:hAnsi="Calibri" w:cs="Calibri"/>
          <w:b w:val="0"/>
          <w:sz w:val="24"/>
        </w:rPr>
        <w:t xml:space="preserve"> </w:t>
      </w:r>
      <w:r w:rsidRPr="00034FF8">
        <w:rPr>
          <w:rFonts w:ascii="Calibri" w:eastAsia="Calibri" w:hAnsi="Calibri" w:cs="Calibri"/>
          <w:b w:val="0"/>
          <w:sz w:val="24"/>
        </w:rPr>
        <w:t>検討手法と検討経過</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69" w:name="_________________________4"/>
      <w:bookmarkEnd w:id="169"/>
      <w:r w:rsidRPr="00034FF8">
        <w:rPr>
          <w:rFonts w:ascii="Calibri" w:eastAsia="Calibri" w:hAnsi="Calibri" w:cs="Calibri"/>
          <w:b w:val="0"/>
          <w:sz w:val="24"/>
        </w:rPr>
        <w:t>第３節</w:t>
      </w:r>
      <w:r w:rsidRPr="00034FF8">
        <w:rPr>
          <w:rFonts w:ascii="Calibri" w:eastAsia="Calibri" w:hAnsi="Calibri" w:cs="Calibri"/>
          <w:b w:val="0"/>
          <w:sz w:val="24"/>
        </w:rPr>
        <w:t xml:space="preserve"> </w:t>
      </w:r>
      <w:r w:rsidRPr="00034FF8">
        <w:rPr>
          <w:rFonts w:ascii="Calibri" w:eastAsia="Calibri" w:hAnsi="Calibri" w:cs="Calibri"/>
          <w:b w:val="0"/>
          <w:sz w:val="24"/>
        </w:rPr>
        <w:t>検討結果（権利制限規定の整備について）</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70" w:name="____________________________6"/>
      <w:bookmarkEnd w:id="170"/>
      <w:r w:rsidRPr="00034FF8">
        <w:rPr>
          <w:rFonts w:ascii="Calibri" w:eastAsia="Calibri" w:hAnsi="Calibri" w:cs="Calibri"/>
          <w:b w:val="0"/>
          <w:sz w:val="24"/>
        </w:rPr>
        <w:t>第４節</w:t>
      </w:r>
      <w:r w:rsidRPr="00034FF8">
        <w:rPr>
          <w:rFonts w:ascii="Calibri" w:eastAsia="Calibri" w:hAnsi="Calibri" w:cs="Calibri"/>
          <w:b w:val="0"/>
          <w:sz w:val="24"/>
        </w:rPr>
        <w:t xml:space="preserve"> </w:t>
      </w:r>
      <w:r w:rsidRPr="00034FF8">
        <w:rPr>
          <w:rFonts w:ascii="Calibri" w:eastAsia="Calibri" w:hAnsi="Calibri" w:cs="Calibri"/>
          <w:b w:val="0"/>
          <w:sz w:val="24"/>
        </w:rPr>
        <w:t>検討結果（ライセンシング体制の充実について）</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71" w:name="_______________________________"/>
      <w:bookmarkEnd w:id="171"/>
      <w:r w:rsidRPr="00034FF8">
        <w:rPr>
          <w:rFonts w:ascii="Calibri" w:eastAsia="Calibri" w:hAnsi="Calibri" w:cs="Calibri"/>
          <w:b w:val="0"/>
          <w:sz w:val="24"/>
        </w:rPr>
        <w:t>第５節</w:t>
      </w:r>
      <w:r w:rsidRPr="00034FF8">
        <w:rPr>
          <w:rFonts w:ascii="Calibri" w:eastAsia="Calibri" w:hAnsi="Calibri" w:cs="Calibri"/>
          <w:b w:val="0"/>
          <w:sz w:val="24"/>
        </w:rPr>
        <w:t xml:space="preserve"> </w:t>
      </w:r>
      <w:r w:rsidRPr="00034FF8">
        <w:rPr>
          <w:rFonts w:ascii="Calibri" w:eastAsia="Calibri" w:hAnsi="Calibri" w:cs="Calibri"/>
          <w:b w:val="0"/>
          <w:sz w:val="24"/>
        </w:rPr>
        <w:t>優先的に検討することとしたニーズ以外のニーズについて</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72" w:name="______6"/>
      <w:bookmarkEnd w:id="172"/>
      <w:r w:rsidRPr="00034FF8">
        <w:rPr>
          <w:rFonts w:ascii="Calibri" w:eastAsia="Calibri" w:hAnsi="Calibri" w:cs="Calibri"/>
          <w:b w:val="0"/>
          <w:sz w:val="24"/>
        </w:rPr>
        <w:t>おわりに</w:t>
      </w:r>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173" w:name="________________12"/>
      <w:bookmarkStart w:id="174" w:name="_Toc482716657"/>
      <w:bookmarkEnd w:id="173"/>
      <w:r w:rsidRPr="00034FF8">
        <w:rPr>
          <w:rFonts w:ascii="Calibri" w:eastAsia="Calibri" w:hAnsi="Calibri" w:cs="Calibri"/>
          <w:b w:val="0"/>
          <w:sz w:val="24"/>
        </w:rPr>
        <w:t>第２章</w:t>
      </w:r>
      <w:r w:rsidRPr="00034FF8">
        <w:rPr>
          <w:rFonts w:ascii="Calibri" w:eastAsia="Calibri" w:hAnsi="Calibri" w:cs="Calibri"/>
          <w:b w:val="0"/>
          <w:sz w:val="24"/>
        </w:rPr>
        <w:t xml:space="preserve"> </w:t>
      </w:r>
      <w:r w:rsidRPr="00034FF8">
        <w:rPr>
          <w:rFonts w:ascii="Calibri" w:eastAsia="Calibri" w:hAnsi="Calibri" w:cs="Calibri"/>
          <w:b w:val="0"/>
          <w:sz w:val="24"/>
        </w:rPr>
        <w:t>教育の情報化の推進等</w:t>
      </w:r>
      <w:bookmarkEnd w:id="174"/>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75" w:name="_______________________3"/>
      <w:bookmarkEnd w:id="175"/>
      <w:r w:rsidRPr="00034FF8">
        <w:rPr>
          <w:rFonts w:ascii="Calibri" w:eastAsia="Calibri" w:hAnsi="Calibri" w:cs="Calibri"/>
          <w:b w:val="0"/>
          <w:sz w:val="24"/>
        </w:rPr>
        <w:t>第１節</w:t>
      </w:r>
      <w:r w:rsidRPr="00034FF8">
        <w:rPr>
          <w:rFonts w:ascii="Calibri" w:eastAsia="Calibri" w:hAnsi="Calibri" w:cs="Calibri"/>
          <w:b w:val="0"/>
          <w:sz w:val="24"/>
        </w:rPr>
        <w:t xml:space="preserve"> </w:t>
      </w:r>
      <w:r w:rsidRPr="00034FF8">
        <w:rPr>
          <w:rFonts w:ascii="Calibri" w:eastAsia="Calibri" w:hAnsi="Calibri" w:cs="Calibri"/>
          <w:b w:val="0"/>
          <w:sz w:val="24"/>
        </w:rPr>
        <w:t>教育機関における著作物利用の円滑化</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76" w:name="_____________10"/>
      <w:bookmarkEnd w:id="176"/>
      <w:r w:rsidRPr="00034FF8">
        <w:rPr>
          <w:rFonts w:ascii="Calibri" w:eastAsia="Calibri" w:hAnsi="Calibri" w:cs="Calibri"/>
          <w:b w:val="0"/>
          <w:sz w:val="24"/>
        </w:rPr>
        <w:t>第２節</w:t>
      </w:r>
      <w:r w:rsidRPr="00034FF8">
        <w:rPr>
          <w:rFonts w:ascii="Calibri" w:eastAsia="Calibri" w:hAnsi="Calibri" w:cs="Calibri"/>
          <w:b w:val="0"/>
          <w:sz w:val="24"/>
        </w:rPr>
        <w:t xml:space="preserve"> </w:t>
      </w:r>
      <w:r w:rsidRPr="00034FF8">
        <w:rPr>
          <w:rFonts w:ascii="Calibri" w:eastAsia="Calibri" w:hAnsi="Calibri" w:cs="Calibri"/>
          <w:b w:val="0"/>
          <w:sz w:val="24"/>
        </w:rPr>
        <w:t>デジタル教科書</w:t>
      </w:r>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177" w:name="_____________________10"/>
      <w:bookmarkStart w:id="178" w:name="_Toc482716658"/>
      <w:bookmarkEnd w:id="177"/>
      <w:r w:rsidRPr="00034FF8">
        <w:rPr>
          <w:rFonts w:ascii="Calibri" w:eastAsia="Calibri" w:hAnsi="Calibri" w:cs="Calibri"/>
          <w:b w:val="0"/>
          <w:sz w:val="24"/>
        </w:rPr>
        <w:t>第３章</w:t>
      </w:r>
      <w:r w:rsidRPr="00034FF8">
        <w:rPr>
          <w:rFonts w:ascii="Calibri" w:eastAsia="Calibri" w:hAnsi="Calibri" w:cs="Calibri"/>
          <w:b w:val="0"/>
          <w:sz w:val="24"/>
        </w:rPr>
        <w:t xml:space="preserve"> </w:t>
      </w:r>
      <w:r w:rsidRPr="00034FF8">
        <w:rPr>
          <w:rFonts w:ascii="Calibri" w:eastAsia="Calibri" w:hAnsi="Calibri" w:cs="Calibri"/>
          <w:b w:val="0"/>
          <w:sz w:val="24"/>
        </w:rPr>
        <w:t>障害者の情報アクセス機会の充実</w:t>
      </w:r>
      <w:bookmarkEnd w:id="178"/>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179" w:name="______________________4"/>
      <w:bookmarkStart w:id="180" w:name="_Toc482716659"/>
      <w:bookmarkEnd w:id="179"/>
      <w:r w:rsidRPr="00034FF8">
        <w:rPr>
          <w:rFonts w:ascii="Calibri" w:eastAsia="Calibri" w:hAnsi="Calibri" w:cs="Calibri"/>
          <w:b w:val="0"/>
          <w:sz w:val="24"/>
        </w:rPr>
        <w:t>第４章</w:t>
      </w:r>
      <w:r w:rsidRPr="00034FF8">
        <w:rPr>
          <w:rFonts w:ascii="Calibri" w:eastAsia="Calibri" w:hAnsi="Calibri" w:cs="Calibri"/>
          <w:b w:val="0"/>
          <w:sz w:val="24"/>
        </w:rPr>
        <w:t xml:space="preserve"> </w:t>
      </w:r>
      <w:r w:rsidRPr="00034FF8">
        <w:rPr>
          <w:rFonts w:ascii="Calibri" w:eastAsia="Calibri" w:hAnsi="Calibri" w:cs="Calibri"/>
          <w:b w:val="0"/>
          <w:sz w:val="24"/>
        </w:rPr>
        <w:t>著作物等のアーカイブの利活用促進</w:t>
      </w:r>
      <w:bookmarkEnd w:id="180"/>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81" w:name="_________________________5"/>
      <w:bookmarkEnd w:id="181"/>
      <w:r w:rsidRPr="00034FF8">
        <w:rPr>
          <w:rFonts w:ascii="Calibri" w:eastAsia="Calibri" w:hAnsi="Calibri" w:cs="Calibri"/>
          <w:b w:val="0"/>
          <w:sz w:val="24"/>
        </w:rPr>
        <w:t>第１節</w:t>
      </w:r>
      <w:r w:rsidRPr="00034FF8">
        <w:rPr>
          <w:rFonts w:ascii="Calibri" w:eastAsia="Calibri" w:hAnsi="Calibri" w:cs="Calibri"/>
          <w:b w:val="0"/>
          <w:sz w:val="24"/>
        </w:rPr>
        <w:t xml:space="preserve"> </w:t>
      </w:r>
      <w:r w:rsidRPr="00034FF8">
        <w:rPr>
          <w:rFonts w:ascii="Calibri" w:eastAsia="Calibri" w:hAnsi="Calibri" w:cs="Calibri"/>
          <w:b w:val="0"/>
          <w:sz w:val="24"/>
        </w:rPr>
        <w:t>著作物等の保存に係る著作権制度上の課題</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82" w:name="_________________________6"/>
      <w:bookmarkEnd w:id="182"/>
      <w:r w:rsidRPr="00034FF8">
        <w:rPr>
          <w:rFonts w:ascii="Calibri" w:eastAsia="Calibri" w:hAnsi="Calibri" w:cs="Calibri"/>
          <w:b w:val="0"/>
          <w:sz w:val="24"/>
        </w:rPr>
        <w:t>第２節</w:t>
      </w:r>
      <w:r w:rsidRPr="00034FF8">
        <w:rPr>
          <w:rFonts w:ascii="Calibri" w:eastAsia="Calibri" w:hAnsi="Calibri" w:cs="Calibri"/>
          <w:b w:val="0"/>
          <w:sz w:val="24"/>
        </w:rPr>
        <w:t xml:space="preserve"> </w:t>
      </w:r>
      <w:r w:rsidRPr="00034FF8">
        <w:rPr>
          <w:rFonts w:ascii="Calibri" w:eastAsia="Calibri" w:hAnsi="Calibri" w:cs="Calibri"/>
          <w:b w:val="0"/>
          <w:sz w:val="24"/>
        </w:rPr>
        <w:t>著作物等の活用に係る著作権制度上の課題</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83" w:name="_______________________________2"/>
      <w:bookmarkEnd w:id="183"/>
      <w:r w:rsidRPr="00034FF8">
        <w:rPr>
          <w:rFonts w:ascii="Calibri" w:eastAsia="Calibri" w:hAnsi="Calibri" w:cs="Calibri"/>
          <w:b w:val="0"/>
          <w:sz w:val="24"/>
        </w:rPr>
        <w:t>第３節</w:t>
      </w:r>
      <w:r w:rsidRPr="00034FF8">
        <w:rPr>
          <w:rFonts w:ascii="Calibri" w:eastAsia="Calibri" w:hAnsi="Calibri" w:cs="Calibri"/>
          <w:b w:val="0"/>
          <w:sz w:val="24"/>
        </w:rPr>
        <w:t xml:space="preserve"> </w:t>
      </w:r>
      <w:r w:rsidRPr="00034FF8">
        <w:rPr>
          <w:rFonts w:ascii="Calibri" w:eastAsia="Calibri" w:hAnsi="Calibri" w:cs="Calibri"/>
          <w:b w:val="0"/>
          <w:sz w:val="24"/>
        </w:rPr>
        <w:t>著作物等の流通推進のための権利処理の円滑化について</w:t>
      </w:r>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184" w:name="______7"/>
      <w:bookmarkStart w:id="185" w:name="_Toc482716660"/>
      <w:bookmarkEnd w:id="184"/>
      <w:r w:rsidRPr="00034FF8">
        <w:rPr>
          <w:rFonts w:ascii="Calibri" w:eastAsia="Calibri" w:hAnsi="Calibri" w:cs="Calibri"/>
          <w:b w:val="0"/>
          <w:sz w:val="24"/>
        </w:rPr>
        <w:t>おわりに</w:t>
      </w:r>
      <w:bookmarkEnd w:id="185"/>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186" w:name="______8"/>
      <w:bookmarkStart w:id="187" w:name="_Toc482716661"/>
      <w:bookmarkEnd w:id="186"/>
      <w:r w:rsidRPr="00034FF8">
        <w:rPr>
          <w:rFonts w:ascii="Calibri" w:eastAsia="Calibri" w:hAnsi="Calibri" w:cs="Calibri"/>
          <w:b w:val="0"/>
          <w:sz w:val="24"/>
        </w:rPr>
        <w:t>付属資料</w:t>
      </w:r>
      <w:bookmarkEnd w:id="187"/>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r w:rsidRPr="00034FF8">
        <w:rPr>
          <w:rFonts w:ascii="Calibri" w:eastAsia="Calibri" w:hAnsi="Calibri" w:cs="Calibri"/>
          <w:b w:val="0"/>
          <w:sz w:val="24"/>
        </w:rPr>
        <w:t>１</w:t>
      </w:r>
      <w:r w:rsidRPr="00034FF8">
        <w:rPr>
          <w:rFonts w:ascii="Calibri" w:eastAsia="Calibri" w:hAnsi="Calibri" w:cs="Calibri"/>
          <w:b w:val="0"/>
          <w:sz w:val="24"/>
        </w:rPr>
        <w:t xml:space="preserve"> </w:t>
      </w:r>
      <w:r w:rsidRPr="00034FF8">
        <w:rPr>
          <w:rFonts w:ascii="Calibri" w:eastAsia="Calibri" w:hAnsi="Calibri" w:cs="Calibri"/>
          <w:b w:val="0"/>
          <w:sz w:val="24"/>
        </w:rPr>
        <w:t>新たな時代のニーズに的確に対応した権利制限規定の在り方等（第１章）参考資料</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88" w:name="________4"/>
      <w:bookmarkEnd w:id="188"/>
      <w:r w:rsidRPr="00034FF8">
        <w:rPr>
          <w:rFonts w:ascii="Calibri" w:eastAsia="Calibri" w:hAnsi="Calibri" w:cs="Calibri"/>
          <w:b w:val="0"/>
          <w:sz w:val="24"/>
        </w:rPr>
        <w:t>２</w:t>
      </w:r>
      <w:r w:rsidRPr="00034FF8">
        <w:rPr>
          <w:rFonts w:ascii="Calibri" w:eastAsia="Calibri" w:hAnsi="Calibri" w:cs="Calibri"/>
          <w:b w:val="0"/>
          <w:sz w:val="24"/>
        </w:rPr>
        <w:t xml:space="preserve"> </w:t>
      </w:r>
      <w:r w:rsidRPr="00034FF8">
        <w:rPr>
          <w:rFonts w:ascii="Calibri" w:eastAsia="Calibri" w:hAnsi="Calibri" w:cs="Calibri"/>
          <w:b w:val="0"/>
          <w:sz w:val="24"/>
        </w:rPr>
        <w:t>委員名簿</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89" w:name="________5"/>
      <w:bookmarkEnd w:id="189"/>
      <w:r w:rsidRPr="00034FF8">
        <w:rPr>
          <w:rFonts w:ascii="Calibri" w:eastAsia="Calibri" w:hAnsi="Calibri" w:cs="Calibri"/>
          <w:b w:val="0"/>
          <w:sz w:val="24"/>
        </w:rPr>
        <w:t>３</w:t>
      </w:r>
      <w:r w:rsidRPr="00034FF8">
        <w:rPr>
          <w:rFonts w:ascii="Calibri" w:eastAsia="Calibri" w:hAnsi="Calibri" w:cs="Calibri"/>
          <w:b w:val="0"/>
          <w:sz w:val="24"/>
        </w:rPr>
        <w:t xml:space="preserve"> </w:t>
      </w:r>
      <w:r w:rsidRPr="00034FF8">
        <w:rPr>
          <w:rFonts w:ascii="Calibri" w:eastAsia="Calibri" w:hAnsi="Calibri" w:cs="Calibri"/>
          <w:b w:val="0"/>
          <w:sz w:val="24"/>
        </w:rPr>
        <w:t>審議経過</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90" w:name="__________________7"/>
      <w:bookmarkEnd w:id="190"/>
      <w:r w:rsidRPr="00034FF8">
        <w:rPr>
          <w:rFonts w:ascii="Calibri" w:eastAsia="Calibri" w:hAnsi="Calibri" w:cs="Calibri"/>
          <w:b w:val="0"/>
          <w:sz w:val="24"/>
        </w:rPr>
        <w:t>４</w:t>
      </w:r>
      <w:r w:rsidRPr="00034FF8">
        <w:rPr>
          <w:rFonts w:ascii="Calibri" w:eastAsia="Calibri" w:hAnsi="Calibri" w:cs="Calibri"/>
          <w:b w:val="0"/>
          <w:sz w:val="24"/>
        </w:rPr>
        <w:t xml:space="preserve"> </w:t>
      </w:r>
      <w:r w:rsidRPr="00034FF8">
        <w:rPr>
          <w:rFonts w:ascii="Calibri" w:eastAsia="Calibri" w:hAnsi="Calibri" w:cs="Calibri"/>
          <w:b w:val="0"/>
          <w:sz w:val="24"/>
        </w:rPr>
        <w:t>ヒアリング・意見発表団体一覧</w:t>
      </w:r>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191" w:name="______9"/>
      <w:bookmarkStart w:id="192" w:name="_Toc482716662"/>
      <w:bookmarkEnd w:id="191"/>
      <w:r w:rsidRPr="00034FF8">
        <w:rPr>
          <w:rFonts w:ascii="Calibri" w:eastAsia="Calibri" w:hAnsi="Calibri" w:cs="Calibri"/>
          <w:b w:val="0"/>
          <w:sz w:val="24"/>
        </w:rPr>
        <w:t>ポイント</w:t>
      </w:r>
      <w:bookmarkEnd w:id="192"/>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193" w:name="__________________________3"/>
      <w:bookmarkEnd w:id="193"/>
      <w:r w:rsidRPr="00034FF8">
        <w:rPr>
          <w:rFonts w:ascii="Calibri" w:eastAsia="Calibri" w:hAnsi="Calibri" w:cs="Calibri"/>
          <w:b w:val="0"/>
          <w:sz w:val="24"/>
        </w:rPr>
        <w:t>複数の権利制限規定の組合せによる「多層的」な対応</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［第１層］著作物の本来的利用には該当せず，権利者の利益を通常害さないと評価できる行為類型</w:t>
      </w:r>
    </w:p>
    <w:p w:rsidR="00A77B3E" w:rsidRPr="00034FF8" w:rsidRDefault="00034FF8" w:rsidP="00034FF8">
      <w:pPr>
        <w:pStyle w:val="6"/>
        <w:spacing w:before="0" w:after="0"/>
        <w:ind w:left="1000"/>
        <w:rPr>
          <w:rFonts w:ascii="Calibri" w:eastAsia="Calibri" w:hAnsi="Calibri" w:cs="Calibri"/>
          <w:b w:val="0"/>
          <w:sz w:val="24"/>
        </w:rPr>
      </w:pPr>
      <w:r w:rsidRPr="00034FF8">
        <w:rPr>
          <w:rFonts w:ascii="Calibri" w:eastAsia="Calibri" w:hAnsi="Calibri" w:cs="Calibri"/>
          <w:b w:val="0"/>
          <w:sz w:val="24"/>
        </w:rPr>
        <w:lastRenderedPageBreak/>
        <w:t>①</w:t>
      </w:r>
      <w:r w:rsidRPr="00034FF8">
        <w:rPr>
          <w:rFonts w:ascii="Calibri" w:eastAsia="Calibri" w:hAnsi="Calibri" w:cs="Calibri"/>
          <w:b w:val="0"/>
          <w:sz w:val="24"/>
        </w:rPr>
        <w:t>著作物の表現の知覚を伴わない利用行為（例：情報通信設備のバックエンドで行われる著作物の蓄積等）</w:t>
      </w:r>
    </w:p>
    <w:p w:rsidR="00A77B3E" w:rsidRPr="00034FF8" w:rsidRDefault="00034FF8" w:rsidP="00034FF8">
      <w:pPr>
        <w:pStyle w:val="6"/>
        <w:spacing w:before="0" w:after="0"/>
        <w:ind w:left="1000"/>
        <w:rPr>
          <w:rFonts w:ascii="Calibri" w:eastAsia="Calibri" w:hAnsi="Calibri" w:cs="Calibri"/>
          <w:b w:val="0"/>
          <w:sz w:val="24"/>
        </w:rPr>
      </w:pPr>
      <w:r w:rsidRPr="00034FF8">
        <w:rPr>
          <w:rFonts w:ascii="Calibri" w:eastAsia="Calibri" w:hAnsi="Calibri" w:cs="Calibri"/>
          <w:b w:val="0"/>
          <w:sz w:val="24"/>
        </w:rPr>
        <w:t>②</w:t>
      </w:r>
      <w:r w:rsidRPr="00034FF8">
        <w:rPr>
          <w:rFonts w:ascii="Calibri" w:eastAsia="Calibri" w:hAnsi="Calibri" w:cs="Calibri"/>
          <w:b w:val="0"/>
          <w:sz w:val="24"/>
        </w:rPr>
        <w:t>著作物の表現の知覚を伴うが，利用目的・態様に照ら</w:t>
      </w:r>
      <w:r w:rsidRPr="00034FF8">
        <w:rPr>
          <w:rFonts w:ascii="Calibri" w:eastAsia="Calibri" w:hAnsi="Calibri" w:cs="Calibri"/>
          <w:b w:val="0"/>
          <w:sz w:val="24"/>
        </w:rPr>
        <w:t>して当該著作物の表現の享受に向けられたものと評価できない行為（例：技術開発の試験の用に供するための著作物の利用等）</w:t>
      </w:r>
    </w:p>
    <w:p w:rsidR="00A77B3E" w:rsidRPr="00034FF8" w:rsidRDefault="00034FF8" w:rsidP="00034FF8">
      <w:pPr>
        <w:pStyle w:val="6"/>
        <w:spacing w:before="0" w:after="0"/>
        <w:ind w:left="1000"/>
        <w:rPr>
          <w:rFonts w:ascii="Calibri" w:eastAsia="Calibri" w:hAnsi="Calibri" w:cs="Calibri"/>
          <w:b w:val="0"/>
          <w:sz w:val="24"/>
        </w:rPr>
      </w:pPr>
      <w:bookmarkStart w:id="194" w:name="___"/>
      <w:bookmarkEnd w:id="194"/>
      <w:r w:rsidRPr="00034FF8">
        <w:rPr>
          <w:rFonts w:ascii="Calibri" w:eastAsia="Calibri" w:hAnsi="Calibri" w:cs="Calibri"/>
          <w:b w:val="0"/>
          <w:sz w:val="24"/>
        </w:rPr>
        <w:t>解釈</w:t>
      </w:r>
    </w:p>
    <w:p w:rsidR="00A77B3E" w:rsidRPr="00034FF8" w:rsidRDefault="00034FF8" w:rsidP="00034FF8">
      <w:pPr>
        <w:pStyle w:val="7"/>
        <w:spacing w:before="0" w:after="0"/>
        <w:ind w:left="1200"/>
        <w:rPr>
          <w:rFonts w:ascii="Calibri" w:eastAsia="Calibri" w:hAnsi="Calibri" w:cs="Calibri"/>
        </w:rPr>
      </w:pPr>
      <w:bookmarkStart w:id="195" w:name="________________________________2"/>
      <w:bookmarkEnd w:id="195"/>
      <w:r w:rsidRPr="00034FF8">
        <w:rPr>
          <w:rFonts w:ascii="Calibri" w:eastAsia="Calibri" w:hAnsi="Calibri" w:cs="Calibri"/>
        </w:rPr>
        <w:t>著作権者の許諾なしに書籍を全文電子テキスト化することを認める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［第２層］著作物の本来的利用には該当せず，権利者に及び得る不利益が軽微な行為類型</w:t>
      </w:r>
    </w:p>
    <w:p w:rsidR="00A77B3E" w:rsidRPr="00034FF8" w:rsidRDefault="00034FF8" w:rsidP="00034FF8">
      <w:pPr>
        <w:pStyle w:val="6"/>
        <w:spacing w:before="0" w:after="0"/>
        <w:ind w:left="1000"/>
        <w:rPr>
          <w:rFonts w:ascii="Calibri" w:eastAsia="Calibri" w:hAnsi="Calibri" w:cs="Calibri"/>
          <w:b w:val="0"/>
          <w:sz w:val="24"/>
        </w:rPr>
      </w:pPr>
      <w:r w:rsidRPr="00034FF8">
        <w:rPr>
          <w:rFonts w:ascii="Calibri" w:eastAsia="Calibri" w:hAnsi="Calibri" w:cs="Calibri"/>
          <w:b w:val="0"/>
          <w:sz w:val="24"/>
        </w:rPr>
        <w:t>インターネット検索サービスの提供に伴い必要な限度で著作物の一部分を表示する場合</w:t>
      </w:r>
    </w:p>
    <w:p w:rsidR="00A77B3E" w:rsidRPr="00034FF8" w:rsidRDefault="00034FF8" w:rsidP="00034FF8">
      <w:pPr>
        <w:pStyle w:val="6"/>
        <w:spacing w:before="0" w:after="0"/>
        <w:ind w:left="1000"/>
        <w:rPr>
          <w:rFonts w:ascii="Calibri" w:eastAsia="Calibri" w:hAnsi="Calibri" w:cs="Calibri"/>
          <w:b w:val="0"/>
          <w:sz w:val="24"/>
        </w:rPr>
      </w:pPr>
      <w:r w:rsidRPr="00034FF8">
        <w:rPr>
          <w:rFonts w:ascii="Calibri" w:eastAsia="Calibri" w:hAnsi="Calibri" w:cs="Calibri"/>
          <w:b w:val="0"/>
          <w:sz w:val="24"/>
        </w:rPr>
        <w:t>所在検索や情報分析の結果提供の際に表示する目的でその準備のために行われる複製行為</w:t>
      </w:r>
    </w:p>
    <w:p w:rsidR="00A77B3E" w:rsidRPr="00034FF8" w:rsidRDefault="00034FF8" w:rsidP="00034FF8">
      <w:pPr>
        <w:pStyle w:val="6"/>
        <w:spacing w:before="0" w:after="0"/>
        <w:ind w:left="1000"/>
        <w:rPr>
          <w:rFonts w:ascii="Calibri" w:eastAsia="Calibri" w:hAnsi="Calibri" w:cs="Calibri"/>
          <w:b w:val="0"/>
          <w:sz w:val="24"/>
        </w:rPr>
      </w:pPr>
      <w:bookmarkStart w:id="196" w:name="____2"/>
      <w:bookmarkEnd w:id="196"/>
      <w:r w:rsidRPr="00034FF8">
        <w:rPr>
          <w:rFonts w:ascii="Calibri" w:eastAsia="Calibri" w:hAnsi="Calibri" w:cs="Calibri"/>
          <w:b w:val="0"/>
          <w:sz w:val="24"/>
        </w:rPr>
        <w:t>解釈</w:t>
      </w:r>
    </w:p>
    <w:p w:rsidR="00A77B3E" w:rsidRPr="00034FF8" w:rsidRDefault="00034FF8" w:rsidP="00034FF8">
      <w:pPr>
        <w:pStyle w:val="7"/>
        <w:spacing w:before="0" w:after="0"/>
        <w:ind w:left="1200"/>
        <w:rPr>
          <w:rFonts w:ascii="Calibri" w:eastAsia="Calibri" w:hAnsi="Calibri" w:cs="Calibri"/>
        </w:rPr>
      </w:pPr>
      <w:bookmarkStart w:id="197" w:name="______AI___________________________"/>
      <w:bookmarkEnd w:id="197"/>
      <w:r w:rsidRPr="00034FF8">
        <w:rPr>
          <w:rFonts w:ascii="Calibri" w:eastAsia="Calibri" w:hAnsi="Calibri" w:cs="Calibri"/>
        </w:rPr>
        <w:t>人工知能（</w:t>
      </w:r>
      <w:r w:rsidRPr="00034FF8">
        <w:rPr>
          <w:rFonts w:ascii="Calibri" w:eastAsia="Calibri" w:hAnsi="Calibri" w:cs="Calibri"/>
        </w:rPr>
        <w:t>AI)</w:t>
      </w:r>
      <w:r w:rsidRPr="00034FF8">
        <w:rPr>
          <w:rFonts w:ascii="Calibri" w:eastAsia="Calibri" w:hAnsi="Calibri" w:cs="Calibri"/>
        </w:rPr>
        <w:t>を活用した多様な検索、情報分析に活用することを認める</w:t>
      </w:r>
    </w:p>
    <w:p w:rsidR="00A77B3E" w:rsidRPr="00034FF8" w:rsidRDefault="00034FF8" w:rsidP="00034FF8">
      <w:pPr>
        <w:pStyle w:val="7"/>
        <w:spacing w:before="0" w:after="0"/>
        <w:ind w:left="1200"/>
        <w:rPr>
          <w:rFonts w:ascii="Calibri" w:eastAsia="Calibri" w:hAnsi="Calibri" w:cs="Calibri"/>
        </w:rPr>
      </w:pPr>
      <w:bookmarkStart w:id="198" w:name="_____________11"/>
      <w:bookmarkEnd w:id="198"/>
      <w:r w:rsidRPr="00034FF8">
        <w:rPr>
          <w:rFonts w:ascii="Calibri" w:eastAsia="Calibri" w:hAnsi="Calibri" w:cs="Calibri"/>
        </w:rPr>
        <w:t>スニペット表示を認める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199" w:name="____________________________________"/>
      <w:bookmarkEnd w:id="199"/>
      <w:r w:rsidRPr="00034FF8">
        <w:rPr>
          <w:rFonts w:ascii="Calibri" w:eastAsia="Calibri" w:hAnsi="Calibri" w:cs="Calibri"/>
          <w:b w:val="0"/>
          <w:i w:val="0"/>
          <w:sz w:val="24"/>
        </w:rPr>
        <w:t>［第３層］公益的政策実現のために著作物の利用の促進が期待される行為類型</w:t>
      </w:r>
    </w:p>
    <w:p w:rsidR="00A77B3E" w:rsidRPr="00034FF8" w:rsidRDefault="00034FF8" w:rsidP="00034FF8">
      <w:pPr>
        <w:pStyle w:val="6"/>
        <w:spacing w:before="0" w:after="0"/>
        <w:ind w:left="1000"/>
        <w:rPr>
          <w:rFonts w:ascii="Calibri" w:eastAsia="Calibri" w:hAnsi="Calibri" w:cs="Calibri"/>
          <w:b w:val="0"/>
          <w:sz w:val="24"/>
        </w:rPr>
      </w:pPr>
      <w:r w:rsidRPr="00034FF8">
        <w:rPr>
          <w:rFonts w:ascii="Calibri" w:eastAsia="Calibri" w:hAnsi="Calibri" w:cs="Calibri"/>
          <w:b w:val="0"/>
          <w:sz w:val="24"/>
        </w:rPr>
        <w:t>著作物の本来的利用を伴う場合も含むが，文化の発展等の公益的政策目的の実現のため権利者の利益との調整が求められる行為類</w:t>
      </w:r>
    </w:p>
    <w:p w:rsidR="00A77B3E" w:rsidRPr="00034FF8" w:rsidRDefault="00034FF8" w:rsidP="00034FF8">
      <w:pPr>
        <w:pStyle w:val="6"/>
        <w:spacing w:before="0" w:after="0"/>
        <w:ind w:left="1000"/>
        <w:rPr>
          <w:rFonts w:ascii="Calibri" w:eastAsia="Calibri" w:hAnsi="Calibri" w:cs="Calibri"/>
          <w:b w:val="0"/>
          <w:sz w:val="24"/>
        </w:rPr>
      </w:pPr>
      <w:bookmarkStart w:id="200" w:name="____________________________________2"/>
      <w:bookmarkEnd w:id="200"/>
      <w:r w:rsidRPr="00034FF8">
        <w:rPr>
          <w:rFonts w:ascii="Calibri" w:eastAsia="Calibri" w:hAnsi="Calibri" w:cs="Calibri"/>
          <w:b w:val="0"/>
          <w:sz w:val="24"/>
        </w:rPr>
        <w:t>引用，教育，障害者，報道等の様々な場面に係る権利制限規定がこれに該当</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201" w:name="___________________________________4"/>
      <w:bookmarkEnd w:id="201"/>
      <w:r w:rsidRPr="00034FF8">
        <w:rPr>
          <w:rFonts w:ascii="Calibri" w:eastAsia="Calibri" w:hAnsi="Calibri" w:cs="Calibri"/>
          <w:b w:val="0"/>
          <w:sz w:val="24"/>
        </w:rPr>
        <w:t>権利者に及び得る不利益の度合に応じた権利制限規定の３つの層について</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202" w:name="__6"/>
      <w:bookmarkEnd w:id="202"/>
    </w:p>
    <w:p w:rsidR="00A77B3E" w:rsidRPr="00034FF8" w:rsidRDefault="00034FF8" w:rsidP="00034FF8">
      <w:pPr>
        <w:rPr>
          <w:rFonts w:ascii="Calibri" w:eastAsia="Calibri" w:hAnsi="Calibri" w:cs="Calibri"/>
        </w:rPr>
      </w:pPr>
      <w:r w:rsidRPr="00034FF8">
        <w:rPr>
          <w:rFonts w:ascii="Calibri" w:eastAsia="Calibri" w:hAnsi="Calibri" w:cs="Calibri"/>
        </w:rPr>
        <w:lastRenderedPageBreak/>
        <w:pict>
          <v:shape id="_x0000_i1030" type="#_x0000_t75" style="width:6in;height:277.9pt">
            <v:imagedata r:id="rId14" o:title="image"/>
          </v:shape>
        </w:pict>
      </w:r>
    </w:p>
    <w:bookmarkStart w:id="203" w:name="__________4"/>
    <w:bookmarkEnd w:id="203"/>
    <w:p w:rsidR="00A77B3E" w:rsidRPr="00034FF8" w:rsidRDefault="00034FF8" w:rsidP="00034FF8">
      <w:pPr>
        <w:pStyle w:val="1"/>
        <w:keepNext w:val="0"/>
        <w:numPr>
          <w:ilvl w:val="0"/>
          <w:numId w:val="1"/>
        </w:numPr>
        <w:tabs>
          <w:tab w:val="clear" w:pos="0"/>
        </w:tabs>
        <w:spacing w:before="0" w:after="0"/>
        <w:ind w:left="0" w:firstLine="0"/>
        <w:rPr>
          <w:rFonts w:ascii="Calibri" w:eastAsia="Calibri" w:hAnsi="Calibri" w:cs="Calibri"/>
          <w:b w:val="0"/>
          <w:sz w:val="24"/>
        </w:rPr>
      </w:pPr>
      <w:r w:rsidRPr="00034FF8">
        <w:rPr>
          <w:rStyle w:val="a4"/>
          <w:rFonts w:ascii="Calibri" w:eastAsia="Calibri" w:hAnsi="Calibri" w:cs="Calibri"/>
          <w:b w:val="0"/>
          <w:sz w:val="28"/>
        </w:rPr>
        <w:fldChar w:fldCharType="begin"/>
      </w:r>
      <w:r w:rsidRPr="00034FF8">
        <w:rPr>
          <w:rStyle w:val="a4"/>
          <w:rFonts w:ascii="Calibri" w:eastAsia="Calibri" w:hAnsi="Calibri" w:cs="Calibri"/>
          <w:b w:val="0"/>
          <w:sz w:val="28"/>
        </w:rPr>
        <w:instrText xml:space="preserve"> HYPERLINK "http://tohbun.jp/" </w:instrText>
      </w:r>
      <w:r w:rsidRPr="00034FF8">
        <w:rPr>
          <w:rStyle w:val="a4"/>
          <w:rFonts w:ascii="Calibri" w:eastAsia="Calibri" w:hAnsi="Calibri" w:cs="Calibri"/>
          <w:b w:val="0"/>
          <w:sz w:val="28"/>
        </w:rPr>
        <w:fldChar w:fldCharType="separate"/>
      </w:r>
      <w:bookmarkStart w:id="204" w:name="_Toc482716663"/>
      <w:r w:rsidRPr="00034FF8">
        <w:rPr>
          <w:rStyle w:val="a4"/>
          <w:rFonts w:ascii="Calibri" w:eastAsia="Calibri" w:hAnsi="Calibri" w:cs="Calibri"/>
          <w:b w:val="0"/>
          <w:sz w:val="28"/>
        </w:rPr>
        <w:t>東京文化資源会議</w:t>
      </w:r>
      <w:bookmarkEnd w:id="204"/>
      <w:r w:rsidRPr="00034FF8">
        <w:rPr>
          <w:rStyle w:val="a4"/>
          <w:rFonts w:ascii="Calibri" w:eastAsia="Calibri" w:hAnsi="Calibri" w:cs="Calibri"/>
          <w:b w:val="0"/>
          <w:sz w:val="28"/>
        </w:rPr>
        <w:fldChar w:fldCharType="end"/>
      </w:r>
    </w:p>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rPr>
      </w:pPr>
      <w:bookmarkStart w:id="205" w:name="__________5"/>
      <w:bookmarkStart w:id="206" w:name="_Toc482716664"/>
      <w:bookmarkEnd w:id="205"/>
      <w:r w:rsidRPr="00034FF8">
        <w:rPr>
          <w:rFonts w:ascii="Calibri" w:eastAsia="Calibri" w:hAnsi="Calibri" w:cs="Calibri"/>
          <w:b w:val="0"/>
          <w:i w:val="0"/>
          <w:sz w:val="24"/>
        </w:rPr>
        <w:t>事業系プログラム</w:t>
      </w:r>
      <w:bookmarkEnd w:id="206"/>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07" w:name="_____________12"/>
      <w:bookmarkStart w:id="208" w:name="_Toc482716665"/>
      <w:bookmarkEnd w:id="207"/>
      <w:r w:rsidRPr="00034FF8">
        <w:rPr>
          <w:rFonts w:ascii="Calibri" w:eastAsia="Calibri" w:hAnsi="Calibri" w:cs="Calibri"/>
          <w:b w:val="0"/>
          <w:sz w:val="24"/>
        </w:rPr>
        <w:t>歩ける文化資源区の創造</w:t>
      </w:r>
      <w:bookmarkEnd w:id="208"/>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09" w:name="_______________10"/>
      <w:bookmarkStart w:id="210" w:name="_Toc482716666"/>
      <w:bookmarkEnd w:id="209"/>
      <w:r w:rsidRPr="00034FF8">
        <w:rPr>
          <w:rFonts w:ascii="Calibri" w:eastAsia="Calibri" w:hAnsi="Calibri" w:cs="Calibri"/>
          <w:b w:val="0"/>
          <w:sz w:val="24"/>
        </w:rPr>
        <w:t>文化資源の発掘・再生・活用</w:t>
      </w:r>
      <w:bookmarkEnd w:id="210"/>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11" w:name="__________________8"/>
      <w:bookmarkStart w:id="212" w:name="_Toc482716667"/>
      <w:bookmarkEnd w:id="211"/>
      <w:r w:rsidRPr="00034FF8">
        <w:rPr>
          <w:rFonts w:ascii="Calibri" w:eastAsia="Calibri" w:hAnsi="Calibri" w:cs="Calibri"/>
          <w:b w:val="0"/>
          <w:sz w:val="24"/>
        </w:rPr>
        <w:t>人材の育成・活動・交流の場の充実</w:t>
      </w:r>
      <w:bookmarkEnd w:id="212"/>
    </w:p>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sz w:val="24"/>
        </w:rPr>
      </w:pPr>
      <w:bookmarkStart w:id="213" w:name="___________6"/>
      <w:bookmarkStart w:id="214" w:name="_Toc482716668"/>
      <w:bookmarkEnd w:id="213"/>
      <w:r w:rsidRPr="00034FF8">
        <w:rPr>
          <w:rFonts w:ascii="Calibri" w:eastAsia="Calibri" w:hAnsi="Calibri" w:cs="Calibri"/>
          <w:b w:val="0"/>
          <w:i w:val="0"/>
          <w:sz w:val="24"/>
        </w:rPr>
        <w:t>基盤整備プログラム</w:t>
      </w:r>
      <w:bookmarkEnd w:id="214"/>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15" w:name="__________________9"/>
      <w:bookmarkStart w:id="216" w:name="_Toc482716669"/>
      <w:bookmarkEnd w:id="215"/>
      <w:r w:rsidRPr="00034FF8">
        <w:rPr>
          <w:rFonts w:ascii="Calibri" w:eastAsia="Calibri" w:hAnsi="Calibri" w:cs="Calibri"/>
          <w:b w:val="0"/>
          <w:sz w:val="24"/>
        </w:rPr>
        <w:t>文化資源区構想を支える制度の提案</w:t>
      </w:r>
      <w:bookmarkEnd w:id="216"/>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17" w:name="_________________6"/>
      <w:bookmarkStart w:id="218" w:name="_Toc482716670"/>
      <w:bookmarkEnd w:id="217"/>
      <w:r w:rsidRPr="00034FF8">
        <w:rPr>
          <w:rFonts w:ascii="Calibri" w:eastAsia="Calibri" w:hAnsi="Calibri" w:cs="Calibri"/>
          <w:b w:val="0"/>
          <w:sz w:val="24"/>
        </w:rPr>
        <w:t>文化資源情報の整理・蓄積。発信</w:t>
      </w:r>
      <w:bookmarkEnd w:id="218"/>
    </w:p>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sz w:val="24"/>
        </w:rPr>
      </w:pPr>
      <w:bookmarkStart w:id="219" w:name="_________8"/>
      <w:bookmarkStart w:id="220" w:name="_Toc482716671"/>
      <w:bookmarkEnd w:id="219"/>
      <w:r w:rsidRPr="00034FF8">
        <w:rPr>
          <w:rFonts w:ascii="Calibri" w:eastAsia="Calibri" w:hAnsi="Calibri" w:cs="Calibri"/>
          <w:b w:val="0"/>
          <w:i w:val="0"/>
          <w:sz w:val="24"/>
        </w:rPr>
        <w:t>地域プログラム</w:t>
      </w:r>
      <w:bookmarkEnd w:id="220"/>
    </w:p>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sz w:val="24"/>
        </w:rPr>
      </w:pPr>
      <w:bookmarkStart w:id="221" w:name="___________________4"/>
      <w:bookmarkStart w:id="222" w:name="_Toc482716672"/>
      <w:bookmarkEnd w:id="221"/>
      <w:r w:rsidRPr="00034FF8">
        <w:rPr>
          <w:rFonts w:ascii="Calibri" w:eastAsia="Calibri" w:hAnsi="Calibri" w:cs="Calibri"/>
          <w:b w:val="0"/>
          <w:i w:val="0"/>
          <w:sz w:val="24"/>
        </w:rPr>
        <w:t>集大成として「東京ビエンナーレ」へ</w:t>
      </w:r>
      <w:bookmarkEnd w:id="222"/>
    </w:p>
    <w:bookmarkStart w:id="223" w:name="_____________13"/>
    <w:bookmarkEnd w:id="223"/>
    <w:p w:rsidR="00A77B3E" w:rsidRPr="00034FF8" w:rsidRDefault="00034FF8" w:rsidP="00034FF8">
      <w:pPr>
        <w:pStyle w:val="1"/>
        <w:keepNext w:val="0"/>
        <w:numPr>
          <w:ilvl w:val="0"/>
          <w:numId w:val="1"/>
        </w:numPr>
        <w:tabs>
          <w:tab w:val="clear" w:pos="0"/>
        </w:tabs>
        <w:spacing w:before="0" w:after="0"/>
        <w:ind w:left="0" w:firstLine="0"/>
        <w:rPr>
          <w:rFonts w:ascii="Calibri" w:eastAsia="Calibri" w:hAnsi="Calibri" w:cs="Calibri"/>
          <w:b w:val="0"/>
          <w:sz w:val="24"/>
        </w:rPr>
      </w:pPr>
      <w:r w:rsidRPr="00034FF8">
        <w:rPr>
          <w:rStyle w:val="a4"/>
          <w:rFonts w:ascii="Calibri" w:eastAsia="Calibri" w:hAnsi="Calibri" w:cs="Calibri"/>
          <w:b w:val="0"/>
          <w:sz w:val="28"/>
        </w:rPr>
        <w:fldChar w:fldCharType="begin"/>
      </w:r>
      <w:r w:rsidRPr="00034FF8">
        <w:rPr>
          <w:rStyle w:val="a4"/>
          <w:rFonts w:ascii="Calibri" w:eastAsia="Calibri" w:hAnsi="Calibri" w:cs="Calibri"/>
          <w:b w:val="0"/>
          <w:sz w:val="28"/>
        </w:rPr>
        <w:instrText xml:space="preserve"> HYPERLINK "http://digitalarchivejapan.org/wp/about/shuisho/" </w:instrText>
      </w:r>
      <w:r w:rsidRPr="00034FF8">
        <w:rPr>
          <w:rStyle w:val="a4"/>
          <w:rFonts w:ascii="Calibri" w:eastAsia="Calibri" w:hAnsi="Calibri" w:cs="Calibri"/>
          <w:b w:val="0"/>
          <w:sz w:val="28"/>
        </w:rPr>
        <w:fldChar w:fldCharType="separate"/>
      </w:r>
      <w:bookmarkStart w:id="224" w:name="_Toc482716673"/>
      <w:r w:rsidRPr="00034FF8">
        <w:rPr>
          <w:rStyle w:val="a4"/>
          <w:rFonts w:ascii="Calibri" w:eastAsia="Calibri" w:hAnsi="Calibri" w:cs="Calibri"/>
          <w:b w:val="0"/>
          <w:sz w:val="28"/>
        </w:rPr>
        <w:t>デジタルアーカイブ学会</w:t>
      </w:r>
      <w:bookmarkEnd w:id="224"/>
      <w:r w:rsidRPr="00034FF8">
        <w:rPr>
          <w:rStyle w:val="a4"/>
          <w:rFonts w:ascii="Calibri" w:eastAsia="Calibri" w:hAnsi="Calibri" w:cs="Calibri"/>
          <w:b w:val="0"/>
          <w:sz w:val="28"/>
        </w:rPr>
        <w:fldChar w:fldCharType="end"/>
      </w:r>
    </w:p>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rPr>
      </w:pPr>
      <w:bookmarkStart w:id="225" w:name="______2017_4_15__"/>
      <w:bookmarkStart w:id="226" w:name="_Toc482716674"/>
      <w:bookmarkEnd w:id="225"/>
      <w:r w:rsidRPr="00034FF8">
        <w:rPr>
          <w:rFonts w:ascii="Calibri" w:eastAsia="Calibri" w:hAnsi="Calibri" w:cs="Calibri"/>
          <w:b w:val="0"/>
          <w:i w:val="0"/>
          <w:sz w:val="24"/>
        </w:rPr>
        <w:t>設立総会【</w:t>
      </w:r>
      <w:r w:rsidRPr="00034FF8">
        <w:rPr>
          <w:rFonts w:ascii="Calibri" w:eastAsia="Calibri" w:hAnsi="Calibri" w:cs="Calibri"/>
          <w:b w:val="0"/>
          <w:i w:val="0"/>
          <w:sz w:val="24"/>
        </w:rPr>
        <w:t>2017</w:t>
      </w:r>
      <w:r w:rsidRPr="00034FF8">
        <w:rPr>
          <w:rFonts w:ascii="Calibri" w:eastAsia="Calibri" w:hAnsi="Calibri" w:cs="Calibri"/>
          <w:b w:val="0"/>
          <w:i w:val="0"/>
          <w:sz w:val="24"/>
        </w:rPr>
        <w:t>年</w:t>
      </w:r>
      <w:r w:rsidRPr="00034FF8">
        <w:rPr>
          <w:rFonts w:ascii="Calibri" w:eastAsia="Calibri" w:hAnsi="Calibri" w:cs="Calibri"/>
          <w:b w:val="0"/>
          <w:i w:val="0"/>
          <w:sz w:val="24"/>
        </w:rPr>
        <w:t>4</w:t>
      </w:r>
      <w:r w:rsidRPr="00034FF8">
        <w:rPr>
          <w:rFonts w:ascii="Calibri" w:eastAsia="Calibri" w:hAnsi="Calibri" w:cs="Calibri"/>
          <w:b w:val="0"/>
          <w:i w:val="0"/>
          <w:sz w:val="24"/>
        </w:rPr>
        <w:t>月</w:t>
      </w:r>
      <w:r w:rsidRPr="00034FF8">
        <w:rPr>
          <w:rFonts w:ascii="Calibri" w:eastAsia="Calibri" w:hAnsi="Calibri" w:cs="Calibri"/>
          <w:b w:val="0"/>
          <w:i w:val="0"/>
          <w:sz w:val="24"/>
        </w:rPr>
        <w:t>15</w:t>
      </w:r>
      <w:r w:rsidRPr="00034FF8">
        <w:rPr>
          <w:rFonts w:ascii="Calibri" w:eastAsia="Calibri" w:hAnsi="Calibri" w:cs="Calibri"/>
          <w:b w:val="0"/>
          <w:i w:val="0"/>
          <w:sz w:val="24"/>
        </w:rPr>
        <w:t>日】</w:t>
      </w:r>
      <w:bookmarkEnd w:id="226"/>
    </w:p>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sz w:val="24"/>
        </w:rPr>
      </w:pPr>
      <w:bookmarkStart w:id="227" w:name="____2017_5_1__"/>
      <w:bookmarkStart w:id="228" w:name="_Toc482716675"/>
      <w:bookmarkEnd w:id="227"/>
      <w:r w:rsidRPr="00034FF8">
        <w:rPr>
          <w:rFonts w:ascii="Calibri" w:eastAsia="Calibri" w:hAnsi="Calibri" w:cs="Calibri"/>
          <w:b w:val="0"/>
          <w:i w:val="0"/>
          <w:sz w:val="24"/>
        </w:rPr>
        <w:t>発足【</w:t>
      </w:r>
      <w:r w:rsidRPr="00034FF8">
        <w:rPr>
          <w:rFonts w:ascii="Calibri" w:eastAsia="Calibri" w:hAnsi="Calibri" w:cs="Calibri"/>
          <w:b w:val="0"/>
          <w:i w:val="0"/>
          <w:sz w:val="24"/>
        </w:rPr>
        <w:t>2017</w:t>
      </w:r>
      <w:r w:rsidRPr="00034FF8">
        <w:rPr>
          <w:rFonts w:ascii="Calibri" w:eastAsia="Calibri" w:hAnsi="Calibri" w:cs="Calibri"/>
          <w:b w:val="0"/>
          <w:i w:val="0"/>
          <w:sz w:val="24"/>
        </w:rPr>
        <w:t>年</w:t>
      </w:r>
      <w:r w:rsidRPr="00034FF8">
        <w:rPr>
          <w:rFonts w:ascii="Calibri" w:eastAsia="Calibri" w:hAnsi="Calibri" w:cs="Calibri"/>
          <w:b w:val="0"/>
          <w:i w:val="0"/>
          <w:sz w:val="24"/>
        </w:rPr>
        <w:t>5</w:t>
      </w:r>
      <w:r w:rsidRPr="00034FF8">
        <w:rPr>
          <w:rFonts w:ascii="Calibri" w:eastAsia="Calibri" w:hAnsi="Calibri" w:cs="Calibri"/>
          <w:b w:val="0"/>
          <w:i w:val="0"/>
          <w:sz w:val="24"/>
        </w:rPr>
        <w:t>月</w:t>
      </w:r>
      <w:r w:rsidRPr="00034FF8">
        <w:rPr>
          <w:rFonts w:ascii="Calibri" w:eastAsia="Calibri" w:hAnsi="Calibri" w:cs="Calibri"/>
          <w:b w:val="0"/>
          <w:i w:val="0"/>
          <w:sz w:val="24"/>
        </w:rPr>
        <w:t>1</w:t>
      </w:r>
      <w:r w:rsidRPr="00034FF8">
        <w:rPr>
          <w:rFonts w:ascii="Calibri" w:eastAsia="Calibri" w:hAnsi="Calibri" w:cs="Calibri"/>
          <w:b w:val="0"/>
          <w:i w:val="0"/>
          <w:sz w:val="24"/>
        </w:rPr>
        <w:t>日】</w:t>
      </w:r>
      <w:bookmarkEnd w:id="228"/>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29" w:name="________________________________3"/>
      <w:bookmarkStart w:id="230" w:name="_Toc482716676"/>
      <w:bookmarkEnd w:id="229"/>
      <w:r w:rsidRPr="00034FF8">
        <w:rPr>
          <w:rFonts w:ascii="Calibri" w:eastAsia="Calibri" w:hAnsi="Calibri" w:cs="Calibri"/>
          <w:b w:val="0"/>
          <w:sz w:val="24"/>
        </w:rPr>
        <w:t>会長：長尾真（京都府公立大学法人　理事長・京都大学名誉教授）</w:t>
      </w:r>
      <w:bookmarkEnd w:id="230"/>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31" w:name="___________________________6"/>
      <w:bookmarkStart w:id="232" w:name="_Toc482716677"/>
      <w:bookmarkEnd w:id="231"/>
      <w:r w:rsidRPr="00034FF8">
        <w:rPr>
          <w:rFonts w:ascii="Calibri" w:eastAsia="Calibri" w:hAnsi="Calibri" w:cs="Calibri"/>
          <w:b w:val="0"/>
          <w:sz w:val="24"/>
        </w:rPr>
        <w:t>会長代行：吉見俊哉（東京大学大学院情報学環　教授）</w:t>
      </w:r>
      <w:bookmarkEnd w:id="232"/>
    </w:p>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sz w:val="24"/>
        </w:rPr>
      </w:pPr>
      <w:bookmarkStart w:id="233" w:name="____3"/>
      <w:bookmarkStart w:id="234" w:name="_Toc482716678"/>
      <w:bookmarkEnd w:id="233"/>
      <w:r w:rsidRPr="00034FF8">
        <w:rPr>
          <w:rFonts w:ascii="Calibri" w:eastAsia="Calibri" w:hAnsi="Calibri" w:cs="Calibri"/>
          <w:b w:val="0"/>
          <w:i w:val="0"/>
          <w:sz w:val="24"/>
        </w:rPr>
        <w:t>目的</w:t>
      </w:r>
      <w:bookmarkEnd w:id="234"/>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35" w:name="_21_____________________________________"/>
      <w:bookmarkStart w:id="236" w:name="_Toc482716679"/>
      <w:bookmarkEnd w:id="235"/>
      <w:r w:rsidRPr="00034FF8">
        <w:rPr>
          <w:rFonts w:ascii="Calibri" w:eastAsia="Calibri" w:hAnsi="Calibri" w:cs="Calibri"/>
          <w:b w:val="0"/>
          <w:sz w:val="24"/>
        </w:rPr>
        <w:t>2</w:t>
      </w:r>
      <w:r w:rsidRPr="00034FF8">
        <w:rPr>
          <w:rFonts w:ascii="Calibri" w:eastAsia="Calibri" w:hAnsi="Calibri" w:cs="Calibri"/>
          <w:b w:val="0"/>
          <w:sz w:val="24"/>
        </w:rPr>
        <w:t>1</w:t>
      </w:r>
      <w:r w:rsidRPr="00034FF8">
        <w:rPr>
          <w:rFonts w:ascii="Calibri" w:eastAsia="Calibri" w:hAnsi="Calibri" w:cs="Calibri"/>
          <w:b w:val="0"/>
          <w:sz w:val="24"/>
        </w:rPr>
        <w:t>世紀日本のデジタル知識基盤構築のために、デジタルアーカイブに関わる関係者の経験と技術を交流・共有し、その一層の発展を目指し、人材の育成、技術研究の促進、メタデータを含む標準化に取り組みます。</w:t>
      </w:r>
      <w:bookmarkEnd w:id="236"/>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37" w:name="_Toc482716680"/>
      <w:r w:rsidRPr="00034FF8">
        <w:rPr>
          <w:rFonts w:ascii="Calibri" w:eastAsia="Calibri" w:hAnsi="Calibri" w:cs="Calibri"/>
          <w:b w:val="0"/>
          <w:sz w:val="24"/>
        </w:rPr>
        <w:t>デジタルアーカイブに取り組む諸関連学会、研究者を繋ぎ、共通の認識基盤を形成しながらこうした具体的政策課題に取り組む</w:t>
      </w:r>
      <w:bookmarkEnd w:id="237"/>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r w:rsidRPr="00034FF8">
        <w:rPr>
          <w:rFonts w:ascii="Calibri" w:eastAsia="Calibri" w:hAnsi="Calibri" w:cs="Calibri"/>
          <w:b w:val="0"/>
          <w:sz w:val="24"/>
        </w:rPr>
        <w:t>21</w:t>
      </w:r>
      <w:r w:rsidRPr="00034FF8">
        <w:rPr>
          <w:rFonts w:ascii="Calibri" w:eastAsia="Calibri" w:hAnsi="Calibri" w:cs="Calibri"/>
          <w:b w:val="0"/>
          <w:sz w:val="24"/>
        </w:rPr>
        <w:t>世紀日本のデジタル知識基盤構築で、国と自治体、市民、企業はいかなる連携体制を組んでいけるのか。</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r w:rsidRPr="00034FF8">
        <w:rPr>
          <w:rFonts w:ascii="Calibri" w:eastAsia="Calibri" w:hAnsi="Calibri" w:cs="Calibri"/>
          <w:b w:val="0"/>
          <w:sz w:val="24"/>
        </w:rPr>
        <w:lastRenderedPageBreak/>
        <w:t>オープンサイエンスの基盤となる公共的デジタルアーカイブの構築をどう促進するか。</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r w:rsidRPr="00034FF8">
        <w:rPr>
          <w:rFonts w:ascii="Calibri" w:eastAsia="Calibri" w:hAnsi="Calibri" w:cs="Calibri"/>
          <w:b w:val="0"/>
          <w:sz w:val="24"/>
        </w:rPr>
        <w:t>デジタルアーカイブ人材</w:t>
      </w:r>
      <w:r w:rsidRPr="00034FF8">
        <w:rPr>
          <w:rFonts w:ascii="Calibri" w:eastAsia="Calibri" w:hAnsi="Calibri" w:cs="Calibri"/>
          <w:b w:val="0"/>
          <w:sz w:val="24"/>
        </w:rPr>
        <w:t>の育成とキャリアパス構築、技術的標準化を促進する諸方策とは何か。</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238" w:name="_______________________________3"/>
      <w:bookmarkEnd w:id="238"/>
      <w:r w:rsidRPr="00034FF8">
        <w:rPr>
          <w:rFonts w:ascii="Calibri" w:eastAsia="Calibri" w:hAnsi="Calibri" w:cs="Calibri"/>
          <w:b w:val="0"/>
          <w:sz w:val="24"/>
        </w:rPr>
        <w:t>地域のデジタルアーカイブ構築を支援する体制をどう整えるか。</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r w:rsidRPr="00034FF8">
        <w:rPr>
          <w:rFonts w:ascii="Calibri" w:eastAsia="Calibri" w:hAnsi="Calibri" w:cs="Calibri"/>
          <w:b w:val="0"/>
          <w:sz w:val="24"/>
        </w:rPr>
        <w:t>さらに、これらの諸方策の根幹をなすデジタル知識基盤社会の法制度はいかにあるべきか。</w:t>
      </w:r>
    </w:p>
    <w:bookmarkStart w:id="239" w:name="_____________________11"/>
    <w:bookmarkEnd w:id="239"/>
    <w:p w:rsidR="00A77B3E" w:rsidRPr="00034FF8" w:rsidRDefault="00034FF8" w:rsidP="00034FF8">
      <w:pPr>
        <w:pStyle w:val="1"/>
        <w:keepNext w:val="0"/>
        <w:numPr>
          <w:ilvl w:val="0"/>
          <w:numId w:val="1"/>
        </w:numPr>
        <w:tabs>
          <w:tab w:val="clear" w:pos="0"/>
        </w:tabs>
        <w:spacing w:before="0" w:after="0"/>
        <w:ind w:left="0" w:firstLine="0"/>
        <w:rPr>
          <w:rFonts w:ascii="Calibri" w:eastAsia="Calibri" w:hAnsi="Calibri" w:cs="Calibri"/>
          <w:b w:val="0"/>
          <w:sz w:val="24"/>
        </w:rPr>
      </w:pPr>
      <w:r w:rsidRPr="00034FF8">
        <w:rPr>
          <w:rStyle w:val="a4"/>
          <w:rFonts w:ascii="Calibri" w:eastAsia="Calibri" w:hAnsi="Calibri" w:cs="Calibri"/>
          <w:b w:val="0"/>
          <w:sz w:val="28"/>
        </w:rPr>
        <w:fldChar w:fldCharType="begin"/>
      </w:r>
      <w:r w:rsidRPr="00034FF8">
        <w:rPr>
          <w:rStyle w:val="a4"/>
          <w:rFonts w:ascii="Calibri" w:eastAsia="Calibri" w:hAnsi="Calibri" w:cs="Calibri"/>
          <w:b w:val="0"/>
          <w:sz w:val="28"/>
        </w:rPr>
        <w:instrText xml:space="preserve"> HYPERLINK "https://ja.wikipedia.org/wiki/</w:instrText>
      </w:r>
      <w:r w:rsidRPr="00034FF8">
        <w:rPr>
          <w:rStyle w:val="a4"/>
          <w:rFonts w:ascii="Calibri" w:eastAsia="Calibri" w:hAnsi="Calibri" w:cs="Calibri"/>
          <w:b w:val="0"/>
          <w:sz w:val="28"/>
        </w:rPr>
        <w:instrText>マンガ・アニメ・ゲームに関する議員連盟</w:instrText>
      </w:r>
      <w:r w:rsidRPr="00034FF8">
        <w:rPr>
          <w:rStyle w:val="a4"/>
          <w:rFonts w:ascii="Calibri" w:eastAsia="Calibri" w:hAnsi="Calibri" w:cs="Calibri"/>
          <w:b w:val="0"/>
          <w:sz w:val="28"/>
        </w:rPr>
        <w:instrText xml:space="preserve">" </w:instrText>
      </w:r>
      <w:r w:rsidRPr="00034FF8">
        <w:rPr>
          <w:rStyle w:val="a4"/>
          <w:rFonts w:ascii="Calibri" w:eastAsia="Calibri" w:hAnsi="Calibri" w:cs="Calibri"/>
          <w:b w:val="0"/>
          <w:sz w:val="28"/>
        </w:rPr>
        <w:fldChar w:fldCharType="separate"/>
      </w:r>
      <w:bookmarkStart w:id="240" w:name="_Toc482716681"/>
      <w:r w:rsidRPr="00034FF8">
        <w:rPr>
          <w:rStyle w:val="a4"/>
          <w:rFonts w:ascii="Calibri" w:eastAsia="Calibri" w:hAnsi="Calibri" w:cs="Calibri"/>
          <w:b w:val="0"/>
          <w:sz w:val="28"/>
        </w:rPr>
        <w:t>マンガ・アニメ・ゲームに関する議員連盟</w:t>
      </w:r>
      <w:bookmarkEnd w:id="240"/>
      <w:r w:rsidRPr="00034FF8">
        <w:rPr>
          <w:rStyle w:val="a4"/>
          <w:rFonts w:ascii="Calibri" w:eastAsia="Calibri" w:hAnsi="Calibri" w:cs="Calibri"/>
          <w:b w:val="0"/>
          <w:sz w:val="28"/>
        </w:rPr>
        <w:fldChar w:fldCharType="end"/>
      </w:r>
    </w:p>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rPr>
      </w:pPr>
      <w:bookmarkStart w:id="241" w:name="_MANGA______________________2015_9_14___"/>
      <w:bookmarkStart w:id="242" w:name="_Toc482716682"/>
      <w:bookmarkEnd w:id="241"/>
      <w:r w:rsidRPr="00034FF8">
        <w:rPr>
          <w:rFonts w:ascii="Calibri" w:eastAsia="Calibri" w:hAnsi="Calibri" w:cs="Calibri"/>
          <w:b w:val="0"/>
          <w:i w:val="0"/>
          <w:sz w:val="24"/>
        </w:rPr>
        <w:t>MANGA</w:t>
      </w:r>
      <w:r w:rsidRPr="00034FF8">
        <w:rPr>
          <w:rFonts w:ascii="Calibri" w:eastAsia="Calibri" w:hAnsi="Calibri" w:cs="Calibri"/>
          <w:b w:val="0"/>
          <w:i w:val="0"/>
          <w:sz w:val="24"/>
        </w:rPr>
        <w:t>ナショナル・センター構想に関する有識者会議【</w:t>
      </w:r>
      <w:r w:rsidRPr="00034FF8">
        <w:rPr>
          <w:rFonts w:ascii="Calibri" w:eastAsia="Calibri" w:hAnsi="Calibri" w:cs="Calibri"/>
          <w:b w:val="0"/>
          <w:i w:val="0"/>
          <w:sz w:val="24"/>
        </w:rPr>
        <w:t>2015</w:t>
      </w:r>
      <w:r w:rsidRPr="00034FF8">
        <w:rPr>
          <w:rFonts w:ascii="Calibri" w:eastAsia="Calibri" w:hAnsi="Calibri" w:cs="Calibri"/>
          <w:b w:val="0"/>
          <w:i w:val="0"/>
          <w:sz w:val="24"/>
        </w:rPr>
        <w:t>年</w:t>
      </w:r>
      <w:r w:rsidRPr="00034FF8">
        <w:rPr>
          <w:rFonts w:ascii="Calibri" w:eastAsia="Calibri" w:hAnsi="Calibri" w:cs="Calibri"/>
          <w:b w:val="0"/>
          <w:i w:val="0"/>
          <w:sz w:val="24"/>
        </w:rPr>
        <w:t>9</w:t>
      </w:r>
      <w:r w:rsidRPr="00034FF8">
        <w:rPr>
          <w:rFonts w:ascii="Calibri" w:eastAsia="Calibri" w:hAnsi="Calibri" w:cs="Calibri"/>
          <w:b w:val="0"/>
          <w:i w:val="0"/>
          <w:sz w:val="24"/>
        </w:rPr>
        <w:t>月</w:t>
      </w:r>
      <w:r w:rsidRPr="00034FF8">
        <w:rPr>
          <w:rFonts w:ascii="Calibri" w:eastAsia="Calibri" w:hAnsi="Calibri" w:cs="Calibri"/>
          <w:b w:val="0"/>
          <w:i w:val="0"/>
          <w:sz w:val="24"/>
        </w:rPr>
        <w:t>14</w:t>
      </w:r>
      <w:r w:rsidRPr="00034FF8">
        <w:rPr>
          <w:rFonts w:ascii="Calibri" w:eastAsia="Calibri" w:hAnsi="Calibri" w:cs="Calibri"/>
          <w:b w:val="0"/>
          <w:i w:val="0"/>
          <w:sz w:val="24"/>
        </w:rPr>
        <w:t>日～】</w:t>
      </w:r>
      <w:bookmarkEnd w:id="242"/>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43" w:name="_MANGA__________MANGA_______________"/>
      <w:bookmarkStart w:id="244" w:name="_Toc482716683"/>
      <w:bookmarkEnd w:id="243"/>
      <w:r w:rsidRPr="00034FF8">
        <w:rPr>
          <w:rFonts w:ascii="Calibri" w:eastAsia="Calibri" w:hAnsi="Calibri" w:cs="Calibri"/>
          <w:b w:val="0"/>
          <w:sz w:val="24"/>
        </w:rPr>
        <w:t>MANGA</w:t>
      </w:r>
      <w:r w:rsidRPr="00034FF8">
        <w:rPr>
          <w:rFonts w:ascii="Calibri" w:eastAsia="Calibri" w:hAnsi="Calibri" w:cs="Calibri"/>
          <w:b w:val="0"/>
          <w:sz w:val="24"/>
        </w:rPr>
        <w:t>の世界的拠点として、</w:t>
      </w:r>
      <w:r w:rsidRPr="00034FF8">
        <w:rPr>
          <w:rFonts w:ascii="Calibri" w:eastAsia="Calibri" w:hAnsi="Calibri" w:cs="Calibri"/>
          <w:b w:val="0"/>
          <w:sz w:val="24"/>
        </w:rPr>
        <w:t>MANGA</w:t>
      </w:r>
      <w:r w:rsidRPr="00034FF8">
        <w:rPr>
          <w:rFonts w:ascii="Calibri" w:eastAsia="Calibri" w:hAnsi="Calibri" w:cs="Calibri"/>
          <w:b w:val="0"/>
          <w:sz w:val="24"/>
        </w:rPr>
        <w:t>ナショナル・センター構想の検討</w:t>
      </w:r>
      <w:bookmarkEnd w:id="244"/>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45" w:name="_Toc482716684"/>
      <w:r w:rsidRPr="00034FF8">
        <w:rPr>
          <w:rFonts w:ascii="Calibri" w:eastAsia="Calibri" w:hAnsi="Calibri" w:cs="Calibri"/>
          <w:b w:val="0"/>
          <w:sz w:val="24"/>
        </w:rPr>
        <w:t>関連資料の収集・保存及び提供並びに連携拠点機能を有するミュージアムの新設を柱とする</w:t>
      </w:r>
      <w:bookmarkEnd w:id="245"/>
    </w:p>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sz w:val="24"/>
        </w:rPr>
      </w:pPr>
      <w:bookmarkStart w:id="246" w:name="______________2017_5_15__"/>
      <w:bookmarkStart w:id="247" w:name="_Toc482716685"/>
      <w:bookmarkEnd w:id="246"/>
      <w:r w:rsidRPr="00034FF8">
        <w:rPr>
          <w:rFonts w:ascii="Calibri" w:eastAsia="Calibri" w:hAnsi="Calibri" w:cs="Calibri"/>
          <w:b w:val="0"/>
          <w:i w:val="0"/>
          <w:sz w:val="24"/>
        </w:rPr>
        <w:t>国立漫画館、法整備で推進【</w:t>
      </w:r>
      <w:r w:rsidRPr="00034FF8">
        <w:rPr>
          <w:rFonts w:ascii="Calibri" w:eastAsia="Calibri" w:hAnsi="Calibri" w:cs="Calibri"/>
          <w:b w:val="0"/>
          <w:i w:val="0"/>
          <w:sz w:val="24"/>
        </w:rPr>
        <w:t>2017</w:t>
      </w:r>
      <w:r w:rsidRPr="00034FF8">
        <w:rPr>
          <w:rFonts w:ascii="Calibri" w:eastAsia="Calibri" w:hAnsi="Calibri" w:cs="Calibri"/>
          <w:b w:val="0"/>
          <w:i w:val="0"/>
          <w:sz w:val="24"/>
        </w:rPr>
        <w:t>年</w:t>
      </w:r>
      <w:r w:rsidRPr="00034FF8">
        <w:rPr>
          <w:rFonts w:ascii="Calibri" w:eastAsia="Calibri" w:hAnsi="Calibri" w:cs="Calibri"/>
          <w:b w:val="0"/>
          <w:i w:val="0"/>
          <w:sz w:val="24"/>
        </w:rPr>
        <w:t>5</w:t>
      </w:r>
      <w:r w:rsidRPr="00034FF8">
        <w:rPr>
          <w:rFonts w:ascii="Calibri" w:eastAsia="Calibri" w:hAnsi="Calibri" w:cs="Calibri"/>
          <w:b w:val="0"/>
          <w:i w:val="0"/>
          <w:sz w:val="24"/>
        </w:rPr>
        <w:t>月</w:t>
      </w:r>
      <w:r w:rsidRPr="00034FF8">
        <w:rPr>
          <w:rFonts w:ascii="Calibri" w:eastAsia="Calibri" w:hAnsi="Calibri" w:cs="Calibri"/>
          <w:b w:val="0"/>
          <w:i w:val="0"/>
          <w:sz w:val="24"/>
        </w:rPr>
        <w:t>15</w:t>
      </w:r>
      <w:r w:rsidRPr="00034FF8">
        <w:rPr>
          <w:rFonts w:ascii="Calibri" w:eastAsia="Calibri" w:hAnsi="Calibri" w:cs="Calibri"/>
          <w:b w:val="0"/>
          <w:i w:val="0"/>
          <w:sz w:val="24"/>
        </w:rPr>
        <w:t>日】</w:t>
      </w:r>
      <w:bookmarkEnd w:id="247"/>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48" w:name="____________________________________3"/>
      <w:bookmarkStart w:id="249" w:name="_Toc482716686"/>
      <w:bookmarkEnd w:id="248"/>
      <w:r w:rsidRPr="00034FF8">
        <w:rPr>
          <w:rFonts w:ascii="Calibri" w:eastAsia="Calibri" w:hAnsi="Calibri" w:cs="Calibri"/>
          <w:b w:val="0"/>
          <w:sz w:val="24"/>
        </w:rPr>
        <w:t>自民党のクールジャパン戦略推進特命委員会のプロジェクトチーム（ＰＴ）</w:t>
      </w:r>
      <w:bookmarkEnd w:id="249"/>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250" w:name="____________________10"/>
      <w:bookmarkEnd w:id="250"/>
      <w:r w:rsidRPr="00034FF8">
        <w:rPr>
          <w:rFonts w:ascii="Calibri" w:eastAsia="Calibri" w:hAnsi="Calibri" w:cs="Calibri"/>
          <w:b w:val="0"/>
          <w:sz w:val="24"/>
        </w:rPr>
        <w:t>ＭＡＮＧＡナショナル・センター構想」</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r w:rsidRPr="00034FF8">
        <w:rPr>
          <w:rFonts w:ascii="Calibri" w:eastAsia="Calibri" w:hAnsi="Calibri" w:cs="Calibri"/>
          <w:b w:val="0"/>
          <w:sz w:val="24"/>
        </w:rPr>
        <w:t>漫画やアニメの原画を収集、保存する国立の新施設建設を法整備で推進する方針を決めた</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251" w:name="_____________________________________2"/>
      <w:bookmarkEnd w:id="251"/>
      <w:r w:rsidRPr="00034FF8">
        <w:rPr>
          <w:rFonts w:ascii="Calibri" w:eastAsia="Calibri" w:hAnsi="Calibri" w:cs="Calibri"/>
          <w:b w:val="0"/>
          <w:sz w:val="24"/>
        </w:rPr>
        <w:t>政府の経済財政運営の指針「骨太方針」に盛り込んで２０２０年開館を目指す</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r w:rsidRPr="00034FF8">
        <w:rPr>
          <w:rFonts w:ascii="Calibri" w:eastAsia="Calibri" w:hAnsi="Calibri" w:cs="Calibri"/>
          <w:b w:val="0"/>
          <w:sz w:val="24"/>
        </w:rPr>
        <w:t>新施設を国立国会図書館の支部に位置付けると規</w:t>
      </w:r>
      <w:r w:rsidRPr="00034FF8">
        <w:rPr>
          <w:rFonts w:ascii="Calibri" w:eastAsia="Calibri" w:hAnsi="Calibri" w:cs="Calibri"/>
          <w:b w:val="0"/>
          <w:sz w:val="24"/>
        </w:rPr>
        <w:t>定。漫画やアニメに携わる人材育成機能を持たせる。一定期間の財政措置を国に義務付ける。</w:t>
      </w:r>
    </w:p>
    <w:p w:rsidR="00A77B3E" w:rsidRPr="00034FF8" w:rsidRDefault="00034FF8" w:rsidP="00034FF8">
      <w:pPr>
        <w:pStyle w:val="1"/>
        <w:keepNext w:val="0"/>
        <w:numPr>
          <w:ilvl w:val="0"/>
          <w:numId w:val="1"/>
        </w:numPr>
        <w:tabs>
          <w:tab w:val="clear" w:pos="0"/>
        </w:tabs>
        <w:spacing w:before="0" w:after="0"/>
        <w:ind w:left="0" w:firstLine="0"/>
        <w:rPr>
          <w:rFonts w:ascii="Calibri" w:eastAsia="Calibri" w:hAnsi="Calibri" w:cs="Calibri"/>
          <w:b w:val="0"/>
          <w:sz w:val="24"/>
        </w:rPr>
      </w:pPr>
      <w:bookmarkStart w:id="252" w:name="_____________14"/>
      <w:bookmarkStart w:id="253" w:name="_Toc482716687"/>
      <w:bookmarkEnd w:id="252"/>
      <w:r w:rsidRPr="00034FF8">
        <w:rPr>
          <w:rFonts w:ascii="Calibri" w:eastAsia="Calibri" w:hAnsi="Calibri" w:cs="Calibri"/>
          <w:b w:val="0"/>
          <w:sz w:val="28"/>
        </w:rPr>
        <w:t>電子書籍・電子雑誌関連</w:t>
      </w:r>
      <w:bookmarkEnd w:id="253"/>
    </w:p>
    <w:p w:rsidR="00A77B3E" w:rsidRPr="00034FF8" w:rsidRDefault="00034FF8" w:rsidP="00034FF8">
      <w:pPr>
        <w:pStyle w:val="2"/>
        <w:keepNext w:val="0"/>
        <w:numPr>
          <w:ilvl w:val="1"/>
          <w:numId w:val="1"/>
        </w:numPr>
        <w:tabs>
          <w:tab w:val="clear" w:pos="0"/>
        </w:tabs>
        <w:spacing w:before="0" w:after="0"/>
        <w:ind w:left="200" w:firstLine="0"/>
        <w:rPr>
          <w:rFonts w:ascii="Calibri" w:eastAsia="Calibri" w:hAnsi="Calibri" w:cs="Calibri"/>
          <w:b w:val="0"/>
          <w:i w:val="0"/>
        </w:rPr>
      </w:pPr>
      <w:bookmarkStart w:id="254" w:name="__________JEPA_"/>
      <w:bookmarkStart w:id="255" w:name="_Toc482716688"/>
      <w:bookmarkEnd w:id="254"/>
      <w:r w:rsidRPr="00034FF8">
        <w:rPr>
          <w:rFonts w:ascii="Calibri" w:eastAsia="Calibri" w:hAnsi="Calibri" w:cs="Calibri"/>
          <w:b w:val="0"/>
          <w:i w:val="0"/>
          <w:sz w:val="24"/>
        </w:rPr>
        <w:t>日本電子出版協会（</w:t>
      </w:r>
      <w:r w:rsidRPr="00034FF8">
        <w:rPr>
          <w:rFonts w:ascii="Calibri" w:eastAsia="Calibri" w:hAnsi="Calibri" w:cs="Calibri"/>
          <w:b w:val="0"/>
          <w:i w:val="0"/>
          <w:sz w:val="24"/>
        </w:rPr>
        <w:t>JEPA</w:t>
      </w:r>
      <w:r w:rsidRPr="00034FF8">
        <w:rPr>
          <w:rFonts w:ascii="Calibri" w:eastAsia="Calibri" w:hAnsi="Calibri" w:cs="Calibri"/>
          <w:b w:val="0"/>
          <w:i w:val="0"/>
          <w:sz w:val="24"/>
        </w:rPr>
        <w:t>）</w:t>
      </w:r>
      <w:bookmarkEnd w:id="255"/>
    </w:p>
    <w:p w:rsidR="00A77B3E" w:rsidRPr="00034FF8" w:rsidRDefault="00034FF8" w:rsidP="00034FF8">
      <w:pPr>
        <w:pStyle w:val="3"/>
        <w:keepNext w:val="0"/>
        <w:numPr>
          <w:ilvl w:val="2"/>
          <w:numId w:val="1"/>
        </w:numPr>
        <w:tabs>
          <w:tab w:val="clear" w:pos="0"/>
        </w:tabs>
        <w:spacing w:before="0" w:after="0"/>
        <w:ind w:left="400" w:firstLine="0"/>
        <w:rPr>
          <w:rFonts w:ascii="Calibri" w:eastAsia="Calibri" w:hAnsi="Calibri" w:cs="Calibri"/>
          <w:b w:val="0"/>
          <w:sz w:val="24"/>
        </w:rPr>
      </w:pPr>
      <w:bookmarkStart w:id="256" w:name="_Toc482716689"/>
      <w:r w:rsidRPr="00034FF8">
        <w:rPr>
          <w:rFonts w:ascii="Calibri" w:eastAsia="Calibri" w:hAnsi="Calibri" w:cs="Calibri"/>
          <w:b w:val="0"/>
          <w:sz w:val="24"/>
        </w:rPr>
        <w:t>国立国会図書館による有償の電子書籍・電子雑誌等の収集と閲覧提供についての提案【</w:t>
      </w:r>
      <w:r w:rsidRPr="00034FF8">
        <w:rPr>
          <w:rFonts w:ascii="Calibri" w:eastAsia="Calibri" w:hAnsi="Calibri" w:cs="Calibri"/>
          <w:b w:val="0"/>
          <w:sz w:val="24"/>
        </w:rPr>
        <w:t>2017</w:t>
      </w:r>
      <w:r w:rsidRPr="00034FF8">
        <w:rPr>
          <w:rFonts w:ascii="Calibri" w:eastAsia="Calibri" w:hAnsi="Calibri" w:cs="Calibri"/>
          <w:b w:val="0"/>
          <w:sz w:val="24"/>
        </w:rPr>
        <w:t>年</w:t>
      </w:r>
      <w:r w:rsidRPr="00034FF8">
        <w:rPr>
          <w:rFonts w:ascii="Calibri" w:eastAsia="Calibri" w:hAnsi="Calibri" w:cs="Calibri"/>
          <w:b w:val="0"/>
          <w:sz w:val="24"/>
        </w:rPr>
        <w:t>3</w:t>
      </w:r>
      <w:r w:rsidRPr="00034FF8">
        <w:rPr>
          <w:rFonts w:ascii="Calibri" w:eastAsia="Calibri" w:hAnsi="Calibri" w:cs="Calibri"/>
          <w:b w:val="0"/>
          <w:sz w:val="24"/>
        </w:rPr>
        <w:t>月</w:t>
      </w:r>
      <w:r w:rsidRPr="00034FF8">
        <w:rPr>
          <w:rFonts w:ascii="Calibri" w:eastAsia="Calibri" w:hAnsi="Calibri" w:cs="Calibri"/>
          <w:b w:val="0"/>
          <w:sz w:val="24"/>
        </w:rPr>
        <w:t>24</w:t>
      </w:r>
      <w:r w:rsidRPr="00034FF8">
        <w:rPr>
          <w:rFonts w:ascii="Calibri" w:eastAsia="Calibri" w:hAnsi="Calibri" w:cs="Calibri"/>
          <w:b w:val="0"/>
          <w:sz w:val="24"/>
        </w:rPr>
        <w:t>日</w:t>
      </w:r>
      <w:r w:rsidRPr="00034FF8">
        <w:rPr>
          <w:rFonts w:ascii="Calibri" w:eastAsia="Calibri" w:hAnsi="Calibri" w:cs="Calibri"/>
          <w:b w:val="0"/>
          <w:sz w:val="24"/>
        </w:rPr>
        <w:t>JEPA</w:t>
      </w:r>
      <w:r w:rsidRPr="00034FF8">
        <w:rPr>
          <w:rFonts w:ascii="Calibri" w:eastAsia="Calibri" w:hAnsi="Calibri" w:cs="Calibri"/>
          <w:b w:val="0"/>
          <w:sz w:val="24"/>
        </w:rPr>
        <w:t>】</w:t>
      </w:r>
      <w:bookmarkEnd w:id="256"/>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r w:rsidRPr="00034FF8">
        <w:rPr>
          <w:rFonts w:ascii="Calibri" w:eastAsia="Calibri" w:hAnsi="Calibri" w:cs="Calibri"/>
          <w:b w:val="0"/>
          <w:sz w:val="24"/>
        </w:rPr>
        <w:t>日本の文化的資産であるデジタル資料を永久に保管する機能と、国民の知る権利を担保する機能を分けて捉え、前者は出版者が義務として無償で</w:t>
      </w:r>
      <w:r w:rsidRPr="00034FF8">
        <w:rPr>
          <w:rFonts w:ascii="Calibri" w:eastAsia="Calibri" w:hAnsi="Calibri" w:cs="Calibri"/>
          <w:b w:val="0"/>
          <w:sz w:val="24"/>
        </w:rPr>
        <w:t>NDL</w:t>
      </w:r>
      <w:r w:rsidRPr="00034FF8">
        <w:rPr>
          <w:rFonts w:ascii="Calibri" w:eastAsia="Calibri" w:hAnsi="Calibri" w:cs="Calibri"/>
          <w:b w:val="0"/>
          <w:sz w:val="24"/>
        </w:rPr>
        <w:t>に納入するものとし、後者は出版者が</w:t>
      </w:r>
      <w:r w:rsidRPr="00034FF8">
        <w:rPr>
          <w:rFonts w:ascii="Calibri" w:eastAsia="Calibri" w:hAnsi="Calibri" w:cs="Calibri"/>
          <w:b w:val="0"/>
          <w:sz w:val="24"/>
        </w:rPr>
        <w:t>NDL</w:t>
      </w:r>
      <w:r w:rsidRPr="00034FF8">
        <w:rPr>
          <w:rFonts w:ascii="Calibri" w:eastAsia="Calibri" w:hAnsi="Calibri" w:cs="Calibri"/>
          <w:b w:val="0"/>
          <w:sz w:val="24"/>
        </w:rPr>
        <w:t>にサービスとして有償で提供するものとします</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257" w:name="____________4"/>
      <w:bookmarkEnd w:id="257"/>
      <w:r w:rsidRPr="00034FF8">
        <w:rPr>
          <w:rFonts w:ascii="Calibri" w:eastAsia="Calibri" w:hAnsi="Calibri" w:cs="Calibri"/>
          <w:b w:val="0"/>
          <w:sz w:val="24"/>
        </w:rPr>
        <w:t>資料の収集について</w:t>
      </w:r>
      <w:r w:rsidRPr="00034FF8">
        <w:rPr>
          <w:rFonts w:ascii="Calibri" w:eastAsia="Calibri" w:hAnsi="Calibri" w:cs="Calibri"/>
          <w:b w:val="0"/>
          <w:sz w:val="24"/>
        </w:rPr>
        <w:t xml:space="preserve"> </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258" w:name="_______NDL___________________DRM________"/>
      <w:bookmarkEnd w:id="258"/>
      <w:r w:rsidRPr="00034FF8">
        <w:rPr>
          <w:rFonts w:ascii="Calibri" w:eastAsia="Calibri" w:hAnsi="Calibri" w:cs="Calibri"/>
          <w:b w:val="0"/>
          <w:i w:val="0"/>
          <w:sz w:val="24"/>
        </w:rPr>
        <w:t>各出版者は</w:t>
      </w:r>
      <w:r w:rsidRPr="00034FF8">
        <w:rPr>
          <w:rFonts w:ascii="Calibri" w:eastAsia="Calibri" w:hAnsi="Calibri" w:cs="Calibri"/>
          <w:b w:val="0"/>
          <w:i w:val="0"/>
          <w:sz w:val="24"/>
        </w:rPr>
        <w:t xml:space="preserve"> NDL </w:t>
      </w:r>
      <w:r w:rsidRPr="00034FF8">
        <w:rPr>
          <w:rFonts w:ascii="Calibri" w:eastAsia="Calibri" w:hAnsi="Calibri" w:cs="Calibri"/>
          <w:b w:val="0"/>
          <w:i w:val="0"/>
          <w:sz w:val="24"/>
        </w:rPr>
        <w:t>に対し、電子配信を行う全ての資料の</w:t>
      </w:r>
      <w:r w:rsidRPr="00034FF8">
        <w:rPr>
          <w:rFonts w:ascii="Calibri" w:eastAsia="Calibri" w:hAnsi="Calibri" w:cs="Calibri"/>
          <w:b w:val="0"/>
          <w:i w:val="0"/>
          <w:sz w:val="24"/>
        </w:rPr>
        <w:t xml:space="preserve"> DRM </w:t>
      </w:r>
      <w:r w:rsidRPr="00034FF8">
        <w:rPr>
          <w:rFonts w:ascii="Calibri" w:eastAsia="Calibri" w:hAnsi="Calibri" w:cs="Calibri"/>
          <w:b w:val="0"/>
          <w:i w:val="0"/>
          <w:sz w:val="24"/>
        </w:rPr>
        <w:t>の無い汎用的形式のデータを、無償にて納入する</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義務を負います。</w:t>
      </w:r>
      <w:r w:rsidRPr="00034FF8">
        <w:rPr>
          <w:rFonts w:ascii="Calibri" w:eastAsia="Calibri" w:hAnsi="Calibri" w:cs="Calibri"/>
          <w:b w:val="0"/>
          <w:i w:val="0"/>
          <w:sz w:val="24"/>
        </w:rPr>
        <w:t xml:space="preserve">NDL </w:t>
      </w:r>
      <w:r w:rsidRPr="00034FF8">
        <w:rPr>
          <w:rFonts w:ascii="Calibri" w:eastAsia="Calibri" w:hAnsi="Calibri" w:cs="Calibri"/>
          <w:b w:val="0"/>
          <w:i w:val="0"/>
          <w:sz w:val="24"/>
        </w:rPr>
        <w:t>は納入されたデータを、商業的な配信が停止されるか著作権が消滅するまでは、館内閲</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覧を含めて一切開示することなく、後世のためにダークアーカイブとして保管します。また、</w:t>
      </w:r>
      <w:r w:rsidRPr="00034FF8">
        <w:rPr>
          <w:rFonts w:ascii="Calibri" w:eastAsia="Calibri" w:hAnsi="Calibri" w:cs="Calibri"/>
          <w:b w:val="0"/>
          <w:i w:val="0"/>
          <w:sz w:val="24"/>
        </w:rPr>
        <w:t xml:space="preserve">NDL </w:t>
      </w:r>
      <w:r w:rsidRPr="00034FF8">
        <w:rPr>
          <w:rFonts w:ascii="Calibri" w:eastAsia="Calibri" w:hAnsi="Calibri" w:cs="Calibri"/>
          <w:b w:val="0"/>
          <w:i w:val="0"/>
          <w:sz w:val="24"/>
        </w:rPr>
        <w:t>は、同デー</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タをナビゲーションに活用し、公開されている資料への効果的な誘導を実現します。</w:t>
      </w:r>
      <w:r w:rsidRPr="00034FF8">
        <w:rPr>
          <w:rFonts w:ascii="Calibri" w:eastAsia="Calibri" w:hAnsi="Calibri" w:cs="Calibri"/>
          <w:b w:val="0"/>
          <w:i w:val="0"/>
          <w:sz w:val="24"/>
        </w:rPr>
        <w:t xml:space="preserve"> </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259" w:name="______________4"/>
      <w:bookmarkEnd w:id="259"/>
      <w:r w:rsidRPr="00034FF8">
        <w:rPr>
          <w:rFonts w:ascii="Calibri" w:eastAsia="Calibri" w:hAnsi="Calibri" w:cs="Calibri"/>
          <w:b w:val="0"/>
          <w:sz w:val="24"/>
        </w:rPr>
        <w:t>資料の館内閲覧について</w:t>
      </w:r>
      <w:r w:rsidRPr="00034FF8">
        <w:rPr>
          <w:rFonts w:ascii="Calibri" w:eastAsia="Calibri" w:hAnsi="Calibri" w:cs="Calibri"/>
          <w:b w:val="0"/>
          <w:sz w:val="24"/>
        </w:rPr>
        <w:t xml:space="preserve"> </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260" w:name="_NDL____________________________________"/>
      <w:bookmarkEnd w:id="260"/>
      <w:r w:rsidRPr="00034FF8">
        <w:rPr>
          <w:rFonts w:ascii="Calibri" w:eastAsia="Calibri" w:hAnsi="Calibri" w:cs="Calibri"/>
          <w:b w:val="0"/>
          <w:i w:val="0"/>
          <w:sz w:val="24"/>
        </w:rPr>
        <w:lastRenderedPageBreak/>
        <w:t xml:space="preserve">NDL </w:t>
      </w:r>
      <w:r w:rsidRPr="00034FF8">
        <w:rPr>
          <w:rFonts w:ascii="Calibri" w:eastAsia="Calibri" w:hAnsi="Calibri" w:cs="Calibri"/>
          <w:b w:val="0"/>
          <w:i w:val="0"/>
          <w:sz w:val="24"/>
        </w:rPr>
        <w:t>は、各出版者と話し合い、適正な価格と条件で利用契約を締結し、出版社あるいは配信業者を通して上</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記の資料を</w:t>
      </w:r>
      <w:r w:rsidRPr="00034FF8">
        <w:rPr>
          <w:rFonts w:ascii="Calibri" w:eastAsia="Calibri" w:hAnsi="Calibri" w:cs="Calibri"/>
          <w:b w:val="0"/>
          <w:i w:val="0"/>
          <w:sz w:val="24"/>
        </w:rPr>
        <w:t xml:space="preserve"> NDL </w:t>
      </w:r>
      <w:r w:rsidRPr="00034FF8">
        <w:rPr>
          <w:rFonts w:ascii="Calibri" w:eastAsia="Calibri" w:hAnsi="Calibri" w:cs="Calibri"/>
          <w:b w:val="0"/>
          <w:i w:val="0"/>
          <w:sz w:val="24"/>
        </w:rPr>
        <w:t>館内での閲覧に提供します。</w:t>
      </w:r>
      <w:r w:rsidRPr="00034FF8">
        <w:rPr>
          <w:rFonts w:ascii="Calibri" w:eastAsia="Calibri" w:hAnsi="Calibri" w:cs="Calibri"/>
          <w:b w:val="0"/>
          <w:i w:val="0"/>
          <w:sz w:val="24"/>
        </w:rPr>
        <w:t xml:space="preserve"> </w:t>
      </w:r>
    </w:p>
    <w:p w:rsidR="00A77B3E" w:rsidRPr="00034FF8" w:rsidRDefault="00034FF8" w:rsidP="00034FF8">
      <w:pPr>
        <w:pStyle w:val="4"/>
        <w:keepNext w:val="0"/>
        <w:numPr>
          <w:ilvl w:val="3"/>
          <w:numId w:val="1"/>
        </w:numPr>
        <w:tabs>
          <w:tab w:val="clear" w:pos="0"/>
        </w:tabs>
        <w:spacing w:before="0" w:after="0"/>
        <w:ind w:left="600" w:firstLine="0"/>
        <w:rPr>
          <w:rFonts w:ascii="Calibri" w:eastAsia="Calibri" w:hAnsi="Calibri" w:cs="Calibri"/>
          <w:b w:val="0"/>
          <w:sz w:val="24"/>
        </w:rPr>
      </w:pPr>
      <w:bookmarkStart w:id="261" w:name="___________7"/>
      <w:bookmarkEnd w:id="261"/>
      <w:r w:rsidRPr="00034FF8">
        <w:rPr>
          <w:rFonts w:ascii="Calibri" w:eastAsia="Calibri" w:hAnsi="Calibri" w:cs="Calibri"/>
          <w:b w:val="0"/>
          <w:sz w:val="24"/>
        </w:rPr>
        <w:t>本提案の目的・狙い</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 xml:space="preserve"> </w:t>
      </w:r>
      <w:r w:rsidRPr="00034FF8">
        <w:rPr>
          <w:rFonts w:ascii="Calibri" w:eastAsia="Calibri" w:hAnsi="Calibri" w:cs="Calibri"/>
          <w:b w:val="0"/>
          <w:i w:val="0"/>
          <w:sz w:val="24"/>
        </w:rPr>
        <w:t>・保管されたデータはどこにも開示されないことが担保されるため、各出版者の了解が得やすい。また、論議</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のある代償金が不要となり、無料で収集可能。</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262" w:name="________________DRM_____________________"/>
      <w:bookmarkEnd w:id="262"/>
      <w:r w:rsidRPr="00034FF8">
        <w:rPr>
          <w:rFonts w:ascii="Calibri" w:eastAsia="Calibri" w:hAnsi="Calibri" w:cs="Calibri"/>
          <w:b w:val="0"/>
          <w:i w:val="0"/>
          <w:sz w:val="24"/>
        </w:rPr>
        <w:t xml:space="preserve"> </w:t>
      </w:r>
      <w:r w:rsidRPr="00034FF8">
        <w:rPr>
          <w:rFonts w:ascii="Calibri" w:eastAsia="Calibri" w:hAnsi="Calibri" w:cs="Calibri"/>
          <w:b w:val="0"/>
          <w:i w:val="0"/>
          <w:sz w:val="24"/>
        </w:rPr>
        <w:t>・配信用の専用形式ではなく</w:t>
      </w:r>
      <w:r w:rsidRPr="00034FF8">
        <w:rPr>
          <w:rFonts w:ascii="Calibri" w:eastAsia="Calibri" w:hAnsi="Calibri" w:cs="Calibri"/>
          <w:b w:val="0"/>
          <w:i w:val="0"/>
          <w:sz w:val="24"/>
        </w:rPr>
        <w:t xml:space="preserve"> DRM </w:t>
      </w:r>
      <w:r w:rsidRPr="00034FF8">
        <w:rPr>
          <w:rFonts w:ascii="Calibri" w:eastAsia="Calibri" w:hAnsi="Calibri" w:cs="Calibri"/>
          <w:b w:val="0"/>
          <w:i w:val="0"/>
          <w:sz w:val="24"/>
        </w:rPr>
        <w:t>などがない汎用形式で保管するため、技術環境が大きく変わる後世において</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も閲覧が担保される。また、</w:t>
      </w:r>
      <w:r w:rsidRPr="00034FF8">
        <w:rPr>
          <w:rFonts w:ascii="Calibri" w:eastAsia="Calibri" w:hAnsi="Calibri" w:cs="Calibri"/>
          <w:b w:val="0"/>
          <w:i w:val="0"/>
          <w:sz w:val="24"/>
        </w:rPr>
        <w:t xml:space="preserve">NDL </w:t>
      </w:r>
      <w:r w:rsidRPr="00034FF8">
        <w:rPr>
          <w:rFonts w:ascii="Calibri" w:eastAsia="Calibri" w:hAnsi="Calibri" w:cs="Calibri"/>
          <w:b w:val="0"/>
          <w:i w:val="0"/>
          <w:sz w:val="24"/>
        </w:rPr>
        <w:t>管理下の設備により確実に保管が可能。</w:t>
      </w:r>
      <w:r w:rsidRPr="00034FF8">
        <w:rPr>
          <w:rFonts w:ascii="Calibri" w:eastAsia="Calibri" w:hAnsi="Calibri" w:cs="Calibri"/>
          <w:b w:val="0"/>
          <w:i w:val="0"/>
          <w:sz w:val="24"/>
        </w:rPr>
        <w:t xml:space="preserve"> </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・閲覧におい</w:t>
      </w:r>
      <w:r w:rsidRPr="00034FF8">
        <w:rPr>
          <w:rFonts w:ascii="Calibri" w:eastAsia="Calibri" w:hAnsi="Calibri" w:cs="Calibri"/>
          <w:b w:val="0"/>
          <w:i w:val="0"/>
          <w:sz w:val="24"/>
        </w:rPr>
        <w:t>ては、各資料に適した機能（検索・リンクなど）や表現（動画・音声など）が可能。</w:t>
      </w:r>
      <w:r w:rsidRPr="00034FF8">
        <w:rPr>
          <w:rFonts w:ascii="Calibri" w:eastAsia="Calibri" w:hAnsi="Calibri" w:cs="Calibri"/>
          <w:b w:val="0"/>
          <w:i w:val="0"/>
          <w:sz w:val="24"/>
        </w:rPr>
        <w:t xml:space="preserve"> </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r w:rsidRPr="00034FF8">
        <w:rPr>
          <w:rFonts w:ascii="Calibri" w:eastAsia="Calibri" w:hAnsi="Calibri" w:cs="Calibri"/>
          <w:b w:val="0"/>
          <w:i w:val="0"/>
          <w:sz w:val="24"/>
        </w:rPr>
        <w:t>・ナビゲーションにおいては、これまで不可能だった全資料の全文検索を含む様々な検索が可能となり、文化</w:t>
      </w:r>
      <w:r w:rsidRPr="00034FF8">
        <w:rPr>
          <w:rFonts w:ascii="Calibri" w:eastAsia="Calibri" w:hAnsi="Calibri" w:cs="Calibri"/>
          <w:b w:val="0"/>
          <w:i w:val="0"/>
          <w:sz w:val="24"/>
        </w:rPr>
        <w:t xml:space="preserve"> </w:t>
      </w:r>
      <w:r w:rsidRPr="00034FF8">
        <w:rPr>
          <w:rFonts w:ascii="Calibri" w:eastAsia="Calibri" w:hAnsi="Calibri" w:cs="Calibri"/>
          <w:b w:val="0"/>
          <w:i w:val="0"/>
          <w:sz w:val="24"/>
        </w:rPr>
        <w:t>的資産の発見が高度に実現する。</w:t>
      </w:r>
    </w:p>
    <w:p w:rsidR="00A77B3E" w:rsidRPr="00034FF8" w:rsidRDefault="00034FF8" w:rsidP="00034FF8">
      <w:pPr>
        <w:pStyle w:val="5"/>
        <w:numPr>
          <w:ilvl w:val="4"/>
          <w:numId w:val="1"/>
        </w:numPr>
        <w:tabs>
          <w:tab w:val="clear" w:pos="0"/>
        </w:tabs>
        <w:spacing w:before="0" w:after="0"/>
        <w:ind w:left="800" w:firstLine="0"/>
        <w:rPr>
          <w:rFonts w:ascii="Calibri" w:eastAsia="Calibri" w:hAnsi="Calibri" w:cs="Calibri"/>
          <w:b w:val="0"/>
          <w:i w:val="0"/>
          <w:sz w:val="24"/>
        </w:rPr>
      </w:pPr>
      <w:bookmarkStart w:id="263" w:name="_________NDL_______________________"/>
      <w:bookmarkEnd w:id="263"/>
      <w:r w:rsidRPr="00034FF8">
        <w:rPr>
          <w:rFonts w:ascii="Calibri" w:eastAsia="Calibri" w:hAnsi="Calibri" w:cs="Calibri"/>
          <w:b w:val="0"/>
          <w:i w:val="0"/>
          <w:sz w:val="24"/>
        </w:rPr>
        <w:t xml:space="preserve"> </w:t>
      </w:r>
      <w:r w:rsidRPr="00034FF8">
        <w:rPr>
          <w:rFonts w:ascii="Calibri" w:eastAsia="Calibri" w:hAnsi="Calibri" w:cs="Calibri"/>
          <w:b w:val="0"/>
          <w:i w:val="0"/>
          <w:sz w:val="24"/>
        </w:rPr>
        <w:t>・結果として、</w:t>
      </w:r>
      <w:r w:rsidRPr="00034FF8">
        <w:rPr>
          <w:rFonts w:ascii="Calibri" w:eastAsia="Calibri" w:hAnsi="Calibri" w:cs="Calibri"/>
          <w:b w:val="0"/>
          <w:i w:val="0"/>
          <w:sz w:val="24"/>
        </w:rPr>
        <w:t xml:space="preserve">NDL </w:t>
      </w:r>
      <w:r w:rsidRPr="00034FF8">
        <w:rPr>
          <w:rFonts w:ascii="Calibri" w:eastAsia="Calibri" w:hAnsi="Calibri" w:cs="Calibri"/>
          <w:b w:val="0"/>
          <w:i w:val="0"/>
          <w:sz w:val="24"/>
        </w:rPr>
        <w:t>による保管と閲覧の双方が強力に推進される。</w:t>
      </w:r>
      <w:r w:rsidRPr="00034FF8">
        <w:rPr>
          <w:rFonts w:ascii="Calibri" w:eastAsia="Calibri" w:hAnsi="Calibri" w:cs="Calibri"/>
          <w:b w:val="0"/>
          <w:i w:val="0"/>
          <w:sz w:val="24"/>
        </w:rPr>
        <w:t xml:space="preserve"> </w:t>
      </w:r>
    </w:p>
    <w:sectPr w:rsidR="00A77B3E" w:rsidRPr="00034FF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034FF8">
      <w:r>
        <w:separator/>
      </w:r>
    </w:p>
  </w:endnote>
  <w:endnote w:type="continuationSeparator" w:id="0">
    <w:p w:rsidR="00000000" w:rsidRDefault="00034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E24" w:rsidRDefault="00034FF8">
    <w:pPr>
      <w:jc w:val="center"/>
    </w:pPr>
    <w:r>
      <w:fldChar w:fldCharType="begin"/>
    </w:r>
    <w:r>
      <w:instrText>PAGE</w:instrText>
    </w:r>
    <w:r>
      <w:fldChar w:fldCharType="separate"/>
    </w:r>
    <w:r>
      <w:rPr>
        <w:noProof/>
      </w:rPr>
      <w:t>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034FF8">
      <w:r>
        <w:separator/>
      </w:r>
    </w:p>
  </w:footnote>
  <w:footnote w:type="continuationSeparator" w:id="0">
    <w:p w:rsidR="00000000" w:rsidRDefault="00034F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0"/>
        </w:tabs>
        <w:ind w:left="360" w:hanging="360"/>
      </w:pPr>
      <w:rPr>
        <w:rFonts w:ascii="Calibri" w:eastAsia="Calibri" w:hAnsi="Calibri" w:cs="Calibri"/>
        <w:i w:val="0"/>
        <w:sz w:val="28"/>
      </w:rPr>
    </w:lvl>
    <w:lvl w:ilvl="1">
      <w:start w:val="1"/>
      <w:numFmt w:val="decimal"/>
      <w:lvlText w:val="%1.%2."/>
      <w:lvlJc w:val="left"/>
      <w:pPr>
        <w:tabs>
          <w:tab w:val="num" w:pos="0"/>
        </w:tabs>
        <w:ind w:left="792" w:hanging="432"/>
      </w:pPr>
      <w:rPr>
        <w:rFonts w:ascii="Calibri" w:eastAsia="Calibri" w:hAnsi="Calibri" w:cs="Calibri"/>
        <w:i w:val="0"/>
        <w:sz w:val="24"/>
      </w:rPr>
    </w:lvl>
    <w:lvl w:ilvl="2">
      <w:start w:val="1"/>
      <w:numFmt w:val="decimal"/>
      <w:lvlText w:val="%1.%2.%3."/>
      <w:lvlJc w:val="left"/>
      <w:pPr>
        <w:tabs>
          <w:tab w:val="num" w:pos="0"/>
        </w:tabs>
        <w:ind w:left="1224" w:hanging="504"/>
      </w:pPr>
      <w:rPr>
        <w:rFonts w:ascii="Calibri" w:eastAsia="Calibri" w:hAnsi="Calibri" w:cs="Calibri"/>
        <w:i w:val="0"/>
        <w:sz w:val="24"/>
      </w:rPr>
    </w:lvl>
    <w:lvl w:ilvl="3">
      <w:start w:val="1"/>
      <w:numFmt w:val="decimal"/>
      <w:lvlText w:val="%1.%2.%3.%4."/>
      <w:lvlJc w:val="left"/>
      <w:pPr>
        <w:tabs>
          <w:tab w:val="num" w:pos="0"/>
        </w:tabs>
        <w:ind w:left="1728" w:hanging="648"/>
      </w:pPr>
      <w:rPr>
        <w:rFonts w:ascii="Calibri" w:eastAsia="Calibri" w:hAnsi="Calibri" w:cs="Calibri"/>
        <w:i w:val="0"/>
        <w:sz w:val="24"/>
      </w:rPr>
    </w:lvl>
    <w:lvl w:ilvl="4">
      <w:start w:val="1"/>
      <w:numFmt w:val="decimal"/>
      <w:lvlText w:val="%1.%2.%3.%4.%5."/>
      <w:lvlJc w:val="left"/>
      <w:pPr>
        <w:tabs>
          <w:tab w:val="num" w:pos="0"/>
        </w:tabs>
        <w:ind w:left="2232" w:hanging="792"/>
      </w:pPr>
      <w:rPr>
        <w:rFonts w:ascii="Calibri" w:eastAsia="Calibri" w:hAnsi="Calibri" w:cs="Calibri"/>
        <w:i w:val="0"/>
        <w:sz w:val="24"/>
      </w:rPr>
    </w:lvl>
    <w:lvl w:ilvl="5">
      <w:start w:val="1"/>
      <w:numFmt w:val="decimal"/>
      <w:lvlText w:val="%1.%2.%3.%4.%5.%6."/>
      <w:lvlJc w:val="left"/>
      <w:pPr>
        <w:tabs>
          <w:tab w:val="num" w:pos="0"/>
        </w:tabs>
        <w:ind w:left="2736" w:hanging="936"/>
      </w:pPr>
      <w:rPr>
        <w:rFonts w:ascii="Calibri" w:eastAsia="Calibri" w:hAnsi="Calibri" w:cs="Calibri"/>
        <w:i w:val="0"/>
        <w:sz w:val="24"/>
      </w:rPr>
    </w:lvl>
    <w:lvl w:ilvl="6">
      <w:start w:val="1"/>
      <w:numFmt w:val="decimal"/>
      <w:lvlText w:val="%1.%2.%3.%4.%5.%6.%7."/>
      <w:lvlJc w:val="left"/>
      <w:pPr>
        <w:tabs>
          <w:tab w:val="num" w:pos="0"/>
        </w:tabs>
        <w:ind w:left="3240" w:hanging="1080"/>
      </w:pPr>
      <w:rPr>
        <w:rFonts w:ascii="Calibri" w:eastAsia="Calibri" w:hAnsi="Calibri" w:cs="Calibri"/>
        <w:i w:val="0"/>
        <w:sz w:val="24"/>
      </w:r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embedSystemFonts/>
  <w:bordersDoNotSurroundHeader/>
  <w:bordersDoNotSurroundFooter/>
  <w:proofState w:spelling="clean" w:grammar="dirty"/>
  <w:doNotTrackMoves/>
  <w:defaultTabStop w:val="20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E24"/>
    <w:rsid w:val="00034FF8"/>
    <w:rsid w:val="00C26E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v:textbox inset="5.85pt,.7pt,5.85pt,.7pt"/>
    </o:shapedefaults>
    <o:shapelayout v:ext="edit">
      <o:idmap v:ext="edit" data="1"/>
    </o:shapelayout>
  </w:shapeDefaults>
  <w:decimalSymbol w:val="."/>
  <w:listSeparator w:val=","/>
  <w15:docId w15:val="{1BE5F09C-C079-466A-9690-EEB735DD6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rPr>
  </w:style>
  <w:style w:type="paragraph" w:styleId="1">
    <w:name w:val="heading 1"/>
    <w:basedOn w:val="a"/>
    <w:next w:val="a"/>
    <w:qFormat/>
    <w:rsid w:val="00EF7B96"/>
    <w:pPr>
      <w:keepNext/>
      <w:spacing w:before="240" w:after="60"/>
      <w:outlineLvl w:val="0"/>
    </w:pPr>
    <w:rPr>
      <w:rFonts w:ascii="Arial" w:hAnsi="Arial" w:cs="Arial"/>
      <w:b/>
      <w:bCs/>
      <w:kern w:val="32"/>
      <w:sz w:val="32"/>
      <w:szCs w:val="32"/>
    </w:rPr>
  </w:style>
  <w:style w:type="paragraph" w:styleId="2">
    <w:name w:val="heading 2"/>
    <w:basedOn w:val="a"/>
    <w:next w:val="a"/>
    <w:qFormat/>
    <w:rsid w:val="00EF7B96"/>
    <w:pPr>
      <w:keepNext/>
      <w:spacing w:before="240" w:after="60"/>
      <w:outlineLvl w:val="1"/>
    </w:pPr>
    <w:rPr>
      <w:rFonts w:ascii="Arial" w:hAnsi="Arial" w:cs="Arial"/>
      <w:b/>
      <w:bCs/>
      <w:i/>
      <w:iCs/>
      <w:sz w:val="28"/>
      <w:szCs w:val="28"/>
    </w:rPr>
  </w:style>
  <w:style w:type="paragraph" w:styleId="3">
    <w:name w:val="heading 3"/>
    <w:basedOn w:val="a"/>
    <w:next w:val="a"/>
    <w:qFormat/>
    <w:rsid w:val="00EF7B96"/>
    <w:pPr>
      <w:keepNext/>
      <w:spacing w:before="240" w:after="60"/>
      <w:outlineLvl w:val="2"/>
    </w:pPr>
    <w:rPr>
      <w:rFonts w:ascii="Arial" w:hAnsi="Arial" w:cs="Arial"/>
      <w:b/>
      <w:bCs/>
      <w:sz w:val="26"/>
      <w:szCs w:val="26"/>
    </w:rPr>
  </w:style>
  <w:style w:type="paragraph" w:styleId="4">
    <w:name w:val="heading 4"/>
    <w:basedOn w:val="a"/>
    <w:next w:val="a"/>
    <w:qFormat/>
    <w:rsid w:val="00EF7B96"/>
    <w:pPr>
      <w:keepNext/>
      <w:spacing w:before="240" w:after="60"/>
      <w:outlineLvl w:val="3"/>
    </w:pPr>
    <w:rPr>
      <w:b/>
      <w:bCs/>
      <w:sz w:val="28"/>
      <w:szCs w:val="28"/>
    </w:rPr>
  </w:style>
  <w:style w:type="paragraph" w:styleId="5">
    <w:name w:val="heading 5"/>
    <w:basedOn w:val="a"/>
    <w:next w:val="a"/>
    <w:qFormat/>
    <w:rsid w:val="00EF7B96"/>
    <w:pPr>
      <w:spacing w:before="240" w:after="60"/>
      <w:outlineLvl w:val="4"/>
    </w:pPr>
    <w:rPr>
      <w:b/>
      <w:bCs/>
      <w:i/>
      <w:iCs/>
      <w:sz w:val="26"/>
      <w:szCs w:val="26"/>
    </w:rPr>
  </w:style>
  <w:style w:type="paragraph" w:styleId="6">
    <w:name w:val="heading 6"/>
    <w:basedOn w:val="a"/>
    <w:next w:val="a"/>
    <w:qFormat/>
    <w:rsid w:val="00EF7B96"/>
    <w:pPr>
      <w:spacing w:before="240" w:after="60"/>
      <w:outlineLvl w:val="5"/>
    </w:pPr>
    <w:rPr>
      <w:b/>
      <w:bCs/>
      <w:sz w:val="22"/>
      <w:szCs w:val="22"/>
    </w:rPr>
  </w:style>
  <w:style w:type="paragraph" w:styleId="7">
    <w:name w:val="heading 7"/>
    <w:basedOn w:val="a"/>
    <w:next w:val="a"/>
    <w:qFormat/>
    <w:rsid w:val="00EF7B96"/>
    <w:pPr>
      <w:spacing w:before="240" w:after="6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rsid w:val="00EF7B96"/>
    <w:pPr>
      <w:spacing w:before="240" w:after="60"/>
      <w:jc w:val="center"/>
      <w:outlineLvl w:val="0"/>
    </w:pPr>
    <w:rPr>
      <w:rFonts w:ascii="Arial" w:hAnsi="Arial" w:cs="Arial"/>
      <w:b/>
      <w:bCs/>
      <w:kern w:val="28"/>
      <w:sz w:val="32"/>
      <w:szCs w:val="32"/>
    </w:rPr>
  </w:style>
  <w:style w:type="character" w:styleId="a4">
    <w:name w:val="Hyperlink"/>
    <w:basedOn w:val="a0"/>
    <w:uiPriority w:val="99"/>
    <w:rsid w:val="00EF7B96"/>
    <w:rPr>
      <w:color w:val="0000FF"/>
      <w:u w:val="single"/>
    </w:rPr>
  </w:style>
  <w:style w:type="paragraph" w:styleId="10">
    <w:name w:val="toc 1"/>
    <w:basedOn w:val="a"/>
    <w:next w:val="a"/>
    <w:autoRedefine/>
    <w:uiPriority w:val="39"/>
    <w:rsid w:val="00805BCE"/>
  </w:style>
  <w:style w:type="paragraph" w:styleId="20">
    <w:name w:val="toc 2"/>
    <w:basedOn w:val="a"/>
    <w:next w:val="a"/>
    <w:autoRedefine/>
    <w:uiPriority w:val="39"/>
    <w:rsid w:val="00805BCE"/>
    <w:pPr>
      <w:ind w:left="240"/>
    </w:pPr>
  </w:style>
  <w:style w:type="paragraph" w:styleId="30">
    <w:name w:val="toc 3"/>
    <w:basedOn w:val="a"/>
    <w:next w:val="a"/>
    <w:autoRedefine/>
    <w:uiPriority w:val="39"/>
    <w:rsid w:val="00805BCE"/>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B3A56-94C3-49D1-B7BD-60CE189AA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9037</Words>
  <Characters>4520</Characters>
  <Application>Microsoft Office Word</Application>
  <DocSecurity>0</DocSecurity>
  <Lines>37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masaki nakayama</cp:lastModifiedBy>
  <cp:revision>2</cp:revision>
  <dcterms:created xsi:type="dcterms:W3CDTF">2017-05-16T07:45:00Z</dcterms:created>
  <dcterms:modified xsi:type="dcterms:W3CDTF">2017-05-16T07:48:00Z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heme">
    <vt:lpwstr>6k9q5iecb4jc63c7v9v9gh9rm3</vt:lpwstr>
  </property>
</Properties>
</file>