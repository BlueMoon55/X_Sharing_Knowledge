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5FBD" w:rsidRDefault="006B1892" w:rsidP="00E35FBD">
      <w:pPr>
        <w:pStyle w:val="a3"/>
        <w:spacing w:before="0" w:after="0"/>
        <w:rPr>
          <w:noProof/>
        </w:rPr>
      </w:pPr>
      <w:bookmarkStart w:id="0" w:name="_Sec02_01CyberSec_Diary"/>
      <w:bookmarkStart w:id="1" w:name="_Toc499883890"/>
      <w:bookmarkStart w:id="2" w:name="_GoBack"/>
      <w:bookmarkEnd w:id="0"/>
      <w:r w:rsidRPr="00E35FBD">
        <w:rPr>
          <w:rFonts w:ascii="Meiryo UI" w:eastAsia="Meiryo UI" w:hAnsi="Meiryo UI" w:cs="Meiryo UI"/>
          <w:b w:val="0"/>
        </w:rPr>
        <w:t>Sec02-01CyberSec Diary</w:t>
      </w:r>
      <w:bookmarkEnd w:id="1"/>
      <w:r w:rsidRPr="00E35FBD">
        <w:rPr>
          <w:rFonts w:ascii="Meiryo UI" w:eastAsia="Meiryo UI" w:hAnsi="Meiryo UI" w:cs="Meiryo UI"/>
          <w:b w:val="0"/>
        </w:rPr>
        <w:fldChar w:fldCharType="begin"/>
      </w:r>
      <w:r w:rsidRPr="00E35FBD">
        <w:rPr>
          <w:rFonts w:ascii="Meiryo UI" w:eastAsia="Meiryo UI" w:hAnsi="Meiryo UI" w:cs="Meiryo UI"/>
          <w:b w:val="0"/>
        </w:rPr>
        <w:instrText>TOC \o "1-3" \h \z \u</w:instrText>
      </w:r>
      <w:r w:rsidRPr="00E35FBD">
        <w:rPr>
          <w:rFonts w:ascii="Meiryo UI" w:eastAsia="Meiryo UI" w:hAnsi="Meiryo UI" w:cs="Meiryo UI"/>
          <w:b w:val="0"/>
        </w:rPr>
        <w:fldChar w:fldCharType="separate"/>
      </w:r>
    </w:p>
    <w:p w:rsidR="00E35FBD" w:rsidRDefault="00E35FBD">
      <w:pPr>
        <w:pStyle w:val="10"/>
        <w:tabs>
          <w:tab w:val="right" w:leader="dot" w:pos="8630"/>
        </w:tabs>
        <w:rPr>
          <w:rFonts w:asciiTheme="minorHAnsi" w:hAnsiTheme="minorHAnsi" w:cstheme="minorBidi"/>
          <w:noProof/>
          <w:kern w:val="2"/>
          <w:sz w:val="21"/>
          <w:szCs w:val="22"/>
        </w:rPr>
      </w:pPr>
      <w:hyperlink w:anchor="_Toc499883890" w:history="1">
        <w:r w:rsidRPr="00801AF8">
          <w:rPr>
            <w:rStyle w:val="a4"/>
            <w:rFonts w:ascii="Meiryo UI" w:eastAsia="Meiryo UI" w:hAnsi="Meiryo UI" w:cs="Meiryo UI"/>
            <w:noProof/>
          </w:rPr>
          <w:t>Sec02-01CyberSec Diary</w:t>
        </w:r>
        <w:r>
          <w:rPr>
            <w:noProof/>
            <w:webHidden/>
          </w:rPr>
          <w:tab/>
        </w:r>
        <w:r>
          <w:rPr>
            <w:noProof/>
            <w:webHidden/>
          </w:rPr>
          <w:fldChar w:fldCharType="begin"/>
        </w:r>
        <w:r>
          <w:rPr>
            <w:noProof/>
            <w:webHidden/>
          </w:rPr>
          <w:instrText xml:space="preserve"> PAGEREF _Toc499883890 \h </w:instrText>
        </w:r>
        <w:r>
          <w:rPr>
            <w:noProof/>
            <w:webHidden/>
          </w:rPr>
        </w:r>
        <w:r>
          <w:rPr>
            <w:noProof/>
            <w:webHidden/>
          </w:rPr>
          <w:fldChar w:fldCharType="separate"/>
        </w:r>
        <w:r>
          <w:rPr>
            <w:noProof/>
            <w:webHidden/>
          </w:rPr>
          <w:t>1</w:t>
        </w:r>
        <w:r>
          <w:rPr>
            <w:noProof/>
            <w:webHidden/>
          </w:rPr>
          <w:fldChar w:fldCharType="end"/>
        </w:r>
      </w:hyperlink>
    </w:p>
    <w:p w:rsidR="00E35FBD" w:rsidRDefault="00E35FBD">
      <w:pPr>
        <w:pStyle w:val="10"/>
        <w:tabs>
          <w:tab w:val="left" w:pos="480"/>
          <w:tab w:val="right" w:leader="dot" w:pos="8630"/>
        </w:tabs>
        <w:rPr>
          <w:rFonts w:asciiTheme="minorHAnsi" w:hAnsiTheme="minorHAnsi" w:cstheme="minorBidi"/>
          <w:noProof/>
          <w:kern w:val="2"/>
          <w:sz w:val="21"/>
          <w:szCs w:val="22"/>
        </w:rPr>
      </w:pPr>
      <w:hyperlink w:anchor="_Toc499883891" w:history="1">
        <w:r w:rsidRPr="00801AF8">
          <w:rPr>
            <w:rStyle w:val="a4"/>
            <w:rFonts w:ascii="Calibri" w:eastAsia="Calibri" w:hAnsi="Calibri" w:cs="Calibri"/>
            <w:noProof/>
          </w:rPr>
          <w:t>1.</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中小企業サイバーセキュリティ対策関連の備忘録</w:t>
        </w:r>
        <w:r>
          <w:rPr>
            <w:noProof/>
            <w:webHidden/>
          </w:rPr>
          <w:tab/>
        </w:r>
        <w:r>
          <w:rPr>
            <w:noProof/>
            <w:webHidden/>
          </w:rPr>
          <w:fldChar w:fldCharType="begin"/>
        </w:r>
        <w:r>
          <w:rPr>
            <w:noProof/>
            <w:webHidden/>
          </w:rPr>
          <w:instrText xml:space="preserve"> PAGEREF _Toc499883891 \h </w:instrText>
        </w:r>
        <w:r>
          <w:rPr>
            <w:noProof/>
            <w:webHidden/>
          </w:rPr>
        </w:r>
        <w:r>
          <w:rPr>
            <w:noProof/>
            <w:webHidden/>
          </w:rPr>
          <w:fldChar w:fldCharType="separate"/>
        </w:r>
        <w:r>
          <w:rPr>
            <w:noProof/>
            <w:webHidden/>
          </w:rPr>
          <w:t>15</w:t>
        </w:r>
        <w:r>
          <w:rPr>
            <w:noProof/>
            <w:webHidden/>
          </w:rPr>
          <w:fldChar w:fldCharType="end"/>
        </w:r>
      </w:hyperlink>
    </w:p>
    <w:p w:rsidR="00E35FBD" w:rsidRDefault="00E35FBD">
      <w:pPr>
        <w:pStyle w:val="20"/>
        <w:tabs>
          <w:tab w:val="left" w:pos="840"/>
          <w:tab w:val="right" w:leader="dot" w:pos="8630"/>
        </w:tabs>
        <w:rPr>
          <w:rFonts w:asciiTheme="minorHAnsi" w:hAnsiTheme="minorHAnsi" w:cstheme="minorBidi"/>
          <w:noProof/>
          <w:kern w:val="2"/>
          <w:sz w:val="21"/>
          <w:szCs w:val="22"/>
        </w:rPr>
      </w:pPr>
      <w:hyperlink w:anchor="_Toc499883892" w:history="1">
        <w:r w:rsidRPr="00801AF8">
          <w:rPr>
            <w:rStyle w:val="a4"/>
            <w:rFonts w:ascii="Calibri" w:eastAsia="Calibri" w:hAnsi="Calibri" w:cs="Calibri"/>
            <w:noProof/>
          </w:rPr>
          <w:t>1.1.</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緊急対応時のピックアップ情報</w:t>
        </w:r>
        <w:r>
          <w:rPr>
            <w:noProof/>
            <w:webHidden/>
          </w:rPr>
          <w:tab/>
        </w:r>
        <w:r>
          <w:rPr>
            <w:noProof/>
            <w:webHidden/>
          </w:rPr>
          <w:fldChar w:fldCharType="begin"/>
        </w:r>
        <w:r>
          <w:rPr>
            <w:noProof/>
            <w:webHidden/>
          </w:rPr>
          <w:instrText xml:space="preserve"> PAGEREF _Toc499883892 \h </w:instrText>
        </w:r>
        <w:r>
          <w:rPr>
            <w:noProof/>
            <w:webHidden/>
          </w:rPr>
        </w:r>
        <w:r>
          <w:rPr>
            <w:noProof/>
            <w:webHidden/>
          </w:rPr>
          <w:fldChar w:fldCharType="separate"/>
        </w:r>
        <w:r>
          <w:rPr>
            <w:noProof/>
            <w:webHidden/>
          </w:rPr>
          <w:t>15</w:t>
        </w:r>
        <w:r>
          <w:rPr>
            <w:noProof/>
            <w:webHidden/>
          </w:rPr>
          <w:fldChar w:fldCharType="end"/>
        </w:r>
      </w:hyperlink>
    </w:p>
    <w:p w:rsidR="00E35FBD" w:rsidRDefault="00E35FBD">
      <w:pPr>
        <w:pStyle w:val="20"/>
        <w:tabs>
          <w:tab w:val="left" w:pos="840"/>
          <w:tab w:val="right" w:leader="dot" w:pos="8630"/>
        </w:tabs>
        <w:rPr>
          <w:rFonts w:asciiTheme="minorHAnsi" w:hAnsiTheme="minorHAnsi" w:cstheme="minorBidi"/>
          <w:noProof/>
          <w:kern w:val="2"/>
          <w:sz w:val="21"/>
          <w:szCs w:val="22"/>
        </w:rPr>
      </w:pPr>
      <w:hyperlink w:anchor="_Toc499883893" w:history="1">
        <w:r w:rsidRPr="00801AF8">
          <w:rPr>
            <w:rStyle w:val="a4"/>
            <w:rFonts w:ascii="Calibri" w:eastAsia="Calibri" w:hAnsi="Calibri" w:cs="Calibri"/>
            <w:noProof/>
          </w:rPr>
          <w:t>1.2.</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情報セキュリティが心配になったら</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_Toc499883893 \h </w:instrText>
        </w:r>
        <w:r>
          <w:rPr>
            <w:noProof/>
            <w:webHidden/>
          </w:rPr>
        </w:r>
        <w:r>
          <w:rPr>
            <w:noProof/>
            <w:webHidden/>
          </w:rPr>
          <w:fldChar w:fldCharType="separate"/>
        </w:r>
        <w:r>
          <w:rPr>
            <w:noProof/>
            <w:webHidden/>
          </w:rPr>
          <w:t>15</w:t>
        </w:r>
        <w:r>
          <w:rPr>
            <w:noProof/>
            <w:webHidden/>
          </w:rPr>
          <w:fldChar w:fldCharType="end"/>
        </w:r>
      </w:hyperlink>
    </w:p>
    <w:p w:rsidR="00E35FBD" w:rsidRDefault="00E35FBD">
      <w:pPr>
        <w:pStyle w:val="20"/>
        <w:tabs>
          <w:tab w:val="left" w:pos="840"/>
          <w:tab w:val="right" w:leader="dot" w:pos="8630"/>
        </w:tabs>
        <w:rPr>
          <w:rFonts w:asciiTheme="minorHAnsi" w:hAnsiTheme="minorHAnsi" w:cstheme="minorBidi"/>
          <w:noProof/>
          <w:kern w:val="2"/>
          <w:sz w:val="21"/>
          <w:szCs w:val="22"/>
        </w:rPr>
      </w:pPr>
      <w:hyperlink w:anchor="_Toc499883894" w:history="1">
        <w:r w:rsidRPr="00801AF8">
          <w:rPr>
            <w:rStyle w:val="a4"/>
            <w:rFonts w:ascii="Calibri" w:eastAsia="Calibri" w:hAnsi="Calibri" w:cs="Calibri"/>
            <w:noProof/>
          </w:rPr>
          <w:t>1.3.</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相談対応手引き関連</w:t>
        </w:r>
        <w:r>
          <w:rPr>
            <w:noProof/>
            <w:webHidden/>
          </w:rPr>
          <w:tab/>
        </w:r>
        <w:r>
          <w:rPr>
            <w:noProof/>
            <w:webHidden/>
          </w:rPr>
          <w:fldChar w:fldCharType="begin"/>
        </w:r>
        <w:r>
          <w:rPr>
            <w:noProof/>
            <w:webHidden/>
          </w:rPr>
          <w:instrText xml:space="preserve"> PAGEREF _Toc499883894 \h </w:instrText>
        </w:r>
        <w:r>
          <w:rPr>
            <w:noProof/>
            <w:webHidden/>
          </w:rPr>
        </w:r>
        <w:r>
          <w:rPr>
            <w:noProof/>
            <w:webHidden/>
          </w:rPr>
          <w:fldChar w:fldCharType="separate"/>
        </w:r>
        <w:r>
          <w:rPr>
            <w:noProof/>
            <w:webHidden/>
          </w:rPr>
          <w:t>15</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895" w:history="1">
        <w:r w:rsidRPr="00801AF8">
          <w:rPr>
            <w:rStyle w:val="a4"/>
            <w:rFonts w:ascii="Calibri" w:eastAsia="Calibri" w:hAnsi="Calibri" w:cs="Calibri"/>
            <w:noProof/>
          </w:rPr>
          <w:t>1.3.1.</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サイバーセキュリティ相談・届出先クイックリスト</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_Toc499883895 \h </w:instrText>
        </w:r>
        <w:r>
          <w:rPr>
            <w:noProof/>
            <w:webHidden/>
          </w:rPr>
        </w:r>
        <w:r>
          <w:rPr>
            <w:noProof/>
            <w:webHidden/>
          </w:rPr>
          <w:fldChar w:fldCharType="separate"/>
        </w:r>
        <w:r>
          <w:rPr>
            <w:noProof/>
            <w:webHidden/>
          </w:rPr>
          <w:t>15</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896" w:history="1">
        <w:r w:rsidRPr="00801AF8">
          <w:rPr>
            <w:rStyle w:val="a4"/>
            <w:rFonts w:ascii="Calibri" w:eastAsia="Calibri" w:hAnsi="Calibri" w:cs="Calibri"/>
            <w:noProof/>
          </w:rPr>
          <w:t>1.3.2.</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情報セキュリティ緊急対応ガイド【汎用】</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_Toc499883896 \h </w:instrText>
        </w:r>
        <w:r>
          <w:rPr>
            <w:noProof/>
            <w:webHidden/>
          </w:rPr>
        </w:r>
        <w:r>
          <w:rPr>
            <w:noProof/>
            <w:webHidden/>
          </w:rPr>
          <w:fldChar w:fldCharType="separate"/>
        </w:r>
        <w:r>
          <w:rPr>
            <w:noProof/>
            <w:webHidden/>
          </w:rPr>
          <w:t>15</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897" w:history="1">
        <w:r w:rsidRPr="00801AF8">
          <w:rPr>
            <w:rStyle w:val="a4"/>
            <w:rFonts w:ascii="Calibri" w:eastAsia="Calibri" w:hAnsi="Calibri" w:cs="Calibri"/>
            <w:noProof/>
          </w:rPr>
          <w:t>1.3.3.</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相談対応の手引きレファレンスリスト【相談員用】</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_Toc499883897 \h </w:instrText>
        </w:r>
        <w:r>
          <w:rPr>
            <w:noProof/>
            <w:webHidden/>
          </w:rPr>
        </w:r>
        <w:r>
          <w:rPr>
            <w:noProof/>
            <w:webHidden/>
          </w:rPr>
          <w:fldChar w:fldCharType="separate"/>
        </w:r>
        <w:r>
          <w:rPr>
            <w:noProof/>
            <w:webHidden/>
          </w:rPr>
          <w:t>15</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898" w:history="1">
        <w:r w:rsidRPr="00801AF8">
          <w:rPr>
            <w:rStyle w:val="a4"/>
            <w:rFonts w:ascii="Calibri" w:eastAsia="Calibri" w:hAnsi="Calibri" w:cs="Calibri"/>
            <w:noProof/>
          </w:rPr>
          <w:t>1.3.4.</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サイバーセキュリティ対策相談対応の手引き（メモ）</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_Toc499883898 \h </w:instrText>
        </w:r>
        <w:r>
          <w:rPr>
            <w:noProof/>
            <w:webHidden/>
          </w:rPr>
        </w:r>
        <w:r>
          <w:rPr>
            <w:noProof/>
            <w:webHidden/>
          </w:rPr>
          <w:fldChar w:fldCharType="separate"/>
        </w:r>
        <w:r>
          <w:rPr>
            <w:noProof/>
            <w:webHidden/>
          </w:rPr>
          <w:t>15</w:t>
        </w:r>
        <w:r>
          <w:rPr>
            <w:noProof/>
            <w:webHidden/>
          </w:rPr>
          <w:fldChar w:fldCharType="end"/>
        </w:r>
      </w:hyperlink>
    </w:p>
    <w:p w:rsidR="00E35FBD" w:rsidRDefault="00E35FBD">
      <w:pPr>
        <w:pStyle w:val="20"/>
        <w:tabs>
          <w:tab w:val="left" w:pos="840"/>
          <w:tab w:val="right" w:leader="dot" w:pos="8630"/>
        </w:tabs>
        <w:rPr>
          <w:rFonts w:asciiTheme="minorHAnsi" w:hAnsiTheme="minorHAnsi" w:cstheme="minorBidi"/>
          <w:noProof/>
          <w:kern w:val="2"/>
          <w:sz w:val="21"/>
          <w:szCs w:val="22"/>
        </w:rPr>
      </w:pPr>
      <w:hyperlink w:anchor="_Toc499883899" w:history="1">
        <w:r w:rsidRPr="00801AF8">
          <w:rPr>
            <w:rStyle w:val="a4"/>
            <w:rFonts w:ascii="Calibri" w:eastAsia="Calibri" w:hAnsi="Calibri" w:cs="Calibri"/>
            <w:noProof/>
          </w:rPr>
          <w:t>1.4.</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事例（</w:t>
        </w:r>
        <w:r w:rsidRPr="00801AF8">
          <w:rPr>
            <w:rStyle w:val="a4"/>
            <w:rFonts w:ascii="Meiryo UI" w:eastAsia="Meiryo UI" w:hAnsi="Meiryo UI" w:cs="Meiryo UI"/>
            <w:noProof/>
          </w:rPr>
          <w:t>FAQ</w:t>
        </w:r>
        <w:r w:rsidRPr="00801AF8">
          <w:rPr>
            <w:rStyle w:val="a4"/>
            <w:rFonts w:ascii="Meiryo UI" w:eastAsia="Meiryo UI" w:hAnsi="Meiryo UI" w:cs="Meiryo UI" w:hint="eastAsia"/>
            <w:noProof/>
          </w:rPr>
          <w:t>候補）</w:t>
        </w:r>
        <w:r>
          <w:rPr>
            <w:noProof/>
            <w:webHidden/>
          </w:rPr>
          <w:tab/>
        </w:r>
        <w:r>
          <w:rPr>
            <w:noProof/>
            <w:webHidden/>
          </w:rPr>
          <w:fldChar w:fldCharType="begin"/>
        </w:r>
        <w:r>
          <w:rPr>
            <w:noProof/>
            <w:webHidden/>
          </w:rPr>
          <w:instrText xml:space="preserve"> PAGEREF _Toc499883899 \h </w:instrText>
        </w:r>
        <w:r>
          <w:rPr>
            <w:noProof/>
            <w:webHidden/>
          </w:rPr>
        </w:r>
        <w:r>
          <w:rPr>
            <w:noProof/>
            <w:webHidden/>
          </w:rPr>
          <w:fldChar w:fldCharType="separate"/>
        </w:r>
        <w:r>
          <w:rPr>
            <w:noProof/>
            <w:webHidden/>
          </w:rPr>
          <w:t>15</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900" w:history="1">
        <w:r w:rsidRPr="00801AF8">
          <w:rPr>
            <w:rStyle w:val="a4"/>
            <w:rFonts w:ascii="Calibri" w:eastAsia="Calibri" w:hAnsi="Calibri" w:cs="Calibri"/>
            <w:noProof/>
          </w:rPr>
          <w:t>1.4.1.</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セキュリティ侵害事例紹介サイト（</w:t>
        </w:r>
        <w:r w:rsidRPr="00801AF8">
          <w:rPr>
            <w:rStyle w:val="a4"/>
            <w:rFonts w:ascii="Meiryo UI" w:eastAsia="Meiryo UI" w:hAnsi="Meiryo UI" w:cs="Meiryo UI"/>
            <w:noProof/>
          </w:rPr>
          <w:t>FAQ</w:t>
        </w:r>
        <w:r w:rsidRPr="00801AF8">
          <w:rPr>
            <w:rStyle w:val="a4"/>
            <w:rFonts w:ascii="Meiryo UI" w:eastAsia="Meiryo UI" w:hAnsi="Meiryo UI" w:cs="Meiryo UI" w:hint="eastAsia"/>
            <w:noProof/>
          </w:rPr>
          <w:t>候補）</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_Toc499883900 \h </w:instrText>
        </w:r>
        <w:r>
          <w:rPr>
            <w:noProof/>
            <w:webHidden/>
          </w:rPr>
        </w:r>
        <w:r>
          <w:rPr>
            <w:noProof/>
            <w:webHidden/>
          </w:rPr>
          <w:fldChar w:fldCharType="separate"/>
        </w:r>
        <w:r>
          <w:rPr>
            <w:noProof/>
            <w:webHidden/>
          </w:rPr>
          <w:t>15</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901" w:history="1">
        <w:r w:rsidRPr="00801AF8">
          <w:rPr>
            <w:rStyle w:val="a4"/>
            <w:rFonts w:ascii="Calibri" w:eastAsia="Calibri" w:hAnsi="Calibri" w:cs="Calibri"/>
            <w:noProof/>
          </w:rPr>
          <w:t>1.4.2.</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ここからセキュリティ！</w:t>
        </w:r>
        <w:r w:rsidRPr="00801AF8">
          <w:rPr>
            <w:rStyle w:val="a4"/>
            <w:rFonts w:ascii="Meiryo UI" w:eastAsia="Meiryo UI" w:hAnsi="Meiryo UI" w:cs="Meiryo UI"/>
            <w:noProof/>
          </w:rPr>
          <w:t xml:space="preserve"> </w:t>
        </w:r>
        <w:r w:rsidRPr="00801AF8">
          <w:rPr>
            <w:rStyle w:val="a4"/>
            <w:rFonts w:ascii="Meiryo UI" w:eastAsia="Meiryo UI" w:hAnsi="Meiryo UI" w:cs="Meiryo UI" w:hint="eastAsia"/>
            <w:noProof/>
          </w:rPr>
          <w:t>情報セキュリティ・ポータルサイト（</w:t>
        </w:r>
        <w:r w:rsidRPr="00801AF8">
          <w:rPr>
            <w:rStyle w:val="a4"/>
            <w:rFonts w:ascii="Meiryo UI" w:eastAsia="Meiryo UI" w:hAnsi="Meiryo UI" w:cs="Meiryo UI"/>
            <w:noProof/>
          </w:rPr>
          <w:t>IPA</w:t>
        </w:r>
        <w:r w:rsidRPr="00801AF8">
          <w:rPr>
            <w:rStyle w:val="a4"/>
            <w:rFonts w:ascii="Meiryo UI" w:eastAsia="Meiryo UI" w:hAnsi="Meiryo UI" w:cs="Meiryo UI" w:hint="eastAsia"/>
            <w:noProof/>
          </w:rPr>
          <w:t>）【</w:t>
        </w:r>
        <w:r w:rsidRPr="00801AF8">
          <w:rPr>
            <w:rStyle w:val="a4"/>
            <w:rFonts w:ascii="Meiryo UI" w:eastAsia="Meiryo UI" w:hAnsi="Meiryo UI" w:cs="Meiryo UI"/>
            <w:noProof/>
          </w:rPr>
          <w:t>FAQ</w:t>
        </w:r>
        <w:r w:rsidRPr="00801AF8">
          <w:rPr>
            <w:rStyle w:val="a4"/>
            <w:rFonts w:ascii="Meiryo UI" w:eastAsia="Meiryo UI" w:hAnsi="Meiryo UI" w:cs="Meiryo UI" w:hint="eastAsia"/>
            <w:noProof/>
          </w:rPr>
          <w:t>候補】</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_Toc499883901 \h </w:instrText>
        </w:r>
        <w:r>
          <w:rPr>
            <w:noProof/>
            <w:webHidden/>
          </w:rPr>
        </w:r>
        <w:r>
          <w:rPr>
            <w:noProof/>
            <w:webHidden/>
          </w:rPr>
          <w:fldChar w:fldCharType="separate"/>
        </w:r>
        <w:r>
          <w:rPr>
            <w:noProof/>
            <w:webHidden/>
          </w:rPr>
          <w:t>15</w:t>
        </w:r>
        <w:r>
          <w:rPr>
            <w:noProof/>
            <w:webHidden/>
          </w:rPr>
          <w:fldChar w:fldCharType="end"/>
        </w:r>
      </w:hyperlink>
    </w:p>
    <w:p w:rsidR="00E35FBD" w:rsidRDefault="00E35FBD">
      <w:pPr>
        <w:pStyle w:val="20"/>
        <w:tabs>
          <w:tab w:val="left" w:pos="840"/>
          <w:tab w:val="right" w:leader="dot" w:pos="8630"/>
        </w:tabs>
        <w:rPr>
          <w:rFonts w:asciiTheme="minorHAnsi" w:hAnsiTheme="minorHAnsi" w:cstheme="minorBidi"/>
          <w:noProof/>
          <w:kern w:val="2"/>
          <w:sz w:val="21"/>
          <w:szCs w:val="22"/>
        </w:rPr>
      </w:pPr>
      <w:hyperlink w:anchor="_Toc499883902" w:history="1">
        <w:r w:rsidRPr="00801AF8">
          <w:rPr>
            <w:rStyle w:val="a4"/>
            <w:rFonts w:ascii="Calibri" w:eastAsia="Calibri" w:hAnsi="Calibri" w:cs="Calibri"/>
            <w:noProof/>
          </w:rPr>
          <w:t>1.5.</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情報化推進のためのセキュリティ対策</w:t>
        </w:r>
        <w:r>
          <w:rPr>
            <w:noProof/>
            <w:webHidden/>
          </w:rPr>
          <w:tab/>
        </w:r>
        <w:r>
          <w:rPr>
            <w:noProof/>
            <w:webHidden/>
          </w:rPr>
          <w:fldChar w:fldCharType="begin"/>
        </w:r>
        <w:r>
          <w:rPr>
            <w:noProof/>
            <w:webHidden/>
          </w:rPr>
          <w:instrText xml:space="preserve"> PAGEREF _Toc499883902 \h </w:instrText>
        </w:r>
        <w:r>
          <w:rPr>
            <w:noProof/>
            <w:webHidden/>
          </w:rPr>
        </w:r>
        <w:r>
          <w:rPr>
            <w:noProof/>
            <w:webHidden/>
          </w:rPr>
          <w:fldChar w:fldCharType="separate"/>
        </w:r>
        <w:r>
          <w:rPr>
            <w:noProof/>
            <w:webHidden/>
          </w:rPr>
          <w:t>15</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903" w:history="1">
        <w:r w:rsidRPr="00801AF8">
          <w:rPr>
            <w:rStyle w:val="a4"/>
            <w:rFonts w:ascii="Calibri" w:eastAsia="Calibri" w:hAnsi="Calibri" w:cs="Calibri"/>
            <w:noProof/>
          </w:rPr>
          <w:t>1.5.1.</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デジタルトランスフォーメーション時代のセキュリティ対策</w:t>
        </w:r>
        <w:r>
          <w:rPr>
            <w:noProof/>
            <w:webHidden/>
          </w:rPr>
          <w:tab/>
        </w:r>
        <w:r>
          <w:rPr>
            <w:noProof/>
            <w:webHidden/>
          </w:rPr>
          <w:fldChar w:fldCharType="begin"/>
        </w:r>
        <w:r>
          <w:rPr>
            <w:noProof/>
            <w:webHidden/>
          </w:rPr>
          <w:instrText xml:space="preserve"> PAGEREF _Toc499883903 \h </w:instrText>
        </w:r>
        <w:r>
          <w:rPr>
            <w:noProof/>
            <w:webHidden/>
          </w:rPr>
        </w:r>
        <w:r>
          <w:rPr>
            <w:noProof/>
            <w:webHidden/>
          </w:rPr>
          <w:fldChar w:fldCharType="separate"/>
        </w:r>
        <w:r>
          <w:rPr>
            <w:noProof/>
            <w:webHidden/>
          </w:rPr>
          <w:t>15</w:t>
        </w:r>
        <w:r>
          <w:rPr>
            <w:noProof/>
            <w:webHidden/>
          </w:rPr>
          <w:fldChar w:fldCharType="end"/>
        </w:r>
      </w:hyperlink>
    </w:p>
    <w:p w:rsidR="00E35FBD" w:rsidRDefault="00E35FBD">
      <w:pPr>
        <w:pStyle w:val="20"/>
        <w:tabs>
          <w:tab w:val="left" w:pos="840"/>
          <w:tab w:val="right" w:leader="dot" w:pos="8630"/>
        </w:tabs>
        <w:rPr>
          <w:rFonts w:asciiTheme="minorHAnsi" w:hAnsiTheme="minorHAnsi" w:cstheme="minorBidi"/>
          <w:noProof/>
          <w:kern w:val="2"/>
          <w:sz w:val="21"/>
          <w:szCs w:val="22"/>
        </w:rPr>
      </w:pPr>
      <w:hyperlink w:anchor="_Toc499883904" w:history="1">
        <w:r w:rsidRPr="00801AF8">
          <w:rPr>
            <w:rStyle w:val="a4"/>
            <w:rFonts w:ascii="Calibri" w:eastAsia="Calibri" w:hAnsi="Calibri" w:cs="Calibri"/>
            <w:noProof/>
          </w:rPr>
          <w:t>1.6.</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中小企業向けの情報セキュリティ対策関連</w:t>
        </w:r>
        <w:r>
          <w:rPr>
            <w:noProof/>
            <w:webHidden/>
          </w:rPr>
          <w:tab/>
        </w:r>
        <w:r>
          <w:rPr>
            <w:noProof/>
            <w:webHidden/>
          </w:rPr>
          <w:fldChar w:fldCharType="begin"/>
        </w:r>
        <w:r>
          <w:rPr>
            <w:noProof/>
            <w:webHidden/>
          </w:rPr>
          <w:instrText xml:space="preserve"> PAGEREF _Toc499883904 \h </w:instrText>
        </w:r>
        <w:r>
          <w:rPr>
            <w:noProof/>
            <w:webHidden/>
          </w:rPr>
        </w:r>
        <w:r>
          <w:rPr>
            <w:noProof/>
            <w:webHidden/>
          </w:rPr>
          <w:fldChar w:fldCharType="separate"/>
        </w:r>
        <w:r>
          <w:rPr>
            <w:noProof/>
            <w:webHidden/>
          </w:rPr>
          <w:t>15</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905" w:history="1">
        <w:r w:rsidRPr="00801AF8">
          <w:rPr>
            <w:rStyle w:val="a4"/>
            <w:rFonts w:ascii="Calibri" w:eastAsia="Calibri" w:hAnsi="Calibri" w:cs="Calibri"/>
            <w:noProof/>
          </w:rPr>
          <w:t>1.6.1.</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中小企業の情報セキュリティ対策ガイドライン</w:t>
        </w:r>
        <w:r>
          <w:rPr>
            <w:noProof/>
            <w:webHidden/>
          </w:rPr>
          <w:tab/>
        </w:r>
        <w:r>
          <w:rPr>
            <w:noProof/>
            <w:webHidden/>
          </w:rPr>
          <w:fldChar w:fldCharType="begin"/>
        </w:r>
        <w:r>
          <w:rPr>
            <w:noProof/>
            <w:webHidden/>
          </w:rPr>
          <w:instrText xml:space="preserve"> PAGEREF _Toc499883905 \h </w:instrText>
        </w:r>
        <w:r>
          <w:rPr>
            <w:noProof/>
            <w:webHidden/>
          </w:rPr>
        </w:r>
        <w:r>
          <w:rPr>
            <w:noProof/>
            <w:webHidden/>
          </w:rPr>
          <w:fldChar w:fldCharType="separate"/>
        </w:r>
        <w:r>
          <w:rPr>
            <w:noProof/>
            <w:webHidden/>
          </w:rPr>
          <w:t>15</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906" w:history="1">
        <w:r w:rsidRPr="00801AF8">
          <w:rPr>
            <w:rStyle w:val="a4"/>
            <w:rFonts w:ascii="Calibri" w:eastAsia="Calibri" w:hAnsi="Calibri" w:cs="Calibri"/>
            <w:noProof/>
          </w:rPr>
          <w:t>1.6.2.</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中小企業の情報セキュリティ対策ガイドライン改訂版：</w:t>
        </w:r>
        <w:r w:rsidRPr="00801AF8">
          <w:rPr>
            <w:rStyle w:val="a4"/>
            <w:rFonts w:ascii="Meiryo UI" w:eastAsia="Meiryo UI" w:hAnsi="Meiryo UI" w:cs="Meiryo UI"/>
            <w:noProof/>
          </w:rPr>
          <w:t xml:space="preserve">IPA </w:t>
        </w:r>
        <w:r w:rsidRPr="00801AF8">
          <w:rPr>
            <w:rStyle w:val="a4"/>
            <w:rFonts w:ascii="Meiryo UI" w:eastAsia="Meiryo UI" w:hAnsi="Meiryo UI" w:cs="Meiryo UI" w:hint="eastAsia"/>
            <w:noProof/>
          </w:rPr>
          <w:t>独立行政法人</w:t>
        </w:r>
        <w:r w:rsidRPr="00801AF8">
          <w:rPr>
            <w:rStyle w:val="a4"/>
            <w:rFonts w:ascii="Meiryo UI" w:eastAsia="Meiryo UI" w:hAnsi="Meiryo UI" w:cs="Meiryo UI"/>
            <w:noProof/>
          </w:rPr>
          <w:t xml:space="preserve"> </w:t>
        </w:r>
        <w:r w:rsidRPr="00801AF8">
          <w:rPr>
            <w:rStyle w:val="a4"/>
            <w:rFonts w:ascii="Meiryo UI" w:eastAsia="Meiryo UI" w:hAnsi="Meiryo UI" w:cs="Meiryo UI" w:hint="eastAsia"/>
            <w:noProof/>
          </w:rPr>
          <w:t>情報処理推進機構</w:t>
        </w:r>
        <w:r w:rsidRPr="00801AF8">
          <w:rPr>
            <w:rStyle w:val="a4"/>
            <w:rFonts w:ascii="Meiryo UI" w:eastAsia="Meiryo UI" w:hAnsi="Meiryo UI" w:cs="Meiryo UI"/>
            <w:noProof/>
          </w:rPr>
          <w:t xml:space="preserve"> </w:t>
        </w:r>
        <w:r w:rsidRPr="00801AF8">
          <w:rPr>
            <w:rStyle w:val="a4"/>
            <w:rFonts w:ascii="Meiryo UI" w:eastAsia="Meiryo UI" w:hAnsi="Meiryo UI" w:cs="Meiryo UI" w:hint="eastAsia"/>
            <w:noProof/>
          </w:rPr>
          <w:t>【パブリックコメント中】</w:t>
        </w:r>
        <w:r>
          <w:rPr>
            <w:noProof/>
            <w:webHidden/>
          </w:rPr>
          <w:tab/>
        </w:r>
        <w:r>
          <w:rPr>
            <w:noProof/>
            <w:webHidden/>
          </w:rPr>
          <w:fldChar w:fldCharType="begin"/>
        </w:r>
        <w:r>
          <w:rPr>
            <w:noProof/>
            <w:webHidden/>
          </w:rPr>
          <w:instrText xml:space="preserve"> PAGEREF _Toc499883906 \h </w:instrText>
        </w:r>
        <w:r>
          <w:rPr>
            <w:noProof/>
            <w:webHidden/>
          </w:rPr>
        </w:r>
        <w:r>
          <w:rPr>
            <w:noProof/>
            <w:webHidden/>
          </w:rPr>
          <w:fldChar w:fldCharType="separate"/>
        </w:r>
        <w:r>
          <w:rPr>
            <w:noProof/>
            <w:webHidden/>
          </w:rPr>
          <w:t>38</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907" w:history="1">
        <w:r w:rsidRPr="00801AF8">
          <w:rPr>
            <w:rStyle w:val="a4"/>
            <w:rFonts w:ascii="Calibri" w:eastAsia="Calibri" w:hAnsi="Calibri" w:cs="Calibri"/>
            <w:noProof/>
          </w:rPr>
          <w:t>1.6.3.</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サイバーセキュリティ経営ガイドライン</w:t>
        </w:r>
        <w:r>
          <w:rPr>
            <w:noProof/>
            <w:webHidden/>
          </w:rPr>
          <w:tab/>
        </w:r>
        <w:r>
          <w:rPr>
            <w:noProof/>
            <w:webHidden/>
          </w:rPr>
          <w:fldChar w:fldCharType="begin"/>
        </w:r>
        <w:r>
          <w:rPr>
            <w:noProof/>
            <w:webHidden/>
          </w:rPr>
          <w:instrText xml:space="preserve"> PAGEREF _Toc499883907 \h </w:instrText>
        </w:r>
        <w:r>
          <w:rPr>
            <w:noProof/>
            <w:webHidden/>
          </w:rPr>
        </w:r>
        <w:r>
          <w:rPr>
            <w:noProof/>
            <w:webHidden/>
          </w:rPr>
          <w:fldChar w:fldCharType="separate"/>
        </w:r>
        <w:r>
          <w:rPr>
            <w:noProof/>
            <w:webHidden/>
          </w:rPr>
          <w:t>39</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908" w:history="1">
        <w:r w:rsidRPr="00801AF8">
          <w:rPr>
            <w:rStyle w:val="a4"/>
            <w:rFonts w:ascii="Calibri" w:eastAsia="Calibri" w:hAnsi="Calibri" w:cs="Calibri"/>
            <w:noProof/>
          </w:rPr>
          <w:t>1.6.4.</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企業経営のためのサイバーセキュリティの考え方</w:t>
        </w:r>
        <w:r>
          <w:rPr>
            <w:noProof/>
            <w:webHidden/>
          </w:rPr>
          <w:tab/>
        </w:r>
        <w:r>
          <w:rPr>
            <w:noProof/>
            <w:webHidden/>
          </w:rPr>
          <w:fldChar w:fldCharType="begin"/>
        </w:r>
        <w:r>
          <w:rPr>
            <w:noProof/>
            <w:webHidden/>
          </w:rPr>
          <w:instrText xml:space="preserve"> PAGEREF _Toc499883908 \h </w:instrText>
        </w:r>
        <w:r>
          <w:rPr>
            <w:noProof/>
            <w:webHidden/>
          </w:rPr>
        </w:r>
        <w:r>
          <w:rPr>
            <w:noProof/>
            <w:webHidden/>
          </w:rPr>
          <w:fldChar w:fldCharType="separate"/>
        </w:r>
        <w:r>
          <w:rPr>
            <w:noProof/>
            <w:webHidden/>
          </w:rPr>
          <w:t>39</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909" w:history="1">
        <w:r w:rsidRPr="00801AF8">
          <w:rPr>
            <w:rStyle w:val="a4"/>
            <w:rFonts w:ascii="Calibri" w:eastAsia="Calibri" w:hAnsi="Calibri" w:cs="Calibri"/>
            <w:noProof/>
          </w:rPr>
          <w:t>1.6.5.</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その他</w:t>
        </w:r>
        <w:r>
          <w:rPr>
            <w:noProof/>
            <w:webHidden/>
          </w:rPr>
          <w:tab/>
        </w:r>
        <w:r>
          <w:rPr>
            <w:noProof/>
            <w:webHidden/>
          </w:rPr>
          <w:fldChar w:fldCharType="begin"/>
        </w:r>
        <w:r>
          <w:rPr>
            <w:noProof/>
            <w:webHidden/>
          </w:rPr>
          <w:instrText xml:space="preserve"> PAGEREF _Toc499883909 \h </w:instrText>
        </w:r>
        <w:r>
          <w:rPr>
            <w:noProof/>
            <w:webHidden/>
          </w:rPr>
        </w:r>
        <w:r>
          <w:rPr>
            <w:noProof/>
            <w:webHidden/>
          </w:rPr>
          <w:fldChar w:fldCharType="separate"/>
        </w:r>
        <w:r>
          <w:rPr>
            <w:noProof/>
            <w:webHidden/>
          </w:rPr>
          <w:t>39</w:t>
        </w:r>
        <w:r>
          <w:rPr>
            <w:noProof/>
            <w:webHidden/>
          </w:rPr>
          <w:fldChar w:fldCharType="end"/>
        </w:r>
      </w:hyperlink>
    </w:p>
    <w:p w:rsidR="00E35FBD" w:rsidRDefault="00E35FBD">
      <w:pPr>
        <w:pStyle w:val="20"/>
        <w:tabs>
          <w:tab w:val="left" w:pos="840"/>
          <w:tab w:val="right" w:leader="dot" w:pos="8630"/>
        </w:tabs>
        <w:rPr>
          <w:rFonts w:asciiTheme="minorHAnsi" w:hAnsiTheme="minorHAnsi" w:cstheme="minorBidi"/>
          <w:noProof/>
          <w:kern w:val="2"/>
          <w:sz w:val="21"/>
          <w:szCs w:val="22"/>
        </w:rPr>
      </w:pPr>
      <w:hyperlink w:anchor="_Toc499883910" w:history="1">
        <w:r w:rsidRPr="00801AF8">
          <w:rPr>
            <w:rStyle w:val="a4"/>
            <w:rFonts w:ascii="Calibri" w:eastAsia="Calibri" w:hAnsi="Calibri" w:cs="Calibri"/>
            <w:noProof/>
          </w:rPr>
          <w:t>1.7.</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家庭個人向け</w:t>
        </w:r>
        <w:r>
          <w:rPr>
            <w:noProof/>
            <w:webHidden/>
          </w:rPr>
          <w:tab/>
        </w:r>
        <w:r>
          <w:rPr>
            <w:noProof/>
            <w:webHidden/>
          </w:rPr>
          <w:fldChar w:fldCharType="begin"/>
        </w:r>
        <w:r>
          <w:rPr>
            <w:noProof/>
            <w:webHidden/>
          </w:rPr>
          <w:instrText xml:space="preserve"> PAGEREF _Toc499883910 \h </w:instrText>
        </w:r>
        <w:r>
          <w:rPr>
            <w:noProof/>
            <w:webHidden/>
          </w:rPr>
        </w:r>
        <w:r>
          <w:rPr>
            <w:noProof/>
            <w:webHidden/>
          </w:rPr>
          <w:fldChar w:fldCharType="separate"/>
        </w:r>
        <w:r>
          <w:rPr>
            <w:noProof/>
            <w:webHidden/>
          </w:rPr>
          <w:t>39</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911" w:history="1">
        <w:r w:rsidRPr="00801AF8">
          <w:rPr>
            <w:rStyle w:val="a4"/>
            <w:rFonts w:ascii="Calibri" w:eastAsia="Calibri" w:hAnsi="Calibri" w:cs="Calibri"/>
            <w:noProof/>
          </w:rPr>
          <w:t>1.7.1.</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家庭個人向け最低限のサイバーセキュリティ対策</w:t>
        </w:r>
        <w:r w:rsidRPr="00801AF8">
          <w:rPr>
            <w:rStyle w:val="a4"/>
            <w:rFonts w:ascii="Meiryo UI" w:eastAsia="Meiryo UI" w:hAnsi="Meiryo UI" w:cs="Meiryo UI"/>
            <w:noProof/>
          </w:rPr>
          <w:t xml:space="preserve"> - CyberSec diary</w:t>
        </w:r>
        <w:r w:rsidRPr="00801AF8">
          <w:rPr>
            <w:rStyle w:val="a4"/>
            <w:rFonts w:ascii="Meiryo UI" w:eastAsia="Meiryo UI" w:hAnsi="Meiryo UI" w:cs="Meiryo UI" w:hint="eastAsia"/>
            <w:noProof/>
          </w:rPr>
          <w:t>【更新中】</w:t>
        </w:r>
        <w:r>
          <w:rPr>
            <w:noProof/>
            <w:webHidden/>
          </w:rPr>
          <w:tab/>
        </w:r>
        <w:r>
          <w:rPr>
            <w:noProof/>
            <w:webHidden/>
          </w:rPr>
          <w:fldChar w:fldCharType="begin"/>
        </w:r>
        <w:r>
          <w:rPr>
            <w:noProof/>
            <w:webHidden/>
          </w:rPr>
          <w:instrText xml:space="preserve"> PAGEREF _Toc499883911 \h </w:instrText>
        </w:r>
        <w:r>
          <w:rPr>
            <w:noProof/>
            <w:webHidden/>
          </w:rPr>
        </w:r>
        <w:r>
          <w:rPr>
            <w:noProof/>
            <w:webHidden/>
          </w:rPr>
          <w:fldChar w:fldCharType="separate"/>
        </w:r>
        <w:r>
          <w:rPr>
            <w:noProof/>
            <w:webHidden/>
          </w:rPr>
          <w:t>39</w:t>
        </w:r>
        <w:r>
          <w:rPr>
            <w:noProof/>
            <w:webHidden/>
          </w:rPr>
          <w:fldChar w:fldCharType="end"/>
        </w:r>
      </w:hyperlink>
    </w:p>
    <w:p w:rsidR="00E35FBD" w:rsidRDefault="00E35FBD">
      <w:pPr>
        <w:pStyle w:val="20"/>
        <w:tabs>
          <w:tab w:val="left" w:pos="840"/>
          <w:tab w:val="right" w:leader="dot" w:pos="8630"/>
        </w:tabs>
        <w:rPr>
          <w:rFonts w:asciiTheme="minorHAnsi" w:hAnsiTheme="minorHAnsi" w:cstheme="minorBidi"/>
          <w:noProof/>
          <w:kern w:val="2"/>
          <w:sz w:val="21"/>
          <w:szCs w:val="22"/>
        </w:rPr>
      </w:pPr>
      <w:hyperlink w:anchor="_Toc499883912" w:history="1">
        <w:r w:rsidRPr="00801AF8">
          <w:rPr>
            <w:rStyle w:val="a4"/>
            <w:rFonts w:ascii="Calibri" w:eastAsia="Calibri" w:hAnsi="Calibri" w:cs="Calibri"/>
            <w:noProof/>
          </w:rPr>
          <w:t>1.8.</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重要インフラ関連</w:t>
        </w:r>
        <w:r>
          <w:rPr>
            <w:noProof/>
            <w:webHidden/>
          </w:rPr>
          <w:tab/>
        </w:r>
        <w:r>
          <w:rPr>
            <w:noProof/>
            <w:webHidden/>
          </w:rPr>
          <w:fldChar w:fldCharType="begin"/>
        </w:r>
        <w:r>
          <w:rPr>
            <w:noProof/>
            <w:webHidden/>
          </w:rPr>
          <w:instrText xml:space="preserve"> PAGEREF _Toc499883912 \h </w:instrText>
        </w:r>
        <w:r>
          <w:rPr>
            <w:noProof/>
            <w:webHidden/>
          </w:rPr>
        </w:r>
        <w:r>
          <w:rPr>
            <w:noProof/>
            <w:webHidden/>
          </w:rPr>
          <w:fldChar w:fldCharType="separate"/>
        </w:r>
        <w:r>
          <w:rPr>
            <w:noProof/>
            <w:webHidden/>
          </w:rPr>
          <w:t>39</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913" w:history="1">
        <w:r w:rsidRPr="00801AF8">
          <w:rPr>
            <w:rStyle w:val="a4"/>
            <w:rFonts w:ascii="Calibri" w:eastAsia="Calibri" w:hAnsi="Calibri" w:cs="Calibri"/>
            <w:noProof/>
          </w:rPr>
          <w:t>1.8.1.</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重要インフラ・大企業向けサイバーセキュリティ対策</w:t>
        </w:r>
        <w:r w:rsidRPr="00801AF8">
          <w:rPr>
            <w:rStyle w:val="a4"/>
            <w:rFonts w:ascii="Meiryo UI" w:eastAsia="Meiryo UI" w:hAnsi="Meiryo UI" w:cs="Meiryo UI"/>
            <w:noProof/>
          </w:rPr>
          <w:t xml:space="preserve"> - CyberSec diary</w:t>
        </w:r>
        <w:r w:rsidRPr="00801AF8">
          <w:rPr>
            <w:rStyle w:val="a4"/>
            <w:rFonts w:ascii="Meiryo UI" w:eastAsia="Meiryo UI" w:hAnsi="Meiryo UI" w:cs="Meiryo UI" w:hint="eastAsia"/>
            <w:noProof/>
          </w:rPr>
          <w:t>【更新中】</w:t>
        </w:r>
        <w:r>
          <w:rPr>
            <w:noProof/>
            <w:webHidden/>
          </w:rPr>
          <w:tab/>
        </w:r>
        <w:r>
          <w:rPr>
            <w:noProof/>
            <w:webHidden/>
          </w:rPr>
          <w:fldChar w:fldCharType="begin"/>
        </w:r>
        <w:r>
          <w:rPr>
            <w:noProof/>
            <w:webHidden/>
          </w:rPr>
          <w:instrText xml:space="preserve"> PAGEREF _Toc499883913 \h </w:instrText>
        </w:r>
        <w:r>
          <w:rPr>
            <w:noProof/>
            <w:webHidden/>
          </w:rPr>
        </w:r>
        <w:r>
          <w:rPr>
            <w:noProof/>
            <w:webHidden/>
          </w:rPr>
          <w:fldChar w:fldCharType="separate"/>
        </w:r>
        <w:r>
          <w:rPr>
            <w:noProof/>
            <w:webHidden/>
          </w:rPr>
          <w:t>39</w:t>
        </w:r>
        <w:r>
          <w:rPr>
            <w:noProof/>
            <w:webHidden/>
          </w:rPr>
          <w:fldChar w:fldCharType="end"/>
        </w:r>
      </w:hyperlink>
    </w:p>
    <w:p w:rsidR="00E35FBD" w:rsidRDefault="00E35FBD">
      <w:pPr>
        <w:pStyle w:val="20"/>
        <w:tabs>
          <w:tab w:val="left" w:pos="840"/>
          <w:tab w:val="right" w:leader="dot" w:pos="8630"/>
        </w:tabs>
        <w:rPr>
          <w:rFonts w:asciiTheme="minorHAnsi" w:hAnsiTheme="minorHAnsi" w:cstheme="minorBidi"/>
          <w:noProof/>
          <w:kern w:val="2"/>
          <w:sz w:val="21"/>
          <w:szCs w:val="22"/>
        </w:rPr>
      </w:pPr>
      <w:hyperlink w:anchor="_Toc499883914" w:history="1">
        <w:r w:rsidRPr="00801AF8">
          <w:rPr>
            <w:rStyle w:val="a4"/>
            <w:rFonts w:ascii="Calibri" w:eastAsia="Calibri" w:hAnsi="Calibri" w:cs="Calibri"/>
            <w:noProof/>
          </w:rPr>
          <w:t>1.9.</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政府機関等向け</w:t>
        </w:r>
        <w:r>
          <w:rPr>
            <w:noProof/>
            <w:webHidden/>
          </w:rPr>
          <w:tab/>
        </w:r>
        <w:r>
          <w:rPr>
            <w:noProof/>
            <w:webHidden/>
          </w:rPr>
          <w:fldChar w:fldCharType="begin"/>
        </w:r>
        <w:r>
          <w:rPr>
            <w:noProof/>
            <w:webHidden/>
          </w:rPr>
          <w:instrText xml:space="preserve"> PAGEREF _Toc499883914 \h </w:instrText>
        </w:r>
        <w:r>
          <w:rPr>
            <w:noProof/>
            <w:webHidden/>
          </w:rPr>
        </w:r>
        <w:r>
          <w:rPr>
            <w:noProof/>
            <w:webHidden/>
          </w:rPr>
          <w:fldChar w:fldCharType="separate"/>
        </w:r>
        <w:r>
          <w:rPr>
            <w:noProof/>
            <w:webHidden/>
          </w:rPr>
          <w:t>39</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915" w:history="1">
        <w:r w:rsidRPr="00801AF8">
          <w:rPr>
            <w:rStyle w:val="a4"/>
            <w:rFonts w:ascii="Calibri" w:eastAsia="Calibri" w:hAnsi="Calibri" w:cs="Calibri"/>
            <w:noProof/>
          </w:rPr>
          <w:t>1.9.1.</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政府機関向けサイバーセキュリティ対策</w:t>
        </w:r>
        <w:r w:rsidRPr="00801AF8">
          <w:rPr>
            <w:rStyle w:val="a4"/>
            <w:rFonts w:ascii="Meiryo UI" w:eastAsia="Meiryo UI" w:hAnsi="Meiryo UI" w:cs="Meiryo UI"/>
            <w:noProof/>
          </w:rPr>
          <w:t xml:space="preserve"> - CyberSec diary</w:t>
        </w:r>
        <w:r w:rsidRPr="00801AF8">
          <w:rPr>
            <w:rStyle w:val="a4"/>
            <w:rFonts w:ascii="Meiryo UI" w:eastAsia="Meiryo UI" w:hAnsi="Meiryo UI" w:cs="Meiryo UI" w:hint="eastAsia"/>
            <w:noProof/>
          </w:rPr>
          <w:t>【更新中】</w:t>
        </w:r>
        <w:r>
          <w:rPr>
            <w:noProof/>
            <w:webHidden/>
          </w:rPr>
          <w:tab/>
        </w:r>
        <w:r>
          <w:rPr>
            <w:noProof/>
            <w:webHidden/>
          </w:rPr>
          <w:fldChar w:fldCharType="begin"/>
        </w:r>
        <w:r>
          <w:rPr>
            <w:noProof/>
            <w:webHidden/>
          </w:rPr>
          <w:instrText xml:space="preserve"> PAGEREF _Toc499883915 \h </w:instrText>
        </w:r>
        <w:r>
          <w:rPr>
            <w:noProof/>
            <w:webHidden/>
          </w:rPr>
        </w:r>
        <w:r>
          <w:rPr>
            <w:noProof/>
            <w:webHidden/>
          </w:rPr>
          <w:fldChar w:fldCharType="separate"/>
        </w:r>
        <w:r>
          <w:rPr>
            <w:noProof/>
            <w:webHidden/>
          </w:rPr>
          <w:t>39</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3916" w:history="1">
        <w:r w:rsidRPr="00801AF8">
          <w:rPr>
            <w:rStyle w:val="a4"/>
            <w:rFonts w:ascii="Calibri" w:eastAsia="Calibri" w:hAnsi="Calibri" w:cs="Calibri"/>
            <w:noProof/>
          </w:rPr>
          <w:t>1.10.</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情報セキュリティマネジメント関連</w:t>
        </w:r>
        <w:r>
          <w:rPr>
            <w:noProof/>
            <w:webHidden/>
          </w:rPr>
          <w:tab/>
        </w:r>
        <w:r>
          <w:rPr>
            <w:noProof/>
            <w:webHidden/>
          </w:rPr>
          <w:fldChar w:fldCharType="begin"/>
        </w:r>
        <w:r>
          <w:rPr>
            <w:noProof/>
            <w:webHidden/>
          </w:rPr>
          <w:instrText xml:space="preserve"> PAGEREF _Toc499883916 \h </w:instrText>
        </w:r>
        <w:r>
          <w:rPr>
            <w:noProof/>
            <w:webHidden/>
          </w:rPr>
        </w:r>
        <w:r>
          <w:rPr>
            <w:noProof/>
            <w:webHidden/>
          </w:rPr>
          <w:fldChar w:fldCharType="separate"/>
        </w:r>
        <w:r>
          <w:rPr>
            <w:noProof/>
            <w:webHidden/>
          </w:rPr>
          <w:t>40</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3917" w:history="1">
        <w:r w:rsidRPr="00801AF8">
          <w:rPr>
            <w:rStyle w:val="a4"/>
            <w:rFonts w:ascii="Calibri" w:eastAsia="Calibri" w:hAnsi="Calibri" w:cs="Calibri"/>
            <w:noProof/>
          </w:rPr>
          <w:t>1.10.1.</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サイバーセキュリティとは</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_Toc499883917 \h </w:instrText>
        </w:r>
        <w:r>
          <w:rPr>
            <w:noProof/>
            <w:webHidden/>
          </w:rPr>
        </w:r>
        <w:r>
          <w:rPr>
            <w:noProof/>
            <w:webHidden/>
          </w:rPr>
          <w:fldChar w:fldCharType="separate"/>
        </w:r>
        <w:r>
          <w:rPr>
            <w:noProof/>
            <w:webHidden/>
          </w:rPr>
          <w:t>40</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3918" w:history="1">
        <w:r w:rsidRPr="00801AF8">
          <w:rPr>
            <w:rStyle w:val="a4"/>
            <w:rFonts w:ascii="Calibri" w:eastAsia="Calibri" w:hAnsi="Calibri" w:cs="Calibri"/>
            <w:noProof/>
          </w:rPr>
          <w:t>1.10.2.</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情報セキュリティに関する基礎知識</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_Toc499883918 \h </w:instrText>
        </w:r>
        <w:r>
          <w:rPr>
            <w:noProof/>
            <w:webHidden/>
          </w:rPr>
        </w:r>
        <w:r>
          <w:rPr>
            <w:noProof/>
            <w:webHidden/>
          </w:rPr>
          <w:fldChar w:fldCharType="separate"/>
        </w:r>
        <w:r>
          <w:rPr>
            <w:noProof/>
            <w:webHidden/>
          </w:rPr>
          <w:t>40</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3919" w:history="1">
        <w:r w:rsidRPr="00801AF8">
          <w:rPr>
            <w:rStyle w:val="a4"/>
            <w:rFonts w:ascii="Calibri" w:eastAsia="Calibri" w:hAnsi="Calibri" w:cs="Calibri"/>
            <w:noProof/>
          </w:rPr>
          <w:t>1.10.3.</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情報セキュリティ対策の概念</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_Toc499883919 \h </w:instrText>
        </w:r>
        <w:r>
          <w:rPr>
            <w:noProof/>
            <w:webHidden/>
          </w:rPr>
        </w:r>
        <w:r>
          <w:rPr>
            <w:noProof/>
            <w:webHidden/>
          </w:rPr>
          <w:fldChar w:fldCharType="separate"/>
        </w:r>
        <w:r>
          <w:rPr>
            <w:noProof/>
            <w:webHidden/>
          </w:rPr>
          <w:t>40</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3920" w:history="1">
        <w:r w:rsidRPr="00801AF8">
          <w:rPr>
            <w:rStyle w:val="a4"/>
            <w:rFonts w:ascii="Calibri" w:eastAsia="Calibri" w:hAnsi="Calibri" w:cs="Calibri"/>
            <w:noProof/>
          </w:rPr>
          <w:t>1.10.4.</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情報セキュリティポリシー、実施手順</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_Toc499883920 \h </w:instrText>
        </w:r>
        <w:r>
          <w:rPr>
            <w:noProof/>
            <w:webHidden/>
          </w:rPr>
        </w:r>
        <w:r>
          <w:rPr>
            <w:noProof/>
            <w:webHidden/>
          </w:rPr>
          <w:fldChar w:fldCharType="separate"/>
        </w:r>
        <w:r>
          <w:rPr>
            <w:noProof/>
            <w:webHidden/>
          </w:rPr>
          <w:t>40</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3921" w:history="1">
        <w:r w:rsidRPr="00801AF8">
          <w:rPr>
            <w:rStyle w:val="a4"/>
            <w:rFonts w:ascii="Calibri" w:eastAsia="Calibri" w:hAnsi="Calibri" w:cs="Calibri"/>
            <w:noProof/>
          </w:rPr>
          <w:t>1.10.5.</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情報システムの整備と運用管理を調達する際の情報セキュリティ対策要件（メモ）</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_Toc499883921 \h </w:instrText>
        </w:r>
        <w:r>
          <w:rPr>
            <w:noProof/>
            <w:webHidden/>
          </w:rPr>
        </w:r>
        <w:r>
          <w:rPr>
            <w:noProof/>
            <w:webHidden/>
          </w:rPr>
          <w:fldChar w:fldCharType="separate"/>
        </w:r>
        <w:r>
          <w:rPr>
            <w:noProof/>
            <w:webHidden/>
          </w:rPr>
          <w:t>40</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3922" w:history="1">
        <w:r w:rsidRPr="00801AF8">
          <w:rPr>
            <w:rStyle w:val="a4"/>
            <w:rFonts w:ascii="Calibri" w:eastAsia="Calibri" w:hAnsi="Calibri" w:cs="Calibri"/>
            <w:noProof/>
          </w:rPr>
          <w:t>1.10.6.</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セキュリティインシデント対応は事業継続計画（</w:t>
        </w:r>
        <w:r w:rsidRPr="00801AF8">
          <w:rPr>
            <w:rStyle w:val="a4"/>
            <w:rFonts w:ascii="Meiryo UI" w:eastAsia="Meiryo UI" w:hAnsi="Meiryo UI" w:cs="Meiryo UI"/>
            <w:noProof/>
          </w:rPr>
          <w:t>BCP</w:t>
        </w:r>
        <w:r w:rsidRPr="00801AF8">
          <w:rPr>
            <w:rStyle w:val="a4"/>
            <w:rFonts w:ascii="Meiryo UI" w:eastAsia="Meiryo UI" w:hAnsi="Meiryo UI" w:cs="Meiryo UI" w:hint="eastAsia"/>
            <w:noProof/>
          </w:rPr>
          <w:t>）の一つ</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_Toc499883922 \h </w:instrText>
        </w:r>
        <w:r>
          <w:rPr>
            <w:noProof/>
            <w:webHidden/>
          </w:rPr>
        </w:r>
        <w:r>
          <w:rPr>
            <w:noProof/>
            <w:webHidden/>
          </w:rPr>
          <w:fldChar w:fldCharType="separate"/>
        </w:r>
        <w:r>
          <w:rPr>
            <w:noProof/>
            <w:webHidden/>
          </w:rPr>
          <w:t>40</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3923" w:history="1">
        <w:r w:rsidRPr="00801AF8">
          <w:rPr>
            <w:rStyle w:val="a4"/>
            <w:rFonts w:ascii="Calibri" w:eastAsia="Calibri" w:hAnsi="Calibri" w:cs="Calibri"/>
            <w:noProof/>
          </w:rPr>
          <w:t>1.11.</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人材育成・人材確保</w:t>
        </w:r>
        <w:r>
          <w:rPr>
            <w:noProof/>
            <w:webHidden/>
          </w:rPr>
          <w:tab/>
        </w:r>
        <w:r>
          <w:rPr>
            <w:noProof/>
            <w:webHidden/>
          </w:rPr>
          <w:fldChar w:fldCharType="begin"/>
        </w:r>
        <w:r>
          <w:rPr>
            <w:noProof/>
            <w:webHidden/>
          </w:rPr>
          <w:instrText xml:space="preserve"> PAGEREF _Toc499883923 \h </w:instrText>
        </w:r>
        <w:r>
          <w:rPr>
            <w:noProof/>
            <w:webHidden/>
          </w:rPr>
        </w:r>
        <w:r>
          <w:rPr>
            <w:noProof/>
            <w:webHidden/>
          </w:rPr>
          <w:fldChar w:fldCharType="separate"/>
        </w:r>
        <w:r>
          <w:rPr>
            <w:noProof/>
            <w:webHidden/>
          </w:rPr>
          <w:t>40</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3924" w:history="1">
        <w:r w:rsidRPr="00801AF8">
          <w:rPr>
            <w:rStyle w:val="a4"/>
            <w:rFonts w:ascii="Calibri" w:eastAsia="Calibri" w:hAnsi="Calibri" w:cs="Calibri"/>
            <w:noProof/>
          </w:rPr>
          <w:t>1.11.1.</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小規模サイトにおける情報システム担当者が持つべき知識とスキル</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_Toc499883924 \h </w:instrText>
        </w:r>
        <w:r>
          <w:rPr>
            <w:noProof/>
            <w:webHidden/>
          </w:rPr>
        </w:r>
        <w:r>
          <w:rPr>
            <w:noProof/>
            <w:webHidden/>
          </w:rPr>
          <w:fldChar w:fldCharType="separate"/>
        </w:r>
        <w:r>
          <w:rPr>
            <w:noProof/>
            <w:webHidden/>
          </w:rPr>
          <w:t>40</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3925" w:history="1">
        <w:r w:rsidRPr="00801AF8">
          <w:rPr>
            <w:rStyle w:val="a4"/>
            <w:rFonts w:ascii="Calibri" w:eastAsia="Calibri" w:hAnsi="Calibri" w:cs="Calibri"/>
            <w:noProof/>
          </w:rPr>
          <w:t>1.11.2.</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情報セキュリティマネジメントに必要な知識</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_Toc499883925 \h </w:instrText>
        </w:r>
        <w:r>
          <w:rPr>
            <w:noProof/>
            <w:webHidden/>
          </w:rPr>
        </w:r>
        <w:r>
          <w:rPr>
            <w:noProof/>
            <w:webHidden/>
          </w:rPr>
          <w:fldChar w:fldCharType="separate"/>
        </w:r>
        <w:r>
          <w:rPr>
            <w:noProof/>
            <w:webHidden/>
          </w:rPr>
          <w:t>40</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3926" w:history="1">
        <w:r w:rsidRPr="00801AF8">
          <w:rPr>
            <w:rStyle w:val="a4"/>
            <w:rFonts w:ascii="Calibri" w:eastAsia="Calibri" w:hAnsi="Calibri" w:cs="Calibri"/>
            <w:noProof/>
          </w:rPr>
          <w:t>1.12.</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関連基準、法規、対策機関等</w:t>
        </w:r>
        <w:r>
          <w:rPr>
            <w:noProof/>
            <w:webHidden/>
          </w:rPr>
          <w:tab/>
        </w:r>
        <w:r>
          <w:rPr>
            <w:noProof/>
            <w:webHidden/>
          </w:rPr>
          <w:fldChar w:fldCharType="begin"/>
        </w:r>
        <w:r>
          <w:rPr>
            <w:noProof/>
            <w:webHidden/>
          </w:rPr>
          <w:instrText xml:space="preserve"> PAGEREF _Toc499883926 \h </w:instrText>
        </w:r>
        <w:r>
          <w:rPr>
            <w:noProof/>
            <w:webHidden/>
          </w:rPr>
        </w:r>
        <w:r>
          <w:rPr>
            <w:noProof/>
            <w:webHidden/>
          </w:rPr>
          <w:fldChar w:fldCharType="separate"/>
        </w:r>
        <w:r>
          <w:rPr>
            <w:noProof/>
            <w:webHidden/>
          </w:rPr>
          <w:t>40</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3927" w:history="1">
        <w:r w:rsidRPr="00801AF8">
          <w:rPr>
            <w:rStyle w:val="a4"/>
            <w:rFonts w:ascii="Calibri" w:eastAsia="Calibri" w:hAnsi="Calibri" w:cs="Calibri"/>
            <w:noProof/>
          </w:rPr>
          <w:t>1.12.1.</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サイバーセキュリティに関連したガイドライン等インデックス</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_Toc499883927 \h </w:instrText>
        </w:r>
        <w:r>
          <w:rPr>
            <w:noProof/>
            <w:webHidden/>
          </w:rPr>
        </w:r>
        <w:r>
          <w:rPr>
            <w:noProof/>
            <w:webHidden/>
          </w:rPr>
          <w:fldChar w:fldCharType="separate"/>
        </w:r>
        <w:r>
          <w:rPr>
            <w:noProof/>
            <w:webHidden/>
          </w:rPr>
          <w:t>40</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3928" w:history="1">
        <w:r w:rsidRPr="00801AF8">
          <w:rPr>
            <w:rStyle w:val="a4"/>
            <w:rFonts w:ascii="Calibri" w:eastAsia="Calibri" w:hAnsi="Calibri" w:cs="Calibri"/>
            <w:noProof/>
          </w:rPr>
          <w:t>1.12.2.</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政府機関の情報セキュリティ対策のための統一基準群（平成</w:t>
        </w:r>
        <w:r w:rsidRPr="00801AF8">
          <w:rPr>
            <w:rStyle w:val="a4"/>
            <w:rFonts w:ascii="Meiryo UI" w:eastAsia="Meiryo UI" w:hAnsi="Meiryo UI" w:cs="Meiryo UI"/>
            <w:noProof/>
          </w:rPr>
          <w:t>26</w:t>
        </w:r>
        <w:r w:rsidRPr="00801AF8">
          <w:rPr>
            <w:rStyle w:val="a4"/>
            <w:rFonts w:ascii="Meiryo UI" w:eastAsia="Meiryo UI" w:hAnsi="Meiryo UI" w:cs="Meiryo UI" w:hint="eastAsia"/>
            <w:noProof/>
          </w:rPr>
          <w:t>年度版）</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_Toc499883928 \h </w:instrText>
        </w:r>
        <w:r>
          <w:rPr>
            <w:noProof/>
            <w:webHidden/>
          </w:rPr>
        </w:r>
        <w:r>
          <w:rPr>
            <w:noProof/>
            <w:webHidden/>
          </w:rPr>
          <w:fldChar w:fldCharType="separate"/>
        </w:r>
        <w:r>
          <w:rPr>
            <w:noProof/>
            <w:webHidden/>
          </w:rPr>
          <w:t>40</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3929" w:history="1">
        <w:r w:rsidRPr="00801AF8">
          <w:rPr>
            <w:rStyle w:val="a4"/>
            <w:rFonts w:ascii="Calibri" w:eastAsia="Calibri" w:hAnsi="Calibri" w:cs="Calibri"/>
            <w:noProof/>
          </w:rPr>
          <w:t>1.12.3.</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情報セキュリティ関連法規リスト（更新中）</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_Toc499883929 \h </w:instrText>
        </w:r>
        <w:r>
          <w:rPr>
            <w:noProof/>
            <w:webHidden/>
          </w:rPr>
        </w:r>
        <w:r>
          <w:rPr>
            <w:noProof/>
            <w:webHidden/>
          </w:rPr>
          <w:fldChar w:fldCharType="separate"/>
        </w:r>
        <w:r>
          <w:rPr>
            <w:noProof/>
            <w:webHidden/>
          </w:rPr>
          <w:t>40</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3930" w:history="1">
        <w:r w:rsidRPr="00801AF8">
          <w:rPr>
            <w:rStyle w:val="a4"/>
            <w:rFonts w:ascii="Calibri" w:eastAsia="Calibri" w:hAnsi="Calibri" w:cs="Calibri"/>
            <w:noProof/>
          </w:rPr>
          <w:t>1.12.4.</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サイバーセキュリティ対策公的機関・関連団体・関連機関インデックス</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_Toc499883930 \h </w:instrText>
        </w:r>
        <w:r>
          <w:rPr>
            <w:noProof/>
            <w:webHidden/>
          </w:rPr>
        </w:r>
        <w:r>
          <w:rPr>
            <w:noProof/>
            <w:webHidden/>
          </w:rPr>
          <w:fldChar w:fldCharType="separate"/>
        </w:r>
        <w:r>
          <w:rPr>
            <w:noProof/>
            <w:webHidden/>
          </w:rPr>
          <w:t>40</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3931" w:history="1">
        <w:r w:rsidRPr="00801AF8">
          <w:rPr>
            <w:rStyle w:val="a4"/>
            <w:rFonts w:ascii="Calibri" w:eastAsia="Calibri" w:hAnsi="Calibri" w:cs="Calibri"/>
            <w:noProof/>
          </w:rPr>
          <w:t>1.13.</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セキュリティ関連情報提供サイト一覧</w:t>
        </w:r>
        <w:r>
          <w:rPr>
            <w:noProof/>
            <w:webHidden/>
          </w:rPr>
          <w:tab/>
        </w:r>
        <w:r>
          <w:rPr>
            <w:noProof/>
            <w:webHidden/>
          </w:rPr>
          <w:fldChar w:fldCharType="begin"/>
        </w:r>
        <w:r>
          <w:rPr>
            <w:noProof/>
            <w:webHidden/>
          </w:rPr>
          <w:instrText xml:space="preserve"> PAGEREF _Toc499883931 \h </w:instrText>
        </w:r>
        <w:r>
          <w:rPr>
            <w:noProof/>
            <w:webHidden/>
          </w:rPr>
        </w:r>
        <w:r>
          <w:rPr>
            <w:noProof/>
            <w:webHidden/>
          </w:rPr>
          <w:fldChar w:fldCharType="separate"/>
        </w:r>
        <w:r>
          <w:rPr>
            <w:noProof/>
            <w:webHidden/>
          </w:rPr>
          <w:t>40</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3932" w:history="1">
        <w:r w:rsidRPr="00801AF8">
          <w:rPr>
            <w:rStyle w:val="a4"/>
            <w:rFonts w:ascii="Calibri" w:eastAsia="Calibri" w:hAnsi="Calibri" w:cs="Calibri"/>
            <w:noProof/>
          </w:rPr>
          <w:t>1.13.1.</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サイバーセキュリティ全般の体系的・網羅的な情報を提供しているポータルサイト</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_Toc499883932 \h </w:instrText>
        </w:r>
        <w:r>
          <w:rPr>
            <w:noProof/>
            <w:webHidden/>
          </w:rPr>
        </w:r>
        <w:r>
          <w:rPr>
            <w:noProof/>
            <w:webHidden/>
          </w:rPr>
          <w:fldChar w:fldCharType="separate"/>
        </w:r>
        <w:r>
          <w:rPr>
            <w:noProof/>
            <w:webHidden/>
          </w:rPr>
          <w:t>40</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3933" w:history="1">
        <w:r w:rsidRPr="00801AF8">
          <w:rPr>
            <w:rStyle w:val="a4"/>
            <w:rFonts w:ascii="Calibri" w:eastAsia="Calibri" w:hAnsi="Calibri" w:cs="Calibri"/>
            <w:noProof/>
          </w:rPr>
          <w:t>1.14.</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ニュース</w:t>
        </w:r>
        <w:r>
          <w:rPr>
            <w:noProof/>
            <w:webHidden/>
          </w:rPr>
          <w:tab/>
        </w:r>
        <w:r>
          <w:rPr>
            <w:noProof/>
            <w:webHidden/>
          </w:rPr>
          <w:fldChar w:fldCharType="begin"/>
        </w:r>
        <w:r>
          <w:rPr>
            <w:noProof/>
            <w:webHidden/>
          </w:rPr>
          <w:instrText xml:space="preserve"> PAGEREF _Toc499883933 \h </w:instrText>
        </w:r>
        <w:r>
          <w:rPr>
            <w:noProof/>
            <w:webHidden/>
          </w:rPr>
        </w:r>
        <w:r>
          <w:rPr>
            <w:noProof/>
            <w:webHidden/>
          </w:rPr>
          <w:fldChar w:fldCharType="separate"/>
        </w:r>
        <w:r>
          <w:rPr>
            <w:noProof/>
            <w:webHidden/>
          </w:rPr>
          <w:t>40</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3934" w:history="1">
        <w:r w:rsidRPr="00801AF8">
          <w:rPr>
            <w:rStyle w:val="a4"/>
            <w:rFonts w:ascii="Calibri" w:eastAsia="Calibri" w:hAnsi="Calibri" w:cs="Calibri"/>
            <w:noProof/>
          </w:rPr>
          <w:t>1.14.1.</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中小企業の情報セキュリティ対策ガイドライン改訂版：</w:t>
        </w:r>
        <w:r w:rsidRPr="00801AF8">
          <w:rPr>
            <w:rStyle w:val="a4"/>
            <w:rFonts w:ascii="Meiryo UI" w:eastAsia="Meiryo UI" w:hAnsi="Meiryo UI" w:cs="Meiryo UI"/>
            <w:noProof/>
          </w:rPr>
          <w:t xml:space="preserve">IPA </w:t>
        </w:r>
        <w:r w:rsidRPr="00801AF8">
          <w:rPr>
            <w:rStyle w:val="a4"/>
            <w:rFonts w:ascii="Meiryo UI" w:eastAsia="Meiryo UI" w:hAnsi="Meiryo UI" w:cs="Meiryo UI" w:hint="eastAsia"/>
            <w:noProof/>
          </w:rPr>
          <w:t>独立行政法人</w:t>
        </w:r>
        <w:r w:rsidRPr="00801AF8">
          <w:rPr>
            <w:rStyle w:val="a4"/>
            <w:rFonts w:ascii="Meiryo UI" w:eastAsia="Meiryo UI" w:hAnsi="Meiryo UI" w:cs="Meiryo UI"/>
            <w:noProof/>
          </w:rPr>
          <w:t xml:space="preserve"> </w:t>
        </w:r>
        <w:r w:rsidRPr="00801AF8">
          <w:rPr>
            <w:rStyle w:val="a4"/>
            <w:rFonts w:ascii="Meiryo UI" w:eastAsia="Meiryo UI" w:hAnsi="Meiryo UI" w:cs="Meiryo UI" w:hint="eastAsia"/>
            <w:noProof/>
          </w:rPr>
          <w:t>情報処理推進機構</w:t>
        </w:r>
        <w:r w:rsidRPr="00801AF8">
          <w:rPr>
            <w:rStyle w:val="a4"/>
            <w:rFonts w:ascii="Meiryo UI" w:eastAsia="Meiryo UI" w:hAnsi="Meiryo UI" w:cs="Meiryo UI"/>
            <w:noProof/>
          </w:rPr>
          <w:t xml:space="preserve"> </w:t>
        </w:r>
        <w:r w:rsidRPr="00801AF8">
          <w:rPr>
            <w:rStyle w:val="a4"/>
            <w:rFonts w:ascii="Meiryo UI" w:eastAsia="Meiryo UI" w:hAnsi="Meiryo UI" w:cs="Meiryo UI" w:hint="eastAsia"/>
            <w:noProof/>
          </w:rPr>
          <w:t>【パブリックコメント中】</w:t>
        </w:r>
        <w:r>
          <w:rPr>
            <w:noProof/>
            <w:webHidden/>
          </w:rPr>
          <w:tab/>
        </w:r>
        <w:r>
          <w:rPr>
            <w:noProof/>
            <w:webHidden/>
          </w:rPr>
          <w:fldChar w:fldCharType="begin"/>
        </w:r>
        <w:r>
          <w:rPr>
            <w:noProof/>
            <w:webHidden/>
          </w:rPr>
          <w:instrText xml:space="preserve"> PAGEREF _Toc499883934 \h </w:instrText>
        </w:r>
        <w:r>
          <w:rPr>
            <w:noProof/>
            <w:webHidden/>
          </w:rPr>
        </w:r>
        <w:r>
          <w:rPr>
            <w:noProof/>
            <w:webHidden/>
          </w:rPr>
          <w:fldChar w:fldCharType="separate"/>
        </w:r>
        <w:r>
          <w:rPr>
            <w:noProof/>
            <w:webHidden/>
          </w:rPr>
          <w:t>40</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3935" w:history="1">
        <w:r w:rsidRPr="00801AF8">
          <w:rPr>
            <w:rStyle w:val="a4"/>
            <w:rFonts w:ascii="Calibri" w:eastAsia="Calibri" w:hAnsi="Calibri" w:cs="Calibri"/>
            <w:noProof/>
          </w:rPr>
          <w:t>1.14.2.</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「中小企業サイバーセキュリティ対策相談窓口」の開設</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_Toc499883935 \h </w:instrText>
        </w:r>
        <w:r>
          <w:rPr>
            <w:noProof/>
            <w:webHidden/>
          </w:rPr>
        </w:r>
        <w:r>
          <w:rPr>
            <w:noProof/>
            <w:webHidden/>
          </w:rPr>
          <w:fldChar w:fldCharType="separate"/>
        </w:r>
        <w:r>
          <w:rPr>
            <w:noProof/>
            <w:webHidden/>
          </w:rPr>
          <w:t>40</w:t>
        </w:r>
        <w:r>
          <w:rPr>
            <w:noProof/>
            <w:webHidden/>
          </w:rPr>
          <w:fldChar w:fldCharType="end"/>
        </w:r>
      </w:hyperlink>
    </w:p>
    <w:p w:rsidR="00E35FBD" w:rsidRDefault="00E35FBD">
      <w:pPr>
        <w:pStyle w:val="10"/>
        <w:tabs>
          <w:tab w:val="left" w:pos="480"/>
          <w:tab w:val="right" w:leader="dot" w:pos="8630"/>
        </w:tabs>
        <w:rPr>
          <w:rFonts w:asciiTheme="minorHAnsi" w:hAnsiTheme="minorHAnsi" w:cstheme="minorBidi"/>
          <w:noProof/>
          <w:kern w:val="2"/>
          <w:sz w:val="21"/>
          <w:szCs w:val="22"/>
        </w:rPr>
      </w:pPr>
      <w:hyperlink w:anchor="_Toc499883936" w:history="1">
        <w:r w:rsidRPr="00801AF8">
          <w:rPr>
            <w:rStyle w:val="a4"/>
            <w:rFonts w:ascii="Calibri" w:eastAsia="Calibri" w:hAnsi="Calibri" w:cs="Calibri"/>
            <w:noProof/>
          </w:rPr>
          <w:t>2.</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緊急対応時のピックアップ情報</w:t>
        </w:r>
        <w:r>
          <w:rPr>
            <w:noProof/>
            <w:webHidden/>
          </w:rPr>
          <w:tab/>
        </w:r>
        <w:r>
          <w:rPr>
            <w:noProof/>
            <w:webHidden/>
          </w:rPr>
          <w:fldChar w:fldCharType="begin"/>
        </w:r>
        <w:r>
          <w:rPr>
            <w:noProof/>
            <w:webHidden/>
          </w:rPr>
          <w:instrText xml:space="preserve"> PAGEREF _Toc499883936 \h </w:instrText>
        </w:r>
        <w:r>
          <w:rPr>
            <w:noProof/>
            <w:webHidden/>
          </w:rPr>
        </w:r>
        <w:r>
          <w:rPr>
            <w:noProof/>
            <w:webHidden/>
          </w:rPr>
          <w:fldChar w:fldCharType="separate"/>
        </w:r>
        <w:r>
          <w:rPr>
            <w:noProof/>
            <w:webHidden/>
          </w:rPr>
          <w:t>40</w:t>
        </w:r>
        <w:r>
          <w:rPr>
            <w:noProof/>
            <w:webHidden/>
          </w:rPr>
          <w:fldChar w:fldCharType="end"/>
        </w:r>
      </w:hyperlink>
    </w:p>
    <w:p w:rsidR="00E35FBD" w:rsidRDefault="00E35FBD">
      <w:pPr>
        <w:pStyle w:val="10"/>
        <w:tabs>
          <w:tab w:val="left" w:pos="480"/>
          <w:tab w:val="right" w:leader="dot" w:pos="8630"/>
        </w:tabs>
        <w:rPr>
          <w:rFonts w:asciiTheme="minorHAnsi" w:hAnsiTheme="minorHAnsi" w:cstheme="minorBidi"/>
          <w:noProof/>
          <w:kern w:val="2"/>
          <w:sz w:val="21"/>
          <w:szCs w:val="22"/>
        </w:rPr>
      </w:pPr>
      <w:hyperlink w:anchor="_Toc499883937" w:history="1">
        <w:r w:rsidRPr="00801AF8">
          <w:rPr>
            <w:rStyle w:val="a4"/>
            <w:rFonts w:ascii="Calibri" w:eastAsia="Calibri" w:hAnsi="Calibri" w:cs="Calibri"/>
            <w:noProof/>
          </w:rPr>
          <w:t>3.</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情報セキュリティが心配になったら</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_Toc499883937 \h </w:instrText>
        </w:r>
        <w:r>
          <w:rPr>
            <w:noProof/>
            <w:webHidden/>
          </w:rPr>
        </w:r>
        <w:r>
          <w:rPr>
            <w:noProof/>
            <w:webHidden/>
          </w:rPr>
          <w:fldChar w:fldCharType="separate"/>
        </w:r>
        <w:r>
          <w:rPr>
            <w:noProof/>
            <w:webHidden/>
          </w:rPr>
          <w:t>40</w:t>
        </w:r>
        <w:r>
          <w:rPr>
            <w:noProof/>
            <w:webHidden/>
          </w:rPr>
          <w:fldChar w:fldCharType="end"/>
        </w:r>
      </w:hyperlink>
    </w:p>
    <w:p w:rsidR="00E35FBD" w:rsidRDefault="00E35FBD">
      <w:pPr>
        <w:pStyle w:val="20"/>
        <w:tabs>
          <w:tab w:val="left" w:pos="840"/>
          <w:tab w:val="right" w:leader="dot" w:pos="8630"/>
        </w:tabs>
        <w:rPr>
          <w:rFonts w:asciiTheme="minorHAnsi" w:hAnsiTheme="minorHAnsi" w:cstheme="minorBidi"/>
          <w:noProof/>
          <w:kern w:val="2"/>
          <w:sz w:val="21"/>
          <w:szCs w:val="22"/>
        </w:rPr>
      </w:pPr>
      <w:hyperlink w:anchor="_Toc499883938" w:history="1">
        <w:r w:rsidRPr="00801AF8">
          <w:rPr>
            <w:rStyle w:val="a4"/>
            <w:rFonts w:ascii="Calibri" w:eastAsia="Calibri" w:hAnsi="Calibri" w:cs="Calibri"/>
            <w:noProof/>
          </w:rPr>
          <w:t>3.1.</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【緊急】どんな環境で何が起きてますか？まずは落ち着いて今起きている事象を確認しましょう</w:t>
        </w:r>
        <w:r>
          <w:rPr>
            <w:noProof/>
            <w:webHidden/>
          </w:rPr>
          <w:tab/>
        </w:r>
        <w:r>
          <w:rPr>
            <w:noProof/>
            <w:webHidden/>
          </w:rPr>
          <w:fldChar w:fldCharType="begin"/>
        </w:r>
        <w:r>
          <w:rPr>
            <w:noProof/>
            <w:webHidden/>
          </w:rPr>
          <w:instrText xml:space="preserve"> PAGEREF _Toc499883938 \h </w:instrText>
        </w:r>
        <w:r>
          <w:rPr>
            <w:noProof/>
            <w:webHidden/>
          </w:rPr>
        </w:r>
        <w:r>
          <w:rPr>
            <w:noProof/>
            <w:webHidden/>
          </w:rPr>
          <w:fldChar w:fldCharType="separate"/>
        </w:r>
        <w:r>
          <w:rPr>
            <w:noProof/>
            <w:webHidden/>
          </w:rPr>
          <w:t>41</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939" w:history="1">
        <w:r w:rsidRPr="00801AF8">
          <w:rPr>
            <w:rStyle w:val="a4"/>
            <w:rFonts w:ascii="Calibri" w:eastAsia="Calibri" w:hAnsi="Calibri" w:cs="Calibri"/>
            <w:noProof/>
          </w:rPr>
          <w:t>3.1.1.</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セキュリティ問診票「『やられたかな？その前に』ガイド～</w:t>
        </w:r>
        <w:r w:rsidRPr="00801AF8">
          <w:rPr>
            <w:rStyle w:val="a4"/>
            <w:rFonts w:ascii="Meiryo UI" w:eastAsia="Meiryo UI" w:hAnsi="Meiryo UI" w:cs="Meiryo UI"/>
            <w:noProof/>
          </w:rPr>
          <w:t xml:space="preserve"> </w:t>
        </w:r>
        <w:r w:rsidRPr="00801AF8">
          <w:rPr>
            <w:rStyle w:val="a4"/>
            <w:rFonts w:ascii="Meiryo UI" w:eastAsia="Meiryo UI" w:hAnsi="Meiryo UI" w:cs="Meiryo UI" w:hint="eastAsia"/>
            <w:noProof/>
          </w:rPr>
          <w:t>『やられてる』！と思ったら</w:t>
        </w:r>
        <w:r w:rsidRPr="00801AF8">
          <w:rPr>
            <w:rStyle w:val="a4"/>
            <w:rFonts w:ascii="Meiryo UI" w:eastAsia="Meiryo UI" w:hAnsi="Meiryo UI" w:cs="Meiryo UI"/>
            <w:noProof/>
          </w:rPr>
          <w:t xml:space="preserve"> </w:t>
        </w:r>
        <w:r w:rsidRPr="00801AF8">
          <w:rPr>
            <w:rStyle w:val="a4"/>
            <w:rFonts w:ascii="Meiryo UI" w:eastAsia="Meiryo UI" w:hAnsi="Meiryo UI" w:cs="Meiryo UI" w:hint="eastAsia"/>
            <w:noProof/>
          </w:rPr>
          <w:t>～」【</w:t>
        </w:r>
        <w:r w:rsidRPr="00801AF8">
          <w:rPr>
            <w:rStyle w:val="a4"/>
            <w:rFonts w:ascii="Meiryo UI" w:eastAsia="Meiryo UI" w:hAnsi="Meiryo UI" w:cs="Meiryo UI"/>
            <w:noProof/>
          </w:rPr>
          <w:t>ISOG-J</w:t>
        </w:r>
        <w:r w:rsidRPr="00801AF8">
          <w:rPr>
            <w:rStyle w:val="a4"/>
            <w:rFonts w:ascii="Meiryo UI" w:eastAsia="Meiryo UI" w:hAnsi="Meiryo UI" w:cs="Meiryo UI" w:hint="eastAsia"/>
            <w:noProof/>
          </w:rPr>
          <w:t>】</w:t>
        </w:r>
        <w:r w:rsidRPr="00801AF8">
          <w:rPr>
            <w:rStyle w:val="a4"/>
            <w:rFonts w:ascii="Meiryo UI" w:eastAsia="Meiryo UI" w:hAnsi="Meiryo UI" w:cs="Meiryo UI"/>
            <w:noProof/>
          </w:rPr>
          <w:t>(pdf</w:t>
        </w:r>
        <w:r w:rsidRPr="00801AF8">
          <w:rPr>
            <w:rStyle w:val="a4"/>
            <w:rFonts w:ascii="Meiryo UI" w:eastAsia="Meiryo UI" w:hAnsi="Meiryo UI" w:cs="Meiryo UI" w:hint="eastAsia"/>
            <w:noProof/>
          </w:rPr>
          <w:t>形式</w:t>
        </w:r>
        <w:r w:rsidRPr="00801AF8">
          <w:rPr>
            <w:rStyle w:val="a4"/>
            <w:rFonts w:ascii="Meiryo UI" w:eastAsia="Meiryo UI" w:hAnsi="Meiryo UI" w:cs="Meiryo UI"/>
            <w:noProof/>
          </w:rPr>
          <w:t>)</w:t>
        </w:r>
        <w:r>
          <w:rPr>
            <w:noProof/>
            <w:webHidden/>
          </w:rPr>
          <w:tab/>
        </w:r>
        <w:r>
          <w:rPr>
            <w:noProof/>
            <w:webHidden/>
          </w:rPr>
          <w:fldChar w:fldCharType="begin"/>
        </w:r>
        <w:r>
          <w:rPr>
            <w:noProof/>
            <w:webHidden/>
          </w:rPr>
          <w:instrText xml:space="preserve"> PAGEREF _Toc499883939 \h </w:instrText>
        </w:r>
        <w:r>
          <w:rPr>
            <w:noProof/>
            <w:webHidden/>
          </w:rPr>
        </w:r>
        <w:r>
          <w:rPr>
            <w:noProof/>
            <w:webHidden/>
          </w:rPr>
          <w:fldChar w:fldCharType="separate"/>
        </w:r>
        <w:r>
          <w:rPr>
            <w:noProof/>
            <w:webHidden/>
          </w:rPr>
          <w:t>41</w:t>
        </w:r>
        <w:r>
          <w:rPr>
            <w:noProof/>
            <w:webHidden/>
          </w:rPr>
          <w:fldChar w:fldCharType="end"/>
        </w:r>
      </w:hyperlink>
    </w:p>
    <w:p w:rsidR="00E35FBD" w:rsidRDefault="00E35FBD">
      <w:pPr>
        <w:pStyle w:val="20"/>
        <w:tabs>
          <w:tab w:val="left" w:pos="840"/>
          <w:tab w:val="right" w:leader="dot" w:pos="8630"/>
        </w:tabs>
        <w:rPr>
          <w:rFonts w:asciiTheme="minorHAnsi" w:hAnsiTheme="minorHAnsi" w:cstheme="minorBidi"/>
          <w:noProof/>
          <w:kern w:val="2"/>
          <w:sz w:val="21"/>
          <w:szCs w:val="22"/>
        </w:rPr>
      </w:pPr>
      <w:hyperlink w:anchor="_Toc499883940" w:history="1">
        <w:r w:rsidRPr="00801AF8">
          <w:rPr>
            <w:rStyle w:val="a4"/>
            <w:rFonts w:ascii="Calibri" w:eastAsia="Calibri" w:hAnsi="Calibri" w:cs="Calibri"/>
            <w:noProof/>
          </w:rPr>
          <w:t>3.2.</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【緊急】セキュリティ侵害の可能性があるが、どこに問い合せていいかわからない</w:t>
        </w:r>
        <w:r w:rsidRPr="00801AF8">
          <w:rPr>
            <w:rStyle w:val="a4"/>
            <w:rFonts w:ascii="Meiryo UI" w:eastAsia="Meiryo UI" w:hAnsi="Meiryo UI" w:cs="Meiryo UI"/>
            <w:noProof/>
          </w:rPr>
          <w:t>?</w:t>
        </w:r>
        <w:r>
          <w:rPr>
            <w:noProof/>
            <w:webHidden/>
          </w:rPr>
          <w:tab/>
        </w:r>
        <w:r>
          <w:rPr>
            <w:noProof/>
            <w:webHidden/>
          </w:rPr>
          <w:fldChar w:fldCharType="begin"/>
        </w:r>
        <w:r>
          <w:rPr>
            <w:noProof/>
            <w:webHidden/>
          </w:rPr>
          <w:instrText xml:space="preserve"> PAGEREF _Toc499883940 \h </w:instrText>
        </w:r>
        <w:r>
          <w:rPr>
            <w:noProof/>
            <w:webHidden/>
          </w:rPr>
        </w:r>
        <w:r>
          <w:rPr>
            <w:noProof/>
            <w:webHidden/>
          </w:rPr>
          <w:fldChar w:fldCharType="separate"/>
        </w:r>
        <w:r>
          <w:rPr>
            <w:noProof/>
            <w:webHidden/>
          </w:rPr>
          <w:t>41</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941" w:history="1">
        <w:r w:rsidRPr="00801AF8">
          <w:rPr>
            <w:rStyle w:val="a4"/>
            <w:rFonts w:ascii="Calibri" w:eastAsia="Calibri" w:hAnsi="Calibri" w:cs="Calibri"/>
            <w:noProof/>
          </w:rPr>
          <w:t>3.2.1.</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「中小企業サイバーセキュリティ対策相談窓口」へ</w:t>
        </w:r>
        <w:r>
          <w:rPr>
            <w:noProof/>
            <w:webHidden/>
          </w:rPr>
          <w:tab/>
        </w:r>
        <w:r>
          <w:rPr>
            <w:noProof/>
            <w:webHidden/>
          </w:rPr>
          <w:fldChar w:fldCharType="begin"/>
        </w:r>
        <w:r>
          <w:rPr>
            <w:noProof/>
            <w:webHidden/>
          </w:rPr>
          <w:instrText xml:space="preserve"> PAGEREF _Toc499883941 \h </w:instrText>
        </w:r>
        <w:r>
          <w:rPr>
            <w:noProof/>
            <w:webHidden/>
          </w:rPr>
        </w:r>
        <w:r>
          <w:rPr>
            <w:noProof/>
            <w:webHidden/>
          </w:rPr>
          <w:fldChar w:fldCharType="separate"/>
        </w:r>
        <w:r>
          <w:rPr>
            <w:noProof/>
            <w:webHidden/>
          </w:rPr>
          <w:t>41</w:t>
        </w:r>
        <w:r>
          <w:rPr>
            <w:noProof/>
            <w:webHidden/>
          </w:rPr>
          <w:fldChar w:fldCharType="end"/>
        </w:r>
      </w:hyperlink>
    </w:p>
    <w:p w:rsidR="00E35FBD" w:rsidRDefault="00E35FBD">
      <w:pPr>
        <w:pStyle w:val="20"/>
        <w:tabs>
          <w:tab w:val="left" w:pos="840"/>
          <w:tab w:val="right" w:leader="dot" w:pos="8630"/>
        </w:tabs>
        <w:rPr>
          <w:rFonts w:asciiTheme="minorHAnsi" w:hAnsiTheme="minorHAnsi" w:cstheme="minorBidi"/>
          <w:noProof/>
          <w:kern w:val="2"/>
          <w:sz w:val="21"/>
          <w:szCs w:val="22"/>
        </w:rPr>
      </w:pPr>
      <w:hyperlink w:anchor="_Toc499883942" w:history="1">
        <w:r w:rsidRPr="00801AF8">
          <w:rPr>
            <w:rStyle w:val="a4"/>
            <w:rFonts w:ascii="Calibri" w:eastAsia="Calibri" w:hAnsi="Calibri" w:cs="Calibri"/>
            <w:noProof/>
          </w:rPr>
          <w:t>3.3.</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【緊急】情報の漏えい・改ざんが起きている？</w:t>
        </w:r>
        <w:r>
          <w:rPr>
            <w:noProof/>
            <w:webHidden/>
          </w:rPr>
          <w:tab/>
        </w:r>
        <w:r>
          <w:rPr>
            <w:noProof/>
            <w:webHidden/>
          </w:rPr>
          <w:fldChar w:fldCharType="begin"/>
        </w:r>
        <w:r>
          <w:rPr>
            <w:noProof/>
            <w:webHidden/>
          </w:rPr>
          <w:instrText xml:space="preserve"> PAGEREF _Toc499883942 \h </w:instrText>
        </w:r>
        <w:r>
          <w:rPr>
            <w:noProof/>
            <w:webHidden/>
          </w:rPr>
        </w:r>
        <w:r>
          <w:rPr>
            <w:noProof/>
            <w:webHidden/>
          </w:rPr>
          <w:fldChar w:fldCharType="separate"/>
        </w:r>
        <w:r>
          <w:rPr>
            <w:noProof/>
            <w:webHidden/>
          </w:rPr>
          <w:t>41</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943" w:history="1">
        <w:r w:rsidRPr="00801AF8">
          <w:rPr>
            <w:rStyle w:val="a4"/>
            <w:rFonts w:ascii="Calibri" w:eastAsia="Calibri" w:hAnsi="Calibri" w:cs="Calibri"/>
            <w:noProof/>
          </w:rPr>
          <w:t>3.3.1.</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犯罪の可能性がある場合は、警視庁へ</w:t>
        </w:r>
        <w:r>
          <w:rPr>
            <w:noProof/>
            <w:webHidden/>
          </w:rPr>
          <w:tab/>
        </w:r>
        <w:r>
          <w:rPr>
            <w:noProof/>
            <w:webHidden/>
          </w:rPr>
          <w:fldChar w:fldCharType="begin"/>
        </w:r>
        <w:r>
          <w:rPr>
            <w:noProof/>
            <w:webHidden/>
          </w:rPr>
          <w:instrText xml:space="preserve"> PAGEREF _Toc499883943 \h </w:instrText>
        </w:r>
        <w:r>
          <w:rPr>
            <w:noProof/>
            <w:webHidden/>
          </w:rPr>
        </w:r>
        <w:r>
          <w:rPr>
            <w:noProof/>
            <w:webHidden/>
          </w:rPr>
          <w:fldChar w:fldCharType="separate"/>
        </w:r>
        <w:r>
          <w:rPr>
            <w:noProof/>
            <w:webHidden/>
          </w:rPr>
          <w:t>41</w:t>
        </w:r>
        <w:r>
          <w:rPr>
            <w:noProof/>
            <w:webHidden/>
          </w:rPr>
          <w:fldChar w:fldCharType="end"/>
        </w:r>
      </w:hyperlink>
    </w:p>
    <w:p w:rsidR="00E35FBD" w:rsidRDefault="00E35FBD">
      <w:pPr>
        <w:pStyle w:val="20"/>
        <w:tabs>
          <w:tab w:val="left" w:pos="840"/>
          <w:tab w:val="right" w:leader="dot" w:pos="8630"/>
        </w:tabs>
        <w:rPr>
          <w:rFonts w:asciiTheme="minorHAnsi" w:hAnsiTheme="minorHAnsi" w:cstheme="minorBidi"/>
          <w:noProof/>
          <w:kern w:val="2"/>
          <w:sz w:val="21"/>
          <w:szCs w:val="22"/>
        </w:rPr>
      </w:pPr>
      <w:hyperlink w:anchor="_Toc499883944" w:history="1">
        <w:r w:rsidRPr="00801AF8">
          <w:rPr>
            <w:rStyle w:val="a4"/>
            <w:rFonts w:ascii="Calibri" w:eastAsia="Calibri" w:hAnsi="Calibri" w:cs="Calibri"/>
            <w:noProof/>
          </w:rPr>
          <w:t>3.4.</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【緊急】</w:t>
        </w:r>
        <w:r w:rsidRPr="00801AF8">
          <w:rPr>
            <w:rStyle w:val="a4"/>
            <w:rFonts w:ascii="Meiryo UI" w:eastAsia="Meiryo UI" w:hAnsi="Meiryo UI" w:cs="Meiryo UI"/>
            <w:noProof/>
          </w:rPr>
          <w:t>PC</w:t>
        </w:r>
        <w:r w:rsidRPr="00801AF8">
          <w:rPr>
            <w:rStyle w:val="a4"/>
            <w:rFonts w:ascii="Meiryo UI" w:eastAsia="Meiryo UI" w:hAnsi="Meiryo UI" w:cs="Meiryo UI" w:hint="eastAsia"/>
            <w:noProof/>
          </w:rPr>
          <w:t>、スマホの動きがおかしくなった、データが壊れた</w:t>
        </w:r>
        <w:r w:rsidRPr="00801AF8">
          <w:rPr>
            <w:rStyle w:val="a4"/>
            <w:rFonts w:ascii="Meiryo UI" w:eastAsia="Meiryo UI" w:hAnsi="Meiryo UI" w:cs="Meiryo UI"/>
            <w:noProof/>
          </w:rPr>
          <w:t>?</w:t>
        </w:r>
        <w:r>
          <w:rPr>
            <w:noProof/>
            <w:webHidden/>
          </w:rPr>
          <w:tab/>
        </w:r>
        <w:r>
          <w:rPr>
            <w:noProof/>
            <w:webHidden/>
          </w:rPr>
          <w:fldChar w:fldCharType="begin"/>
        </w:r>
        <w:r>
          <w:rPr>
            <w:noProof/>
            <w:webHidden/>
          </w:rPr>
          <w:instrText xml:space="preserve"> PAGEREF _Toc499883944 \h </w:instrText>
        </w:r>
        <w:r>
          <w:rPr>
            <w:noProof/>
            <w:webHidden/>
          </w:rPr>
        </w:r>
        <w:r>
          <w:rPr>
            <w:noProof/>
            <w:webHidden/>
          </w:rPr>
          <w:fldChar w:fldCharType="separate"/>
        </w:r>
        <w:r>
          <w:rPr>
            <w:noProof/>
            <w:webHidden/>
          </w:rPr>
          <w:t>41</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945" w:history="1">
        <w:r w:rsidRPr="00801AF8">
          <w:rPr>
            <w:rStyle w:val="a4"/>
            <w:rFonts w:ascii="Calibri" w:eastAsia="Calibri" w:hAnsi="Calibri" w:cs="Calibri"/>
            <w:noProof/>
          </w:rPr>
          <w:t>3.4.1.</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ウイルス感染、不正アクセスの可能性</w:t>
        </w:r>
        <w:r>
          <w:rPr>
            <w:noProof/>
            <w:webHidden/>
          </w:rPr>
          <w:tab/>
        </w:r>
        <w:r>
          <w:rPr>
            <w:noProof/>
            <w:webHidden/>
          </w:rPr>
          <w:fldChar w:fldCharType="begin"/>
        </w:r>
        <w:r>
          <w:rPr>
            <w:noProof/>
            <w:webHidden/>
          </w:rPr>
          <w:instrText xml:space="preserve"> PAGEREF _Toc499883945 \h </w:instrText>
        </w:r>
        <w:r>
          <w:rPr>
            <w:noProof/>
            <w:webHidden/>
          </w:rPr>
        </w:r>
        <w:r>
          <w:rPr>
            <w:noProof/>
            <w:webHidden/>
          </w:rPr>
          <w:fldChar w:fldCharType="separate"/>
        </w:r>
        <w:r>
          <w:rPr>
            <w:noProof/>
            <w:webHidden/>
          </w:rPr>
          <w:t>41</w:t>
        </w:r>
        <w:r>
          <w:rPr>
            <w:noProof/>
            <w:webHidden/>
          </w:rPr>
          <w:fldChar w:fldCharType="end"/>
        </w:r>
      </w:hyperlink>
    </w:p>
    <w:p w:rsidR="00E35FBD" w:rsidRDefault="00E35FBD">
      <w:pPr>
        <w:pStyle w:val="20"/>
        <w:tabs>
          <w:tab w:val="left" w:pos="840"/>
          <w:tab w:val="right" w:leader="dot" w:pos="8630"/>
        </w:tabs>
        <w:rPr>
          <w:rFonts w:asciiTheme="minorHAnsi" w:hAnsiTheme="minorHAnsi" w:cstheme="minorBidi"/>
          <w:noProof/>
          <w:kern w:val="2"/>
          <w:sz w:val="21"/>
          <w:szCs w:val="22"/>
        </w:rPr>
      </w:pPr>
      <w:hyperlink w:anchor="_Toc499883946" w:history="1">
        <w:r w:rsidRPr="00801AF8">
          <w:rPr>
            <w:rStyle w:val="a4"/>
            <w:rFonts w:ascii="Calibri" w:eastAsia="Calibri" w:hAnsi="Calibri" w:cs="Calibri"/>
            <w:noProof/>
          </w:rPr>
          <w:t>3.5.</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【緊急】実被害にあった場合</w:t>
        </w:r>
        <w:r>
          <w:rPr>
            <w:noProof/>
            <w:webHidden/>
          </w:rPr>
          <w:tab/>
        </w:r>
        <w:r>
          <w:rPr>
            <w:noProof/>
            <w:webHidden/>
          </w:rPr>
          <w:fldChar w:fldCharType="begin"/>
        </w:r>
        <w:r>
          <w:rPr>
            <w:noProof/>
            <w:webHidden/>
          </w:rPr>
          <w:instrText xml:space="preserve"> PAGEREF _Toc499883946 \h </w:instrText>
        </w:r>
        <w:r>
          <w:rPr>
            <w:noProof/>
            <w:webHidden/>
          </w:rPr>
        </w:r>
        <w:r>
          <w:rPr>
            <w:noProof/>
            <w:webHidden/>
          </w:rPr>
          <w:fldChar w:fldCharType="separate"/>
        </w:r>
        <w:r>
          <w:rPr>
            <w:noProof/>
            <w:webHidden/>
          </w:rPr>
          <w:t>41</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947" w:history="1">
        <w:r w:rsidRPr="00801AF8">
          <w:rPr>
            <w:rStyle w:val="a4"/>
            <w:rFonts w:ascii="Calibri" w:eastAsia="Calibri" w:hAnsi="Calibri" w:cs="Calibri"/>
            <w:noProof/>
          </w:rPr>
          <w:t>3.5.1.</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同様の被害を拡大させないためにも、速やかに届けてください。</w:t>
        </w:r>
        <w:r>
          <w:rPr>
            <w:noProof/>
            <w:webHidden/>
          </w:rPr>
          <w:tab/>
        </w:r>
        <w:r>
          <w:rPr>
            <w:noProof/>
            <w:webHidden/>
          </w:rPr>
          <w:fldChar w:fldCharType="begin"/>
        </w:r>
        <w:r>
          <w:rPr>
            <w:noProof/>
            <w:webHidden/>
          </w:rPr>
          <w:instrText xml:space="preserve"> PAGEREF _Toc499883947 \h </w:instrText>
        </w:r>
        <w:r>
          <w:rPr>
            <w:noProof/>
            <w:webHidden/>
          </w:rPr>
        </w:r>
        <w:r>
          <w:rPr>
            <w:noProof/>
            <w:webHidden/>
          </w:rPr>
          <w:fldChar w:fldCharType="separate"/>
        </w:r>
        <w:r>
          <w:rPr>
            <w:noProof/>
            <w:webHidden/>
          </w:rPr>
          <w:t>41</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948" w:history="1">
        <w:r w:rsidRPr="00801AF8">
          <w:rPr>
            <w:rStyle w:val="a4"/>
            <w:rFonts w:ascii="Calibri" w:eastAsia="Calibri" w:hAnsi="Calibri" w:cs="Calibri"/>
            <w:noProof/>
          </w:rPr>
          <w:t>3.5.2.</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ウイルス・不正アクセス届出</w:t>
        </w:r>
        <w:r>
          <w:rPr>
            <w:noProof/>
            <w:webHidden/>
          </w:rPr>
          <w:tab/>
        </w:r>
        <w:r>
          <w:rPr>
            <w:noProof/>
            <w:webHidden/>
          </w:rPr>
          <w:fldChar w:fldCharType="begin"/>
        </w:r>
        <w:r>
          <w:rPr>
            <w:noProof/>
            <w:webHidden/>
          </w:rPr>
          <w:instrText xml:space="preserve"> PAGEREF _Toc499883948 \h </w:instrText>
        </w:r>
        <w:r>
          <w:rPr>
            <w:noProof/>
            <w:webHidden/>
          </w:rPr>
        </w:r>
        <w:r>
          <w:rPr>
            <w:noProof/>
            <w:webHidden/>
          </w:rPr>
          <w:fldChar w:fldCharType="separate"/>
        </w:r>
        <w:r>
          <w:rPr>
            <w:noProof/>
            <w:webHidden/>
          </w:rPr>
          <w:t>41</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949" w:history="1">
        <w:r w:rsidRPr="00801AF8">
          <w:rPr>
            <w:rStyle w:val="a4"/>
            <w:rFonts w:ascii="Calibri" w:eastAsia="Calibri" w:hAnsi="Calibri" w:cs="Calibri"/>
            <w:noProof/>
          </w:rPr>
          <w:t>3.5.3.</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インシデント報告・届出</w:t>
        </w:r>
        <w:r>
          <w:rPr>
            <w:noProof/>
            <w:webHidden/>
          </w:rPr>
          <w:tab/>
        </w:r>
        <w:r>
          <w:rPr>
            <w:noProof/>
            <w:webHidden/>
          </w:rPr>
          <w:fldChar w:fldCharType="begin"/>
        </w:r>
        <w:r>
          <w:rPr>
            <w:noProof/>
            <w:webHidden/>
          </w:rPr>
          <w:instrText xml:space="preserve"> PAGEREF _Toc499883949 \h </w:instrText>
        </w:r>
        <w:r>
          <w:rPr>
            <w:noProof/>
            <w:webHidden/>
          </w:rPr>
        </w:r>
        <w:r>
          <w:rPr>
            <w:noProof/>
            <w:webHidden/>
          </w:rPr>
          <w:fldChar w:fldCharType="separate"/>
        </w:r>
        <w:r>
          <w:rPr>
            <w:noProof/>
            <w:webHidden/>
          </w:rPr>
          <w:t>41</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950" w:history="1">
        <w:r w:rsidRPr="00801AF8">
          <w:rPr>
            <w:rStyle w:val="a4"/>
            <w:rFonts w:ascii="Calibri" w:eastAsia="Calibri" w:hAnsi="Calibri" w:cs="Calibri"/>
            <w:noProof/>
          </w:rPr>
          <w:t>3.5.4.</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サイバー犯罪届出（全国）</w:t>
        </w:r>
        <w:r>
          <w:rPr>
            <w:noProof/>
            <w:webHidden/>
          </w:rPr>
          <w:tab/>
        </w:r>
        <w:r>
          <w:rPr>
            <w:noProof/>
            <w:webHidden/>
          </w:rPr>
          <w:fldChar w:fldCharType="begin"/>
        </w:r>
        <w:r>
          <w:rPr>
            <w:noProof/>
            <w:webHidden/>
          </w:rPr>
          <w:instrText xml:space="preserve"> PAGEREF _Toc499883950 \h </w:instrText>
        </w:r>
        <w:r>
          <w:rPr>
            <w:noProof/>
            <w:webHidden/>
          </w:rPr>
        </w:r>
        <w:r>
          <w:rPr>
            <w:noProof/>
            <w:webHidden/>
          </w:rPr>
          <w:fldChar w:fldCharType="separate"/>
        </w:r>
        <w:r>
          <w:rPr>
            <w:noProof/>
            <w:webHidden/>
          </w:rPr>
          <w:t>41</w:t>
        </w:r>
        <w:r>
          <w:rPr>
            <w:noProof/>
            <w:webHidden/>
          </w:rPr>
          <w:fldChar w:fldCharType="end"/>
        </w:r>
      </w:hyperlink>
    </w:p>
    <w:p w:rsidR="00E35FBD" w:rsidRDefault="00E35FBD">
      <w:pPr>
        <w:pStyle w:val="20"/>
        <w:tabs>
          <w:tab w:val="left" w:pos="840"/>
          <w:tab w:val="right" w:leader="dot" w:pos="8630"/>
        </w:tabs>
        <w:rPr>
          <w:rFonts w:asciiTheme="minorHAnsi" w:hAnsiTheme="minorHAnsi" w:cstheme="minorBidi"/>
          <w:noProof/>
          <w:kern w:val="2"/>
          <w:sz w:val="21"/>
          <w:szCs w:val="22"/>
        </w:rPr>
      </w:pPr>
      <w:hyperlink w:anchor="_Toc499883951" w:history="1">
        <w:r w:rsidRPr="00801AF8">
          <w:rPr>
            <w:rStyle w:val="a4"/>
            <w:rFonts w:ascii="Calibri" w:eastAsia="Calibri" w:hAnsi="Calibri" w:cs="Calibri"/>
            <w:noProof/>
          </w:rPr>
          <w:t>3.6.</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【相談】セキュリティ関連の各種相談、問合せ</w:t>
        </w:r>
        <w:r>
          <w:rPr>
            <w:noProof/>
            <w:webHidden/>
          </w:rPr>
          <w:tab/>
        </w:r>
        <w:r>
          <w:rPr>
            <w:noProof/>
            <w:webHidden/>
          </w:rPr>
          <w:fldChar w:fldCharType="begin"/>
        </w:r>
        <w:r>
          <w:rPr>
            <w:noProof/>
            <w:webHidden/>
          </w:rPr>
          <w:instrText xml:space="preserve"> PAGEREF _Toc499883951 \h </w:instrText>
        </w:r>
        <w:r>
          <w:rPr>
            <w:noProof/>
            <w:webHidden/>
          </w:rPr>
        </w:r>
        <w:r>
          <w:rPr>
            <w:noProof/>
            <w:webHidden/>
          </w:rPr>
          <w:fldChar w:fldCharType="separate"/>
        </w:r>
        <w:r>
          <w:rPr>
            <w:noProof/>
            <w:webHidden/>
          </w:rPr>
          <w:t>42</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952" w:history="1">
        <w:r w:rsidRPr="00801AF8">
          <w:rPr>
            <w:rStyle w:val="a4"/>
            <w:rFonts w:ascii="Calibri" w:eastAsia="Calibri" w:hAnsi="Calibri" w:cs="Calibri"/>
            <w:noProof/>
          </w:rPr>
          <w:t>3.6.1.</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嫌がらせ、ネットストーカーの相談</w:t>
        </w:r>
        <w:r>
          <w:rPr>
            <w:noProof/>
            <w:webHidden/>
          </w:rPr>
          <w:tab/>
        </w:r>
        <w:r>
          <w:rPr>
            <w:noProof/>
            <w:webHidden/>
          </w:rPr>
          <w:fldChar w:fldCharType="begin"/>
        </w:r>
        <w:r>
          <w:rPr>
            <w:noProof/>
            <w:webHidden/>
          </w:rPr>
          <w:instrText xml:space="preserve"> PAGEREF _Toc499883952 \h </w:instrText>
        </w:r>
        <w:r>
          <w:rPr>
            <w:noProof/>
            <w:webHidden/>
          </w:rPr>
        </w:r>
        <w:r>
          <w:rPr>
            <w:noProof/>
            <w:webHidden/>
          </w:rPr>
          <w:fldChar w:fldCharType="separate"/>
        </w:r>
        <w:r>
          <w:rPr>
            <w:noProof/>
            <w:webHidden/>
          </w:rPr>
          <w:t>42</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953" w:history="1">
        <w:r w:rsidRPr="00801AF8">
          <w:rPr>
            <w:rStyle w:val="a4"/>
            <w:rFonts w:ascii="Calibri" w:eastAsia="Calibri" w:hAnsi="Calibri" w:cs="Calibri"/>
            <w:noProof/>
          </w:rPr>
          <w:t>3.6.2.</w:t>
        </w:r>
        <w:r>
          <w:rPr>
            <w:rFonts w:asciiTheme="minorHAnsi" w:hAnsiTheme="minorHAnsi" w:cstheme="minorBidi"/>
            <w:noProof/>
            <w:kern w:val="2"/>
            <w:sz w:val="21"/>
            <w:szCs w:val="22"/>
          </w:rPr>
          <w:tab/>
        </w:r>
        <w:r w:rsidRPr="00801AF8">
          <w:rPr>
            <w:rStyle w:val="a4"/>
            <w:rFonts w:ascii="Meiryo UI" w:eastAsia="Meiryo UI" w:hAnsi="Meiryo UI" w:cs="Meiryo UI"/>
            <w:noProof/>
          </w:rPr>
          <w:t>•EC</w:t>
        </w:r>
        <w:r w:rsidRPr="00801AF8">
          <w:rPr>
            <w:rStyle w:val="a4"/>
            <w:rFonts w:ascii="Meiryo UI" w:eastAsia="Meiryo UI" w:hAnsi="Meiryo UI" w:cs="Meiryo UI" w:hint="eastAsia"/>
            <w:noProof/>
          </w:rPr>
          <w:t>サイトのなりすまし被害</w:t>
        </w:r>
        <w:r>
          <w:rPr>
            <w:noProof/>
            <w:webHidden/>
          </w:rPr>
          <w:tab/>
        </w:r>
        <w:r>
          <w:rPr>
            <w:noProof/>
            <w:webHidden/>
          </w:rPr>
          <w:fldChar w:fldCharType="begin"/>
        </w:r>
        <w:r>
          <w:rPr>
            <w:noProof/>
            <w:webHidden/>
          </w:rPr>
          <w:instrText xml:space="preserve"> PAGEREF _Toc499883953 \h </w:instrText>
        </w:r>
        <w:r>
          <w:rPr>
            <w:noProof/>
            <w:webHidden/>
          </w:rPr>
        </w:r>
        <w:r>
          <w:rPr>
            <w:noProof/>
            <w:webHidden/>
          </w:rPr>
          <w:fldChar w:fldCharType="separate"/>
        </w:r>
        <w:r>
          <w:rPr>
            <w:noProof/>
            <w:webHidden/>
          </w:rPr>
          <w:t>42</w:t>
        </w:r>
        <w:r>
          <w:rPr>
            <w:noProof/>
            <w:webHidden/>
          </w:rPr>
          <w:fldChar w:fldCharType="end"/>
        </w:r>
      </w:hyperlink>
    </w:p>
    <w:p w:rsidR="00E35FBD" w:rsidRDefault="00E35FBD">
      <w:pPr>
        <w:pStyle w:val="20"/>
        <w:tabs>
          <w:tab w:val="left" w:pos="840"/>
          <w:tab w:val="right" w:leader="dot" w:pos="8630"/>
        </w:tabs>
        <w:rPr>
          <w:rFonts w:asciiTheme="minorHAnsi" w:hAnsiTheme="minorHAnsi" w:cstheme="minorBidi"/>
          <w:noProof/>
          <w:kern w:val="2"/>
          <w:sz w:val="21"/>
          <w:szCs w:val="22"/>
        </w:rPr>
      </w:pPr>
      <w:hyperlink w:anchor="_Toc499883954" w:history="1">
        <w:r w:rsidRPr="00801AF8">
          <w:rPr>
            <w:rStyle w:val="a4"/>
            <w:rFonts w:ascii="Calibri" w:eastAsia="Calibri" w:hAnsi="Calibri" w:cs="Calibri"/>
            <w:noProof/>
          </w:rPr>
          <w:t>3.7.</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【一般】セキュリティに限らず、消費生活全般に関する苦情や問合せ先は？</w:t>
        </w:r>
        <w:r>
          <w:rPr>
            <w:noProof/>
            <w:webHidden/>
          </w:rPr>
          <w:tab/>
        </w:r>
        <w:r>
          <w:rPr>
            <w:noProof/>
            <w:webHidden/>
          </w:rPr>
          <w:fldChar w:fldCharType="begin"/>
        </w:r>
        <w:r>
          <w:rPr>
            <w:noProof/>
            <w:webHidden/>
          </w:rPr>
          <w:instrText xml:space="preserve"> PAGEREF _Toc499883954 \h </w:instrText>
        </w:r>
        <w:r>
          <w:rPr>
            <w:noProof/>
            <w:webHidden/>
          </w:rPr>
        </w:r>
        <w:r>
          <w:rPr>
            <w:noProof/>
            <w:webHidden/>
          </w:rPr>
          <w:fldChar w:fldCharType="separate"/>
        </w:r>
        <w:r>
          <w:rPr>
            <w:noProof/>
            <w:webHidden/>
          </w:rPr>
          <w:t>42</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955" w:history="1">
        <w:r w:rsidRPr="00801AF8">
          <w:rPr>
            <w:rStyle w:val="a4"/>
            <w:rFonts w:ascii="Calibri" w:eastAsia="Calibri" w:hAnsi="Calibri" w:cs="Calibri"/>
            <w:noProof/>
          </w:rPr>
          <w:t>3.7.1.</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消費者ホットライン</w:t>
        </w:r>
        <w:r>
          <w:rPr>
            <w:noProof/>
            <w:webHidden/>
          </w:rPr>
          <w:tab/>
        </w:r>
        <w:r>
          <w:rPr>
            <w:noProof/>
            <w:webHidden/>
          </w:rPr>
          <w:fldChar w:fldCharType="begin"/>
        </w:r>
        <w:r>
          <w:rPr>
            <w:noProof/>
            <w:webHidden/>
          </w:rPr>
          <w:instrText xml:space="preserve"> PAGEREF _Toc499883955 \h </w:instrText>
        </w:r>
        <w:r>
          <w:rPr>
            <w:noProof/>
            <w:webHidden/>
          </w:rPr>
        </w:r>
        <w:r>
          <w:rPr>
            <w:noProof/>
            <w:webHidden/>
          </w:rPr>
          <w:fldChar w:fldCharType="separate"/>
        </w:r>
        <w:r>
          <w:rPr>
            <w:noProof/>
            <w:webHidden/>
          </w:rPr>
          <w:t>42</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956" w:history="1">
        <w:r w:rsidRPr="00801AF8">
          <w:rPr>
            <w:rStyle w:val="a4"/>
            <w:rFonts w:ascii="Calibri" w:eastAsia="Calibri" w:hAnsi="Calibri" w:cs="Calibri"/>
            <w:noProof/>
          </w:rPr>
          <w:t>3.7.2.</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暮らしにかかわる東京都の情報サイト</w:t>
        </w:r>
        <w:r>
          <w:rPr>
            <w:noProof/>
            <w:webHidden/>
          </w:rPr>
          <w:tab/>
        </w:r>
        <w:r>
          <w:rPr>
            <w:noProof/>
            <w:webHidden/>
          </w:rPr>
          <w:fldChar w:fldCharType="begin"/>
        </w:r>
        <w:r>
          <w:rPr>
            <w:noProof/>
            <w:webHidden/>
          </w:rPr>
          <w:instrText xml:space="preserve"> PAGEREF _Toc499883956 \h </w:instrText>
        </w:r>
        <w:r>
          <w:rPr>
            <w:noProof/>
            <w:webHidden/>
          </w:rPr>
        </w:r>
        <w:r>
          <w:rPr>
            <w:noProof/>
            <w:webHidden/>
          </w:rPr>
          <w:fldChar w:fldCharType="separate"/>
        </w:r>
        <w:r>
          <w:rPr>
            <w:noProof/>
            <w:webHidden/>
          </w:rPr>
          <w:t>42</w:t>
        </w:r>
        <w:r>
          <w:rPr>
            <w:noProof/>
            <w:webHidden/>
          </w:rPr>
          <w:fldChar w:fldCharType="end"/>
        </w:r>
      </w:hyperlink>
    </w:p>
    <w:p w:rsidR="00E35FBD" w:rsidRDefault="00E35FBD">
      <w:pPr>
        <w:pStyle w:val="20"/>
        <w:tabs>
          <w:tab w:val="left" w:pos="840"/>
          <w:tab w:val="right" w:leader="dot" w:pos="8630"/>
        </w:tabs>
        <w:rPr>
          <w:rFonts w:asciiTheme="minorHAnsi" w:hAnsiTheme="minorHAnsi" w:cstheme="minorBidi"/>
          <w:noProof/>
          <w:kern w:val="2"/>
          <w:sz w:val="21"/>
          <w:szCs w:val="22"/>
        </w:rPr>
      </w:pPr>
      <w:hyperlink w:anchor="_Toc499883957" w:history="1">
        <w:r w:rsidRPr="00801AF8">
          <w:rPr>
            <w:rStyle w:val="a4"/>
            <w:rFonts w:ascii="Calibri" w:eastAsia="Calibri" w:hAnsi="Calibri" w:cs="Calibri"/>
            <w:noProof/>
          </w:rPr>
          <w:t>3.8.</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【事前予防】情報セキュリティ侵害に遭わないように事前に対処しておきましょう</w:t>
        </w:r>
        <w:r>
          <w:rPr>
            <w:noProof/>
            <w:webHidden/>
          </w:rPr>
          <w:tab/>
        </w:r>
        <w:r>
          <w:rPr>
            <w:noProof/>
            <w:webHidden/>
          </w:rPr>
          <w:fldChar w:fldCharType="begin"/>
        </w:r>
        <w:r>
          <w:rPr>
            <w:noProof/>
            <w:webHidden/>
          </w:rPr>
          <w:instrText xml:space="preserve"> PAGEREF _Toc499883957 \h </w:instrText>
        </w:r>
        <w:r>
          <w:rPr>
            <w:noProof/>
            <w:webHidden/>
          </w:rPr>
        </w:r>
        <w:r>
          <w:rPr>
            <w:noProof/>
            <w:webHidden/>
          </w:rPr>
          <w:fldChar w:fldCharType="separate"/>
        </w:r>
        <w:r>
          <w:rPr>
            <w:noProof/>
            <w:webHidden/>
          </w:rPr>
          <w:t>42</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958" w:history="1">
        <w:r w:rsidRPr="00801AF8">
          <w:rPr>
            <w:rStyle w:val="a4"/>
            <w:rFonts w:ascii="Calibri" w:eastAsia="Calibri" w:hAnsi="Calibri" w:cs="Calibri"/>
            <w:noProof/>
          </w:rPr>
          <w:t>3.8.1.</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情報セキュリティ対策の基本を知る</w:t>
        </w:r>
        <w:r>
          <w:rPr>
            <w:noProof/>
            <w:webHidden/>
          </w:rPr>
          <w:tab/>
        </w:r>
        <w:r>
          <w:rPr>
            <w:noProof/>
            <w:webHidden/>
          </w:rPr>
          <w:fldChar w:fldCharType="begin"/>
        </w:r>
        <w:r>
          <w:rPr>
            <w:noProof/>
            <w:webHidden/>
          </w:rPr>
          <w:instrText xml:space="preserve"> PAGEREF _Toc499883958 \h </w:instrText>
        </w:r>
        <w:r>
          <w:rPr>
            <w:noProof/>
            <w:webHidden/>
          </w:rPr>
        </w:r>
        <w:r>
          <w:rPr>
            <w:noProof/>
            <w:webHidden/>
          </w:rPr>
          <w:fldChar w:fldCharType="separate"/>
        </w:r>
        <w:r>
          <w:rPr>
            <w:noProof/>
            <w:webHidden/>
          </w:rPr>
          <w:t>42</w:t>
        </w:r>
        <w:r>
          <w:rPr>
            <w:noProof/>
            <w:webHidden/>
          </w:rPr>
          <w:fldChar w:fldCharType="end"/>
        </w:r>
      </w:hyperlink>
    </w:p>
    <w:p w:rsidR="00E35FBD" w:rsidRDefault="00E35FBD">
      <w:pPr>
        <w:pStyle w:val="20"/>
        <w:tabs>
          <w:tab w:val="left" w:pos="840"/>
          <w:tab w:val="right" w:leader="dot" w:pos="8630"/>
        </w:tabs>
        <w:rPr>
          <w:rFonts w:asciiTheme="minorHAnsi" w:hAnsiTheme="minorHAnsi" w:cstheme="minorBidi"/>
          <w:noProof/>
          <w:kern w:val="2"/>
          <w:sz w:val="21"/>
          <w:szCs w:val="22"/>
        </w:rPr>
      </w:pPr>
      <w:hyperlink w:anchor="_Toc499883959" w:history="1">
        <w:r w:rsidRPr="00801AF8">
          <w:rPr>
            <w:rStyle w:val="a4"/>
            <w:rFonts w:ascii="Calibri" w:eastAsia="Calibri" w:hAnsi="Calibri" w:cs="Calibri"/>
            <w:noProof/>
          </w:rPr>
          <w:t>3.9.</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【知識】情報セキュリティ対策の必要性を認識し、網羅的な対策を知るには？</w:t>
        </w:r>
        <w:r>
          <w:rPr>
            <w:noProof/>
            <w:webHidden/>
          </w:rPr>
          <w:tab/>
        </w:r>
        <w:r>
          <w:rPr>
            <w:noProof/>
            <w:webHidden/>
          </w:rPr>
          <w:fldChar w:fldCharType="begin"/>
        </w:r>
        <w:r>
          <w:rPr>
            <w:noProof/>
            <w:webHidden/>
          </w:rPr>
          <w:instrText xml:space="preserve"> PAGEREF _Toc499883959 \h </w:instrText>
        </w:r>
        <w:r>
          <w:rPr>
            <w:noProof/>
            <w:webHidden/>
          </w:rPr>
        </w:r>
        <w:r>
          <w:rPr>
            <w:noProof/>
            <w:webHidden/>
          </w:rPr>
          <w:fldChar w:fldCharType="separate"/>
        </w:r>
        <w:r>
          <w:rPr>
            <w:noProof/>
            <w:webHidden/>
          </w:rPr>
          <w:t>42</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960" w:history="1">
        <w:r w:rsidRPr="00801AF8">
          <w:rPr>
            <w:rStyle w:val="a4"/>
            <w:rFonts w:ascii="Calibri" w:eastAsia="Calibri" w:hAnsi="Calibri" w:cs="Calibri"/>
            <w:noProof/>
          </w:rPr>
          <w:t>3.9.1.</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中小企業の情報セキュリティ対策ガイドライン改訂版：</w:t>
        </w:r>
        <w:r w:rsidRPr="00801AF8">
          <w:rPr>
            <w:rStyle w:val="a4"/>
            <w:rFonts w:ascii="Meiryo UI" w:eastAsia="Meiryo UI" w:hAnsi="Meiryo UI" w:cs="Meiryo UI"/>
            <w:noProof/>
          </w:rPr>
          <w:t xml:space="preserve">IPA </w:t>
        </w:r>
        <w:r w:rsidRPr="00801AF8">
          <w:rPr>
            <w:rStyle w:val="a4"/>
            <w:rFonts w:ascii="Meiryo UI" w:eastAsia="Meiryo UI" w:hAnsi="Meiryo UI" w:cs="Meiryo UI" w:hint="eastAsia"/>
            <w:noProof/>
          </w:rPr>
          <w:t>独立行政法人</w:t>
        </w:r>
        <w:r w:rsidRPr="00801AF8">
          <w:rPr>
            <w:rStyle w:val="a4"/>
            <w:rFonts w:ascii="Meiryo UI" w:eastAsia="Meiryo UI" w:hAnsi="Meiryo UI" w:cs="Meiryo UI"/>
            <w:noProof/>
          </w:rPr>
          <w:t xml:space="preserve"> </w:t>
        </w:r>
        <w:r w:rsidRPr="00801AF8">
          <w:rPr>
            <w:rStyle w:val="a4"/>
            <w:rFonts w:ascii="Meiryo UI" w:eastAsia="Meiryo UI" w:hAnsi="Meiryo UI" w:cs="Meiryo UI" w:hint="eastAsia"/>
            <w:noProof/>
          </w:rPr>
          <w:t>情報処理推進機構</w:t>
        </w:r>
        <w:r>
          <w:rPr>
            <w:noProof/>
            <w:webHidden/>
          </w:rPr>
          <w:tab/>
        </w:r>
        <w:r>
          <w:rPr>
            <w:noProof/>
            <w:webHidden/>
          </w:rPr>
          <w:fldChar w:fldCharType="begin"/>
        </w:r>
        <w:r>
          <w:rPr>
            <w:noProof/>
            <w:webHidden/>
          </w:rPr>
          <w:instrText xml:space="preserve"> PAGEREF _Toc499883960 \h </w:instrText>
        </w:r>
        <w:r>
          <w:rPr>
            <w:noProof/>
            <w:webHidden/>
          </w:rPr>
        </w:r>
        <w:r>
          <w:rPr>
            <w:noProof/>
            <w:webHidden/>
          </w:rPr>
          <w:fldChar w:fldCharType="separate"/>
        </w:r>
        <w:r>
          <w:rPr>
            <w:noProof/>
            <w:webHidden/>
          </w:rPr>
          <w:t>42</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961" w:history="1">
        <w:r w:rsidRPr="00801AF8">
          <w:rPr>
            <w:rStyle w:val="a4"/>
            <w:rFonts w:ascii="Calibri" w:eastAsia="Calibri" w:hAnsi="Calibri" w:cs="Calibri"/>
            <w:noProof/>
          </w:rPr>
          <w:t>3.9.2.</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教育・学習（企業・組織向け）｜ここからセキュリティ！</w:t>
        </w:r>
        <w:r w:rsidRPr="00801AF8">
          <w:rPr>
            <w:rStyle w:val="a4"/>
            <w:rFonts w:ascii="Meiryo UI" w:eastAsia="Meiryo UI" w:hAnsi="Meiryo UI" w:cs="Meiryo UI"/>
            <w:noProof/>
          </w:rPr>
          <w:t xml:space="preserve"> </w:t>
        </w:r>
        <w:r w:rsidRPr="00801AF8">
          <w:rPr>
            <w:rStyle w:val="a4"/>
            <w:rFonts w:ascii="Meiryo UI" w:eastAsia="Meiryo UI" w:hAnsi="Meiryo UI" w:cs="Meiryo UI" w:hint="eastAsia"/>
            <w:noProof/>
          </w:rPr>
          <w:t>情報セキュリティ・ポータルサイト</w:t>
        </w:r>
        <w:r>
          <w:rPr>
            <w:noProof/>
            <w:webHidden/>
          </w:rPr>
          <w:tab/>
        </w:r>
        <w:r>
          <w:rPr>
            <w:noProof/>
            <w:webHidden/>
          </w:rPr>
          <w:fldChar w:fldCharType="begin"/>
        </w:r>
        <w:r>
          <w:rPr>
            <w:noProof/>
            <w:webHidden/>
          </w:rPr>
          <w:instrText xml:space="preserve"> PAGEREF _Toc499883961 \h </w:instrText>
        </w:r>
        <w:r>
          <w:rPr>
            <w:noProof/>
            <w:webHidden/>
          </w:rPr>
        </w:r>
        <w:r>
          <w:rPr>
            <w:noProof/>
            <w:webHidden/>
          </w:rPr>
          <w:fldChar w:fldCharType="separate"/>
        </w:r>
        <w:r>
          <w:rPr>
            <w:noProof/>
            <w:webHidden/>
          </w:rPr>
          <w:t>43</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962" w:history="1">
        <w:r w:rsidRPr="00801AF8">
          <w:rPr>
            <w:rStyle w:val="a4"/>
            <w:rFonts w:ascii="Calibri" w:eastAsia="Calibri" w:hAnsi="Calibri" w:cs="Calibri"/>
            <w:noProof/>
          </w:rPr>
          <w:t>3.9.3.</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企業（組織）における最低限の情報セキュリティ対策のしおり【</w:t>
        </w:r>
        <w:r w:rsidRPr="00801AF8">
          <w:rPr>
            <w:rStyle w:val="a4"/>
            <w:rFonts w:ascii="Meiryo UI" w:eastAsia="Meiryo UI" w:hAnsi="Meiryo UI" w:cs="Meiryo UI"/>
            <w:noProof/>
          </w:rPr>
          <w:t>IPA</w:t>
        </w:r>
        <w:r w:rsidRPr="00801AF8">
          <w:rPr>
            <w:rStyle w:val="a4"/>
            <w:rFonts w:ascii="Meiryo UI" w:eastAsia="Meiryo UI" w:hAnsi="Meiryo UI" w:cs="Meiryo UI" w:hint="eastAsia"/>
            <w:noProof/>
          </w:rPr>
          <w:t>】</w:t>
        </w:r>
        <w:r w:rsidRPr="00801AF8">
          <w:rPr>
            <w:rStyle w:val="a4"/>
            <w:rFonts w:ascii="Meiryo UI" w:eastAsia="Meiryo UI" w:hAnsi="Meiryo UI" w:cs="Meiryo UI"/>
            <w:noProof/>
          </w:rPr>
          <w:t>(pdf</w:t>
        </w:r>
        <w:r w:rsidRPr="00801AF8">
          <w:rPr>
            <w:rStyle w:val="a4"/>
            <w:rFonts w:ascii="Meiryo UI" w:eastAsia="Meiryo UI" w:hAnsi="Meiryo UI" w:cs="Meiryo UI" w:hint="eastAsia"/>
            <w:noProof/>
          </w:rPr>
          <w:t>形式</w:t>
        </w:r>
        <w:r w:rsidRPr="00801AF8">
          <w:rPr>
            <w:rStyle w:val="a4"/>
            <w:rFonts w:ascii="Meiryo UI" w:eastAsia="Meiryo UI" w:hAnsi="Meiryo UI" w:cs="Meiryo UI"/>
            <w:noProof/>
          </w:rPr>
          <w:t>)</w:t>
        </w:r>
        <w:r>
          <w:rPr>
            <w:noProof/>
            <w:webHidden/>
          </w:rPr>
          <w:tab/>
        </w:r>
        <w:r>
          <w:rPr>
            <w:noProof/>
            <w:webHidden/>
          </w:rPr>
          <w:fldChar w:fldCharType="begin"/>
        </w:r>
        <w:r>
          <w:rPr>
            <w:noProof/>
            <w:webHidden/>
          </w:rPr>
          <w:instrText xml:space="preserve"> PAGEREF _Toc499883962 \h </w:instrText>
        </w:r>
        <w:r>
          <w:rPr>
            <w:noProof/>
            <w:webHidden/>
          </w:rPr>
        </w:r>
        <w:r>
          <w:rPr>
            <w:noProof/>
            <w:webHidden/>
          </w:rPr>
          <w:fldChar w:fldCharType="separate"/>
        </w:r>
        <w:r>
          <w:rPr>
            <w:noProof/>
            <w:webHidden/>
          </w:rPr>
          <w:t>43</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3963" w:history="1">
        <w:r w:rsidRPr="00801AF8">
          <w:rPr>
            <w:rStyle w:val="a4"/>
            <w:rFonts w:ascii="Calibri" w:eastAsia="Calibri" w:hAnsi="Calibri" w:cs="Calibri"/>
            <w:noProof/>
          </w:rPr>
          <w:t>3.10.</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参考情報</w:t>
        </w:r>
        <w:r>
          <w:rPr>
            <w:noProof/>
            <w:webHidden/>
          </w:rPr>
          <w:tab/>
        </w:r>
        <w:r>
          <w:rPr>
            <w:noProof/>
            <w:webHidden/>
          </w:rPr>
          <w:fldChar w:fldCharType="begin"/>
        </w:r>
        <w:r>
          <w:rPr>
            <w:noProof/>
            <w:webHidden/>
          </w:rPr>
          <w:instrText xml:space="preserve"> PAGEREF _Toc499883963 \h </w:instrText>
        </w:r>
        <w:r>
          <w:rPr>
            <w:noProof/>
            <w:webHidden/>
          </w:rPr>
        </w:r>
        <w:r>
          <w:rPr>
            <w:noProof/>
            <w:webHidden/>
          </w:rPr>
          <w:fldChar w:fldCharType="separate"/>
        </w:r>
        <w:r>
          <w:rPr>
            <w:noProof/>
            <w:webHidden/>
          </w:rPr>
          <w:t>43</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3964" w:history="1">
        <w:r w:rsidRPr="00801AF8">
          <w:rPr>
            <w:rStyle w:val="a4"/>
            <w:rFonts w:ascii="Calibri" w:eastAsia="Calibri" w:hAnsi="Calibri" w:cs="Calibri"/>
            <w:noProof/>
          </w:rPr>
          <w:t>3.10.1.</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信頼性の高いセキュリティ対策情報を提供しているサイトの内容を解説します</w:t>
        </w:r>
        <w:r>
          <w:rPr>
            <w:noProof/>
            <w:webHidden/>
          </w:rPr>
          <w:tab/>
        </w:r>
        <w:r>
          <w:rPr>
            <w:noProof/>
            <w:webHidden/>
          </w:rPr>
          <w:fldChar w:fldCharType="begin"/>
        </w:r>
        <w:r>
          <w:rPr>
            <w:noProof/>
            <w:webHidden/>
          </w:rPr>
          <w:instrText xml:space="preserve"> PAGEREF _Toc499883964 \h </w:instrText>
        </w:r>
        <w:r>
          <w:rPr>
            <w:noProof/>
            <w:webHidden/>
          </w:rPr>
        </w:r>
        <w:r>
          <w:rPr>
            <w:noProof/>
            <w:webHidden/>
          </w:rPr>
          <w:fldChar w:fldCharType="separate"/>
        </w:r>
        <w:r>
          <w:rPr>
            <w:noProof/>
            <w:webHidden/>
          </w:rPr>
          <w:t>43</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3965" w:history="1">
        <w:r w:rsidRPr="00801AF8">
          <w:rPr>
            <w:rStyle w:val="a4"/>
            <w:rFonts w:ascii="Calibri" w:eastAsia="Calibri" w:hAnsi="Calibri" w:cs="Calibri"/>
            <w:noProof/>
          </w:rPr>
          <w:t>3.10.2.</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中小企業向けサイバーセキュリティ関連ニュース</w:t>
        </w:r>
        <w:r>
          <w:rPr>
            <w:noProof/>
            <w:webHidden/>
          </w:rPr>
          <w:tab/>
        </w:r>
        <w:r>
          <w:rPr>
            <w:noProof/>
            <w:webHidden/>
          </w:rPr>
          <w:fldChar w:fldCharType="begin"/>
        </w:r>
        <w:r>
          <w:rPr>
            <w:noProof/>
            <w:webHidden/>
          </w:rPr>
          <w:instrText xml:space="preserve"> PAGEREF _Toc499883965 \h </w:instrText>
        </w:r>
        <w:r>
          <w:rPr>
            <w:noProof/>
            <w:webHidden/>
          </w:rPr>
        </w:r>
        <w:r>
          <w:rPr>
            <w:noProof/>
            <w:webHidden/>
          </w:rPr>
          <w:fldChar w:fldCharType="separate"/>
        </w:r>
        <w:r>
          <w:rPr>
            <w:noProof/>
            <w:webHidden/>
          </w:rPr>
          <w:t>43</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3966" w:history="1">
        <w:r w:rsidRPr="00801AF8">
          <w:rPr>
            <w:rStyle w:val="a4"/>
            <w:rFonts w:ascii="Calibri" w:eastAsia="Calibri" w:hAnsi="Calibri" w:cs="Calibri"/>
            <w:noProof/>
          </w:rPr>
          <w:t>3.11.</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他のページへのリンク</w:t>
        </w:r>
        <w:r>
          <w:rPr>
            <w:noProof/>
            <w:webHidden/>
          </w:rPr>
          <w:tab/>
        </w:r>
        <w:r>
          <w:rPr>
            <w:noProof/>
            <w:webHidden/>
          </w:rPr>
          <w:fldChar w:fldCharType="begin"/>
        </w:r>
        <w:r>
          <w:rPr>
            <w:noProof/>
            <w:webHidden/>
          </w:rPr>
          <w:instrText xml:space="preserve"> PAGEREF _Toc499883966 \h </w:instrText>
        </w:r>
        <w:r>
          <w:rPr>
            <w:noProof/>
            <w:webHidden/>
          </w:rPr>
        </w:r>
        <w:r>
          <w:rPr>
            <w:noProof/>
            <w:webHidden/>
          </w:rPr>
          <w:fldChar w:fldCharType="separate"/>
        </w:r>
        <w:r>
          <w:rPr>
            <w:noProof/>
            <w:webHidden/>
          </w:rPr>
          <w:t>43</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3967" w:history="1">
        <w:r w:rsidRPr="00801AF8">
          <w:rPr>
            <w:rStyle w:val="a4"/>
            <w:rFonts w:ascii="Calibri" w:eastAsia="Calibri" w:hAnsi="Calibri" w:cs="Calibri"/>
            <w:noProof/>
          </w:rPr>
          <w:t>3.11.1.</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中小企業サイバーセキュリティ対策関連の備忘録</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_Toc499883967 \h </w:instrText>
        </w:r>
        <w:r>
          <w:rPr>
            <w:noProof/>
            <w:webHidden/>
          </w:rPr>
        </w:r>
        <w:r>
          <w:rPr>
            <w:noProof/>
            <w:webHidden/>
          </w:rPr>
          <w:fldChar w:fldCharType="separate"/>
        </w:r>
        <w:r>
          <w:rPr>
            <w:noProof/>
            <w:webHidden/>
          </w:rPr>
          <w:t>43</w:t>
        </w:r>
        <w:r>
          <w:rPr>
            <w:noProof/>
            <w:webHidden/>
          </w:rPr>
          <w:fldChar w:fldCharType="end"/>
        </w:r>
      </w:hyperlink>
    </w:p>
    <w:p w:rsidR="00E35FBD" w:rsidRDefault="00E35FBD">
      <w:pPr>
        <w:pStyle w:val="10"/>
        <w:tabs>
          <w:tab w:val="left" w:pos="480"/>
          <w:tab w:val="right" w:leader="dot" w:pos="8630"/>
        </w:tabs>
        <w:rPr>
          <w:rFonts w:asciiTheme="minorHAnsi" w:hAnsiTheme="minorHAnsi" w:cstheme="minorBidi"/>
          <w:noProof/>
          <w:kern w:val="2"/>
          <w:sz w:val="21"/>
          <w:szCs w:val="22"/>
        </w:rPr>
      </w:pPr>
      <w:hyperlink w:anchor="_Toc499883968" w:history="1">
        <w:r w:rsidRPr="00801AF8">
          <w:rPr>
            <w:rStyle w:val="a4"/>
            <w:rFonts w:ascii="Calibri" w:eastAsia="Calibri" w:hAnsi="Calibri" w:cs="Calibri"/>
            <w:noProof/>
          </w:rPr>
          <w:t>4.</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サイバーセキュリティ相談・届出先クイックリスト</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_Toc499883968 \h </w:instrText>
        </w:r>
        <w:r>
          <w:rPr>
            <w:noProof/>
            <w:webHidden/>
          </w:rPr>
        </w:r>
        <w:r>
          <w:rPr>
            <w:noProof/>
            <w:webHidden/>
          </w:rPr>
          <w:fldChar w:fldCharType="separate"/>
        </w:r>
        <w:r>
          <w:rPr>
            <w:noProof/>
            <w:webHidden/>
          </w:rPr>
          <w:t>43</w:t>
        </w:r>
        <w:r>
          <w:rPr>
            <w:noProof/>
            <w:webHidden/>
          </w:rPr>
          <w:fldChar w:fldCharType="end"/>
        </w:r>
      </w:hyperlink>
    </w:p>
    <w:p w:rsidR="00E35FBD" w:rsidRDefault="00E35FBD">
      <w:pPr>
        <w:pStyle w:val="20"/>
        <w:tabs>
          <w:tab w:val="left" w:pos="840"/>
          <w:tab w:val="right" w:leader="dot" w:pos="8630"/>
        </w:tabs>
        <w:rPr>
          <w:rFonts w:asciiTheme="minorHAnsi" w:hAnsiTheme="minorHAnsi" w:cstheme="minorBidi"/>
          <w:noProof/>
          <w:kern w:val="2"/>
          <w:sz w:val="21"/>
          <w:szCs w:val="22"/>
        </w:rPr>
      </w:pPr>
      <w:hyperlink w:anchor="_Toc499883969" w:history="1">
        <w:r w:rsidRPr="00801AF8">
          <w:rPr>
            <w:rStyle w:val="a4"/>
            <w:rFonts w:ascii="Calibri" w:eastAsia="Calibri" w:hAnsi="Calibri" w:cs="Calibri"/>
            <w:noProof/>
          </w:rPr>
          <w:t>4.1.</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凍結中</w:t>
        </w:r>
        <w:r>
          <w:rPr>
            <w:noProof/>
            <w:webHidden/>
          </w:rPr>
          <w:tab/>
        </w:r>
        <w:r>
          <w:rPr>
            <w:noProof/>
            <w:webHidden/>
          </w:rPr>
          <w:fldChar w:fldCharType="begin"/>
        </w:r>
        <w:r>
          <w:rPr>
            <w:noProof/>
            <w:webHidden/>
          </w:rPr>
          <w:instrText xml:space="preserve"> PAGEREF _Toc499883969 \h </w:instrText>
        </w:r>
        <w:r>
          <w:rPr>
            <w:noProof/>
            <w:webHidden/>
          </w:rPr>
        </w:r>
        <w:r>
          <w:rPr>
            <w:noProof/>
            <w:webHidden/>
          </w:rPr>
          <w:fldChar w:fldCharType="separate"/>
        </w:r>
        <w:r>
          <w:rPr>
            <w:noProof/>
            <w:webHidden/>
          </w:rPr>
          <w:t>43</w:t>
        </w:r>
        <w:r>
          <w:rPr>
            <w:noProof/>
            <w:webHidden/>
          </w:rPr>
          <w:fldChar w:fldCharType="end"/>
        </w:r>
      </w:hyperlink>
    </w:p>
    <w:p w:rsidR="00E35FBD" w:rsidRDefault="00E35FBD">
      <w:pPr>
        <w:pStyle w:val="10"/>
        <w:tabs>
          <w:tab w:val="left" w:pos="480"/>
          <w:tab w:val="right" w:leader="dot" w:pos="8630"/>
        </w:tabs>
        <w:rPr>
          <w:rFonts w:asciiTheme="minorHAnsi" w:hAnsiTheme="minorHAnsi" w:cstheme="minorBidi"/>
          <w:noProof/>
          <w:kern w:val="2"/>
          <w:sz w:val="21"/>
          <w:szCs w:val="22"/>
        </w:rPr>
      </w:pPr>
      <w:hyperlink w:anchor="_Toc499883970" w:history="1">
        <w:r w:rsidRPr="00801AF8">
          <w:rPr>
            <w:rStyle w:val="a4"/>
            <w:rFonts w:ascii="Calibri" w:eastAsia="Calibri" w:hAnsi="Calibri" w:cs="Calibri"/>
            <w:noProof/>
          </w:rPr>
          <w:t>5.</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情報セキュリティ緊急対応ガイド【汎用】</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_Toc499883970 \h </w:instrText>
        </w:r>
        <w:r>
          <w:rPr>
            <w:noProof/>
            <w:webHidden/>
          </w:rPr>
        </w:r>
        <w:r>
          <w:rPr>
            <w:noProof/>
            <w:webHidden/>
          </w:rPr>
          <w:fldChar w:fldCharType="separate"/>
        </w:r>
        <w:r>
          <w:rPr>
            <w:noProof/>
            <w:webHidden/>
          </w:rPr>
          <w:t>43</w:t>
        </w:r>
        <w:r>
          <w:rPr>
            <w:noProof/>
            <w:webHidden/>
          </w:rPr>
          <w:fldChar w:fldCharType="end"/>
        </w:r>
      </w:hyperlink>
    </w:p>
    <w:p w:rsidR="00E35FBD" w:rsidRDefault="00E35FBD">
      <w:pPr>
        <w:pStyle w:val="20"/>
        <w:tabs>
          <w:tab w:val="left" w:pos="840"/>
          <w:tab w:val="right" w:leader="dot" w:pos="8630"/>
        </w:tabs>
        <w:rPr>
          <w:rFonts w:asciiTheme="minorHAnsi" w:hAnsiTheme="minorHAnsi" w:cstheme="minorBidi"/>
          <w:noProof/>
          <w:kern w:val="2"/>
          <w:sz w:val="21"/>
          <w:szCs w:val="22"/>
        </w:rPr>
      </w:pPr>
      <w:hyperlink w:anchor="_Toc499883971" w:history="1">
        <w:r w:rsidRPr="00801AF8">
          <w:rPr>
            <w:rStyle w:val="a4"/>
            <w:rFonts w:ascii="Calibri" w:eastAsia="Calibri" w:hAnsi="Calibri" w:cs="Calibri"/>
            <w:noProof/>
          </w:rPr>
          <w:t>5.1.</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■緊急対応（自然災害</w:t>
        </w:r>
        <w:r w:rsidRPr="00801AF8">
          <w:rPr>
            <w:rStyle w:val="a4"/>
            <w:rFonts w:ascii="Meiryo UI" w:eastAsia="Meiryo UI" w:hAnsi="Meiryo UI" w:cs="Meiryo UI"/>
            <w:noProof/>
          </w:rPr>
          <w:t xml:space="preserve">, </w:t>
        </w:r>
        <w:r w:rsidRPr="00801AF8">
          <w:rPr>
            <w:rStyle w:val="a4"/>
            <w:rFonts w:ascii="Meiryo UI" w:eastAsia="Meiryo UI" w:hAnsi="Meiryo UI" w:cs="Meiryo UI" w:hint="eastAsia"/>
            <w:noProof/>
          </w:rPr>
          <w:t>大火災</w:t>
        </w:r>
        <w:r w:rsidRPr="00801AF8">
          <w:rPr>
            <w:rStyle w:val="a4"/>
            <w:rFonts w:ascii="Meiryo UI" w:eastAsia="Meiryo UI" w:hAnsi="Meiryo UI" w:cs="Meiryo UI"/>
            <w:noProof/>
          </w:rPr>
          <w:t xml:space="preserve">, </w:t>
        </w:r>
        <w:r w:rsidRPr="00801AF8">
          <w:rPr>
            <w:rStyle w:val="a4"/>
            <w:rFonts w:ascii="Meiryo UI" w:eastAsia="Meiryo UI" w:hAnsi="Meiryo UI" w:cs="Meiryo UI" w:hint="eastAsia"/>
            <w:noProof/>
          </w:rPr>
          <w:t>感染症</w:t>
        </w:r>
        <w:r w:rsidRPr="00801AF8">
          <w:rPr>
            <w:rStyle w:val="a4"/>
            <w:rFonts w:ascii="Meiryo UI" w:eastAsia="Meiryo UI" w:hAnsi="Meiryo UI" w:cs="Meiryo UI"/>
            <w:noProof/>
          </w:rPr>
          <w:t xml:space="preserve">, </w:t>
        </w:r>
        <w:r w:rsidRPr="00801AF8">
          <w:rPr>
            <w:rStyle w:val="a4"/>
            <w:rFonts w:ascii="Meiryo UI" w:eastAsia="Meiryo UI" w:hAnsi="Meiryo UI" w:cs="Meiryo UI" w:hint="eastAsia"/>
            <w:noProof/>
          </w:rPr>
          <w:t>テロ</w:t>
        </w:r>
        <w:r w:rsidRPr="00801AF8">
          <w:rPr>
            <w:rStyle w:val="a4"/>
            <w:rFonts w:ascii="Meiryo UI" w:eastAsia="Meiryo UI" w:hAnsi="Meiryo UI" w:cs="Meiryo UI"/>
            <w:noProof/>
          </w:rPr>
          <w:t>, , ,</w:t>
        </w:r>
        <w:r w:rsidRPr="00801AF8">
          <w:rPr>
            <w:rStyle w:val="a4"/>
            <w:rFonts w:ascii="Meiryo UI" w:eastAsia="Meiryo UI" w:hAnsi="Meiryo UI" w:cs="Meiryo UI" w:hint="eastAsia"/>
            <w:noProof/>
          </w:rPr>
          <w:t>）</w:t>
        </w:r>
        <w:r>
          <w:rPr>
            <w:noProof/>
            <w:webHidden/>
          </w:rPr>
          <w:tab/>
        </w:r>
        <w:r>
          <w:rPr>
            <w:noProof/>
            <w:webHidden/>
          </w:rPr>
          <w:fldChar w:fldCharType="begin"/>
        </w:r>
        <w:r>
          <w:rPr>
            <w:noProof/>
            <w:webHidden/>
          </w:rPr>
          <w:instrText xml:space="preserve"> PAGEREF _Toc499883971 \h </w:instrText>
        </w:r>
        <w:r>
          <w:rPr>
            <w:noProof/>
            <w:webHidden/>
          </w:rPr>
        </w:r>
        <w:r>
          <w:rPr>
            <w:noProof/>
            <w:webHidden/>
          </w:rPr>
          <w:fldChar w:fldCharType="separate"/>
        </w:r>
        <w:r>
          <w:rPr>
            <w:noProof/>
            <w:webHidden/>
          </w:rPr>
          <w:t>43</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972" w:history="1">
        <w:r w:rsidRPr="00801AF8">
          <w:rPr>
            <w:rStyle w:val="a4"/>
            <w:rFonts w:ascii="Calibri" w:eastAsia="Calibri" w:hAnsi="Calibri" w:cs="Calibri"/>
            <w:noProof/>
          </w:rPr>
          <w:t>5.1.1.</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事象の検知、報告受付</w:t>
        </w:r>
        <w:r w:rsidRPr="00801AF8">
          <w:rPr>
            <w:rStyle w:val="a4"/>
            <w:rFonts w:ascii="Meiryo UI" w:eastAsia="Meiryo UI" w:hAnsi="Meiryo UI" w:cs="Meiryo UI"/>
            <w:noProof/>
          </w:rPr>
          <w:t>(Detect)</w:t>
        </w:r>
        <w:r>
          <w:rPr>
            <w:noProof/>
            <w:webHidden/>
          </w:rPr>
          <w:tab/>
        </w:r>
        <w:r>
          <w:rPr>
            <w:noProof/>
            <w:webHidden/>
          </w:rPr>
          <w:fldChar w:fldCharType="begin"/>
        </w:r>
        <w:r>
          <w:rPr>
            <w:noProof/>
            <w:webHidden/>
          </w:rPr>
          <w:instrText xml:space="preserve"> PAGEREF _Toc499883972 \h </w:instrText>
        </w:r>
        <w:r>
          <w:rPr>
            <w:noProof/>
            <w:webHidden/>
          </w:rPr>
        </w:r>
        <w:r>
          <w:rPr>
            <w:noProof/>
            <w:webHidden/>
          </w:rPr>
          <w:fldChar w:fldCharType="separate"/>
        </w:r>
        <w:r>
          <w:rPr>
            <w:noProof/>
            <w:webHidden/>
          </w:rPr>
          <w:t>43</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973" w:history="1">
        <w:r w:rsidRPr="00801AF8">
          <w:rPr>
            <w:rStyle w:val="a4"/>
            <w:rFonts w:ascii="Calibri" w:eastAsia="Calibri" w:hAnsi="Calibri" w:cs="Calibri"/>
            <w:noProof/>
          </w:rPr>
          <w:t>5.1.2.</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事実確認、対応の判断</w:t>
        </w:r>
        <w:r w:rsidRPr="00801AF8">
          <w:rPr>
            <w:rStyle w:val="a4"/>
            <w:rFonts w:ascii="Meiryo UI" w:eastAsia="Meiryo UI" w:hAnsi="Meiryo UI" w:cs="Meiryo UI"/>
            <w:noProof/>
          </w:rPr>
          <w:t xml:space="preserve"> </w:t>
        </w:r>
        <w:r w:rsidRPr="00801AF8">
          <w:rPr>
            <w:rStyle w:val="a4"/>
            <w:rFonts w:ascii="Meiryo UI" w:eastAsia="Meiryo UI" w:hAnsi="Meiryo UI" w:cs="Meiryo UI" w:hint="eastAsia"/>
            <w:noProof/>
          </w:rPr>
          <w:t>被害の局所化</w:t>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拡大防止</w:t>
        </w:r>
        <w:r w:rsidRPr="00801AF8">
          <w:rPr>
            <w:rStyle w:val="a4"/>
            <w:rFonts w:ascii="Meiryo UI" w:eastAsia="Meiryo UI" w:hAnsi="Meiryo UI" w:cs="Meiryo UI"/>
            <w:noProof/>
          </w:rPr>
          <w:t>)(Triage)</w:t>
        </w:r>
        <w:r>
          <w:rPr>
            <w:noProof/>
            <w:webHidden/>
          </w:rPr>
          <w:tab/>
        </w:r>
        <w:r>
          <w:rPr>
            <w:noProof/>
            <w:webHidden/>
          </w:rPr>
          <w:fldChar w:fldCharType="begin"/>
        </w:r>
        <w:r>
          <w:rPr>
            <w:noProof/>
            <w:webHidden/>
          </w:rPr>
          <w:instrText xml:space="preserve"> PAGEREF _Toc499883973 \h </w:instrText>
        </w:r>
        <w:r>
          <w:rPr>
            <w:noProof/>
            <w:webHidden/>
          </w:rPr>
        </w:r>
        <w:r>
          <w:rPr>
            <w:noProof/>
            <w:webHidden/>
          </w:rPr>
          <w:fldChar w:fldCharType="separate"/>
        </w:r>
        <w:r>
          <w:rPr>
            <w:noProof/>
            <w:webHidden/>
          </w:rPr>
          <w:t>43</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974" w:history="1">
        <w:r w:rsidRPr="00801AF8">
          <w:rPr>
            <w:rStyle w:val="a4"/>
            <w:rFonts w:ascii="Calibri" w:eastAsia="Calibri" w:hAnsi="Calibri" w:cs="Calibri"/>
            <w:noProof/>
          </w:rPr>
          <w:t>5.1.3.</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緊急連絡</w:t>
        </w:r>
        <w:r>
          <w:rPr>
            <w:noProof/>
            <w:webHidden/>
          </w:rPr>
          <w:tab/>
        </w:r>
        <w:r>
          <w:rPr>
            <w:noProof/>
            <w:webHidden/>
          </w:rPr>
          <w:fldChar w:fldCharType="begin"/>
        </w:r>
        <w:r>
          <w:rPr>
            <w:noProof/>
            <w:webHidden/>
          </w:rPr>
          <w:instrText xml:space="preserve"> PAGEREF _Toc499883974 \h </w:instrText>
        </w:r>
        <w:r>
          <w:rPr>
            <w:noProof/>
            <w:webHidden/>
          </w:rPr>
        </w:r>
        <w:r>
          <w:rPr>
            <w:noProof/>
            <w:webHidden/>
          </w:rPr>
          <w:fldChar w:fldCharType="separate"/>
        </w:r>
        <w:r>
          <w:rPr>
            <w:noProof/>
            <w:webHidden/>
          </w:rPr>
          <w:t>44</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975" w:history="1">
        <w:r w:rsidRPr="00801AF8">
          <w:rPr>
            <w:rStyle w:val="a4"/>
            <w:rFonts w:ascii="Calibri" w:eastAsia="Calibri" w:hAnsi="Calibri" w:cs="Calibri"/>
            <w:noProof/>
          </w:rPr>
          <w:t>5.1.4.</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原状保全</w:t>
        </w:r>
        <w:r>
          <w:rPr>
            <w:noProof/>
            <w:webHidden/>
          </w:rPr>
          <w:tab/>
        </w:r>
        <w:r>
          <w:rPr>
            <w:noProof/>
            <w:webHidden/>
          </w:rPr>
          <w:fldChar w:fldCharType="begin"/>
        </w:r>
        <w:r>
          <w:rPr>
            <w:noProof/>
            <w:webHidden/>
          </w:rPr>
          <w:instrText xml:space="preserve"> PAGEREF _Toc499883975 \h </w:instrText>
        </w:r>
        <w:r>
          <w:rPr>
            <w:noProof/>
            <w:webHidden/>
          </w:rPr>
        </w:r>
        <w:r>
          <w:rPr>
            <w:noProof/>
            <w:webHidden/>
          </w:rPr>
          <w:fldChar w:fldCharType="separate"/>
        </w:r>
        <w:r>
          <w:rPr>
            <w:noProof/>
            <w:webHidden/>
          </w:rPr>
          <w:t>44</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976" w:history="1">
        <w:r w:rsidRPr="00801AF8">
          <w:rPr>
            <w:rStyle w:val="a4"/>
            <w:rFonts w:ascii="Calibri" w:eastAsia="Calibri" w:hAnsi="Calibri" w:cs="Calibri"/>
            <w:noProof/>
          </w:rPr>
          <w:t>5.1.5.</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原因調査</w:t>
        </w:r>
        <w:r>
          <w:rPr>
            <w:noProof/>
            <w:webHidden/>
          </w:rPr>
          <w:tab/>
        </w:r>
        <w:r>
          <w:rPr>
            <w:noProof/>
            <w:webHidden/>
          </w:rPr>
          <w:fldChar w:fldCharType="begin"/>
        </w:r>
        <w:r>
          <w:rPr>
            <w:noProof/>
            <w:webHidden/>
          </w:rPr>
          <w:instrText xml:space="preserve"> PAGEREF _Toc499883976 \h </w:instrText>
        </w:r>
        <w:r>
          <w:rPr>
            <w:noProof/>
            <w:webHidden/>
          </w:rPr>
        </w:r>
        <w:r>
          <w:rPr>
            <w:noProof/>
            <w:webHidden/>
          </w:rPr>
          <w:fldChar w:fldCharType="separate"/>
        </w:r>
        <w:r>
          <w:rPr>
            <w:noProof/>
            <w:webHidden/>
          </w:rPr>
          <w:t>44</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977" w:history="1">
        <w:r w:rsidRPr="00801AF8">
          <w:rPr>
            <w:rStyle w:val="a4"/>
            <w:rFonts w:ascii="Calibri" w:eastAsia="Calibri" w:hAnsi="Calibri" w:cs="Calibri"/>
            <w:noProof/>
          </w:rPr>
          <w:t>5.1.6.</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早期復旧・事業継続</w:t>
        </w:r>
        <w:r w:rsidRPr="00801AF8">
          <w:rPr>
            <w:rStyle w:val="a4"/>
            <w:rFonts w:ascii="Meiryo UI" w:eastAsia="Meiryo UI" w:hAnsi="Meiryo UI" w:cs="Meiryo UI"/>
            <w:noProof/>
          </w:rPr>
          <w:t xml:space="preserve"> (Respond)</w:t>
        </w:r>
        <w:r>
          <w:rPr>
            <w:noProof/>
            <w:webHidden/>
          </w:rPr>
          <w:tab/>
        </w:r>
        <w:r>
          <w:rPr>
            <w:noProof/>
            <w:webHidden/>
          </w:rPr>
          <w:fldChar w:fldCharType="begin"/>
        </w:r>
        <w:r>
          <w:rPr>
            <w:noProof/>
            <w:webHidden/>
          </w:rPr>
          <w:instrText xml:space="preserve"> PAGEREF _Toc499883977 \h </w:instrText>
        </w:r>
        <w:r>
          <w:rPr>
            <w:noProof/>
            <w:webHidden/>
          </w:rPr>
        </w:r>
        <w:r>
          <w:rPr>
            <w:noProof/>
            <w:webHidden/>
          </w:rPr>
          <w:fldChar w:fldCharType="separate"/>
        </w:r>
        <w:r>
          <w:rPr>
            <w:noProof/>
            <w:webHidden/>
          </w:rPr>
          <w:t>44</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978" w:history="1">
        <w:r w:rsidRPr="00801AF8">
          <w:rPr>
            <w:rStyle w:val="a4"/>
            <w:rFonts w:ascii="Calibri" w:eastAsia="Calibri" w:hAnsi="Calibri" w:cs="Calibri"/>
            <w:noProof/>
          </w:rPr>
          <w:t>5.1.7.</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恒久的対策（再発防止策）</w:t>
        </w:r>
        <w:r>
          <w:rPr>
            <w:noProof/>
            <w:webHidden/>
          </w:rPr>
          <w:tab/>
        </w:r>
        <w:r>
          <w:rPr>
            <w:noProof/>
            <w:webHidden/>
          </w:rPr>
          <w:fldChar w:fldCharType="begin"/>
        </w:r>
        <w:r>
          <w:rPr>
            <w:noProof/>
            <w:webHidden/>
          </w:rPr>
          <w:instrText xml:space="preserve"> PAGEREF _Toc499883978 \h </w:instrText>
        </w:r>
        <w:r>
          <w:rPr>
            <w:noProof/>
            <w:webHidden/>
          </w:rPr>
        </w:r>
        <w:r>
          <w:rPr>
            <w:noProof/>
            <w:webHidden/>
          </w:rPr>
          <w:fldChar w:fldCharType="separate"/>
        </w:r>
        <w:r>
          <w:rPr>
            <w:noProof/>
            <w:webHidden/>
          </w:rPr>
          <w:t>44</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979" w:history="1">
        <w:r w:rsidRPr="00801AF8">
          <w:rPr>
            <w:rStyle w:val="a4"/>
            <w:rFonts w:ascii="Calibri" w:eastAsia="Calibri" w:hAnsi="Calibri" w:cs="Calibri"/>
            <w:noProof/>
          </w:rPr>
          <w:t>5.1.8.</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通常運用</w:t>
        </w:r>
        <w:r>
          <w:rPr>
            <w:noProof/>
            <w:webHidden/>
          </w:rPr>
          <w:tab/>
        </w:r>
        <w:r>
          <w:rPr>
            <w:noProof/>
            <w:webHidden/>
          </w:rPr>
          <w:fldChar w:fldCharType="begin"/>
        </w:r>
        <w:r>
          <w:rPr>
            <w:noProof/>
            <w:webHidden/>
          </w:rPr>
          <w:instrText xml:space="preserve"> PAGEREF _Toc499883979 \h </w:instrText>
        </w:r>
        <w:r>
          <w:rPr>
            <w:noProof/>
            <w:webHidden/>
          </w:rPr>
        </w:r>
        <w:r>
          <w:rPr>
            <w:noProof/>
            <w:webHidden/>
          </w:rPr>
          <w:fldChar w:fldCharType="separate"/>
        </w:r>
        <w:r>
          <w:rPr>
            <w:noProof/>
            <w:webHidden/>
          </w:rPr>
          <w:t>44</w:t>
        </w:r>
        <w:r>
          <w:rPr>
            <w:noProof/>
            <w:webHidden/>
          </w:rPr>
          <w:fldChar w:fldCharType="end"/>
        </w:r>
      </w:hyperlink>
    </w:p>
    <w:p w:rsidR="00E35FBD" w:rsidRDefault="00E35FBD">
      <w:pPr>
        <w:pStyle w:val="20"/>
        <w:tabs>
          <w:tab w:val="left" w:pos="840"/>
          <w:tab w:val="right" w:leader="dot" w:pos="8630"/>
        </w:tabs>
        <w:rPr>
          <w:rFonts w:asciiTheme="minorHAnsi" w:hAnsiTheme="minorHAnsi" w:cstheme="minorBidi"/>
          <w:noProof/>
          <w:kern w:val="2"/>
          <w:sz w:val="21"/>
          <w:szCs w:val="22"/>
        </w:rPr>
      </w:pPr>
      <w:hyperlink w:anchor="_Toc499883980" w:history="1">
        <w:r w:rsidRPr="00801AF8">
          <w:rPr>
            <w:rStyle w:val="a4"/>
            <w:rFonts w:ascii="Calibri" w:eastAsia="Calibri" w:hAnsi="Calibri" w:cs="Calibri"/>
            <w:noProof/>
          </w:rPr>
          <w:t>5.2.</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■情報セキュリティ対策の必要性</w:t>
        </w:r>
        <w:r>
          <w:rPr>
            <w:noProof/>
            <w:webHidden/>
          </w:rPr>
          <w:tab/>
        </w:r>
        <w:r>
          <w:rPr>
            <w:noProof/>
            <w:webHidden/>
          </w:rPr>
          <w:fldChar w:fldCharType="begin"/>
        </w:r>
        <w:r>
          <w:rPr>
            <w:noProof/>
            <w:webHidden/>
          </w:rPr>
          <w:instrText xml:space="preserve"> PAGEREF _Toc499883980 \h </w:instrText>
        </w:r>
        <w:r>
          <w:rPr>
            <w:noProof/>
            <w:webHidden/>
          </w:rPr>
        </w:r>
        <w:r>
          <w:rPr>
            <w:noProof/>
            <w:webHidden/>
          </w:rPr>
          <w:fldChar w:fldCharType="separate"/>
        </w:r>
        <w:r>
          <w:rPr>
            <w:noProof/>
            <w:webHidden/>
          </w:rPr>
          <w:t>44</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981" w:history="1">
        <w:r w:rsidRPr="00801AF8">
          <w:rPr>
            <w:rStyle w:val="a4"/>
            <w:rFonts w:ascii="Calibri" w:eastAsia="Calibri" w:hAnsi="Calibri" w:cs="Calibri"/>
            <w:noProof/>
          </w:rPr>
          <w:t>5.2.1.</w:t>
        </w:r>
        <w:r>
          <w:rPr>
            <w:rFonts w:asciiTheme="minorHAnsi" w:hAnsiTheme="minorHAnsi" w:cstheme="minorBidi"/>
            <w:noProof/>
            <w:kern w:val="2"/>
            <w:sz w:val="21"/>
            <w:szCs w:val="22"/>
          </w:rPr>
          <w:tab/>
        </w:r>
        <w:r w:rsidRPr="00801AF8">
          <w:rPr>
            <w:rStyle w:val="a4"/>
            <w:rFonts w:ascii="Meiryo UI" w:eastAsia="Meiryo UI" w:hAnsi="Meiryo UI" w:cs="Meiryo UI"/>
            <w:noProof/>
          </w:rPr>
          <w:t>•IT</w:t>
        </w:r>
        <w:r w:rsidRPr="00801AF8">
          <w:rPr>
            <w:rStyle w:val="a4"/>
            <w:rFonts w:ascii="Meiryo UI" w:eastAsia="Meiryo UI" w:hAnsi="Meiryo UI" w:cs="Meiryo UI" w:hint="eastAsia"/>
            <w:noProof/>
          </w:rPr>
          <w:t>を活用してどんなに利便性の高いサービスを提供しても、どんなに業務を効率化しても、緊急事態（自然災害、大火災、感染症、テロ、セキュリティ侵害、、）が発生して、事業資産（人・もの（情報及び設備）・金）、社会的信用が失われ、早期復旧ができない場合は、事業の継続が困難になり、組織の存立さえも脅かされる可能性がある。</w:t>
        </w:r>
        <w:r>
          <w:rPr>
            <w:noProof/>
            <w:webHidden/>
          </w:rPr>
          <w:tab/>
        </w:r>
        <w:r>
          <w:rPr>
            <w:noProof/>
            <w:webHidden/>
          </w:rPr>
          <w:fldChar w:fldCharType="begin"/>
        </w:r>
        <w:r>
          <w:rPr>
            <w:noProof/>
            <w:webHidden/>
          </w:rPr>
          <w:instrText xml:space="preserve"> PAGEREF _Toc499883981 \h </w:instrText>
        </w:r>
        <w:r>
          <w:rPr>
            <w:noProof/>
            <w:webHidden/>
          </w:rPr>
        </w:r>
        <w:r>
          <w:rPr>
            <w:noProof/>
            <w:webHidden/>
          </w:rPr>
          <w:fldChar w:fldCharType="separate"/>
        </w:r>
        <w:r>
          <w:rPr>
            <w:noProof/>
            <w:webHidden/>
          </w:rPr>
          <w:t>44</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982" w:history="1">
        <w:r w:rsidRPr="00801AF8">
          <w:rPr>
            <w:rStyle w:val="a4"/>
            <w:rFonts w:ascii="Calibri" w:eastAsia="Calibri" w:hAnsi="Calibri" w:cs="Calibri"/>
            <w:noProof/>
          </w:rPr>
          <w:t>5.2.2.</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どんな緊急事態が発生しても、事業を継続できるようにする対策を明示しておくことが必要</w:t>
        </w:r>
        <w:r>
          <w:rPr>
            <w:noProof/>
            <w:webHidden/>
          </w:rPr>
          <w:tab/>
        </w:r>
        <w:r>
          <w:rPr>
            <w:noProof/>
            <w:webHidden/>
          </w:rPr>
          <w:fldChar w:fldCharType="begin"/>
        </w:r>
        <w:r>
          <w:rPr>
            <w:noProof/>
            <w:webHidden/>
          </w:rPr>
          <w:instrText xml:space="preserve"> PAGEREF _Toc499883982 \h </w:instrText>
        </w:r>
        <w:r>
          <w:rPr>
            <w:noProof/>
            <w:webHidden/>
          </w:rPr>
        </w:r>
        <w:r>
          <w:rPr>
            <w:noProof/>
            <w:webHidden/>
          </w:rPr>
          <w:fldChar w:fldCharType="separate"/>
        </w:r>
        <w:r>
          <w:rPr>
            <w:noProof/>
            <w:webHidden/>
          </w:rPr>
          <w:t>45</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983" w:history="1">
        <w:r w:rsidRPr="00801AF8">
          <w:rPr>
            <w:rStyle w:val="a4"/>
            <w:rFonts w:ascii="Calibri" w:eastAsia="Calibri" w:hAnsi="Calibri" w:cs="Calibri"/>
            <w:noProof/>
          </w:rPr>
          <w:t>5.2.3.</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情報セキュリティ対策は、事業継続計画の一つ</w:t>
        </w:r>
        <w:r>
          <w:rPr>
            <w:noProof/>
            <w:webHidden/>
          </w:rPr>
          <w:tab/>
        </w:r>
        <w:r>
          <w:rPr>
            <w:noProof/>
            <w:webHidden/>
          </w:rPr>
          <w:fldChar w:fldCharType="begin"/>
        </w:r>
        <w:r>
          <w:rPr>
            <w:noProof/>
            <w:webHidden/>
          </w:rPr>
          <w:instrText xml:space="preserve"> PAGEREF _Toc499883983 \h </w:instrText>
        </w:r>
        <w:r>
          <w:rPr>
            <w:noProof/>
            <w:webHidden/>
          </w:rPr>
        </w:r>
        <w:r>
          <w:rPr>
            <w:noProof/>
            <w:webHidden/>
          </w:rPr>
          <w:fldChar w:fldCharType="separate"/>
        </w:r>
        <w:r>
          <w:rPr>
            <w:noProof/>
            <w:webHidden/>
          </w:rPr>
          <w:t>45</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984" w:history="1">
        <w:r w:rsidRPr="00801AF8">
          <w:rPr>
            <w:rStyle w:val="a4"/>
            <w:rFonts w:ascii="Calibri" w:eastAsia="Calibri" w:hAnsi="Calibri" w:cs="Calibri"/>
            <w:noProof/>
          </w:rPr>
          <w:t>5.2.4.</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サービスの向上を図るために、情報資産（保有情報（媒体に依らず）、情報機器、情報システム）に対する情報セキュリティ上のリスクを低減させる</w:t>
        </w:r>
        <w:r>
          <w:rPr>
            <w:noProof/>
            <w:webHidden/>
          </w:rPr>
          <w:tab/>
        </w:r>
        <w:r>
          <w:rPr>
            <w:noProof/>
            <w:webHidden/>
          </w:rPr>
          <w:fldChar w:fldCharType="begin"/>
        </w:r>
        <w:r>
          <w:rPr>
            <w:noProof/>
            <w:webHidden/>
          </w:rPr>
          <w:instrText xml:space="preserve"> PAGEREF _Toc499883984 \h </w:instrText>
        </w:r>
        <w:r>
          <w:rPr>
            <w:noProof/>
            <w:webHidden/>
          </w:rPr>
        </w:r>
        <w:r>
          <w:rPr>
            <w:noProof/>
            <w:webHidden/>
          </w:rPr>
          <w:fldChar w:fldCharType="separate"/>
        </w:r>
        <w:r>
          <w:rPr>
            <w:noProof/>
            <w:webHidden/>
          </w:rPr>
          <w:t>45</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985" w:history="1">
        <w:r w:rsidRPr="00801AF8">
          <w:rPr>
            <w:rStyle w:val="a4"/>
            <w:rFonts w:ascii="Calibri" w:eastAsia="Calibri" w:hAnsi="Calibri" w:cs="Calibri"/>
            <w:noProof/>
          </w:rPr>
          <w:t>5.2.5.</w:t>
        </w:r>
        <w:r>
          <w:rPr>
            <w:rFonts w:asciiTheme="minorHAnsi" w:hAnsiTheme="minorHAnsi" w:cstheme="minorBidi"/>
            <w:noProof/>
            <w:kern w:val="2"/>
            <w:sz w:val="21"/>
            <w:szCs w:val="22"/>
          </w:rPr>
          <w:tab/>
        </w:r>
        <w:r w:rsidRPr="00801AF8">
          <w:rPr>
            <w:rStyle w:val="a4"/>
            <w:rFonts w:ascii="Meiryo UI" w:eastAsia="Meiryo UI" w:hAnsi="Meiryo UI" w:cs="Meiryo UI"/>
            <w:noProof/>
          </w:rPr>
          <w:t>•IT</w:t>
        </w:r>
        <w:r w:rsidRPr="00801AF8">
          <w:rPr>
            <w:rStyle w:val="a4"/>
            <w:rFonts w:ascii="Meiryo UI" w:eastAsia="Meiryo UI" w:hAnsi="Meiryo UI" w:cs="Meiryo UI" w:hint="eastAsia"/>
            <w:noProof/>
          </w:rPr>
          <w:t>を活用したサービスの構築・運用に掛かる費用は、経費ではなく先行投資。リスクに見合った情報セキュリティ対策は、サービスの構築・運用の中で実施すべき先行投資であり、緊急事態が発生した後に対処する経費として想定してはいけない</w:t>
        </w:r>
        <w:r>
          <w:rPr>
            <w:noProof/>
            <w:webHidden/>
          </w:rPr>
          <w:tab/>
        </w:r>
        <w:r>
          <w:rPr>
            <w:noProof/>
            <w:webHidden/>
          </w:rPr>
          <w:fldChar w:fldCharType="begin"/>
        </w:r>
        <w:r>
          <w:rPr>
            <w:noProof/>
            <w:webHidden/>
          </w:rPr>
          <w:instrText xml:space="preserve"> PAGEREF _Toc499883985 \h </w:instrText>
        </w:r>
        <w:r>
          <w:rPr>
            <w:noProof/>
            <w:webHidden/>
          </w:rPr>
        </w:r>
        <w:r>
          <w:rPr>
            <w:noProof/>
            <w:webHidden/>
          </w:rPr>
          <w:fldChar w:fldCharType="separate"/>
        </w:r>
        <w:r>
          <w:rPr>
            <w:noProof/>
            <w:webHidden/>
          </w:rPr>
          <w:t>45</w:t>
        </w:r>
        <w:r>
          <w:rPr>
            <w:noProof/>
            <w:webHidden/>
          </w:rPr>
          <w:fldChar w:fldCharType="end"/>
        </w:r>
      </w:hyperlink>
    </w:p>
    <w:p w:rsidR="00E35FBD" w:rsidRDefault="00E35FBD">
      <w:pPr>
        <w:pStyle w:val="20"/>
        <w:tabs>
          <w:tab w:val="left" w:pos="840"/>
          <w:tab w:val="right" w:leader="dot" w:pos="8630"/>
        </w:tabs>
        <w:rPr>
          <w:rFonts w:asciiTheme="minorHAnsi" w:hAnsiTheme="minorHAnsi" w:cstheme="minorBidi"/>
          <w:noProof/>
          <w:kern w:val="2"/>
          <w:sz w:val="21"/>
          <w:szCs w:val="22"/>
        </w:rPr>
      </w:pPr>
      <w:hyperlink w:anchor="_Toc499883986" w:history="1">
        <w:r w:rsidRPr="00801AF8">
          <w:rPr>
            <w:rStyle w:val="a4"/>
            <w:rFonts w:ascii="Calibri" w:eastAsia="Calibri" w:hAnsi="Calibri" w:cs="Calibri"/>
            <w:noProof/>
          </w:rPr>
          <w:t>5.3.</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■情報セキュリティ対策の基本</w:t>
        </w:r>
        <w:r>
          <w:rPr>
            <w:noProof/>
            <w:webHidden/>
          </w:rPr>
          <w:tab/>
        </w:r>
        <w:r>
          <w:rPr>
            <w:noProof/>
            <w:webHidden/>
          </w:rPr>
          <w:fldChar w:fldCharType="begin"/>
        </w:r>
        <w:r>
          <w:rPr>
            <w:noProof/>
            <w:webHidden/>
          </w:rPr>
          <w:instrText xml:space="preserve"> PAGEREF _Toc499883986 \h </w:instrText>
        </w:r>
        <w:r>
          <w:rPr>
            <w:noProof/>
            <w:webHidden/>
          </w:rPr>
        </w:r>
        <w:r>
          <w:rPr>
            <w:noProof/>
            <w:webHidden/>
          </w:rPr>
          <w:fldChar w:fldCharType="separate"/>
        </w:r>
        <w:r>
          <w:rPr>
            <w:noProof/>
            <w:webHidden/>
          </w:rPr>
          <w:t>45</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987" w:history="1">
        <w:r w:rsidRPr="00801AF8">
          <w:rPr>
            <w:rStyle w:val="a4"/>
            <w:rFonts w:ascii="Calibri" w:eastAsia="Calibri" w:hAnsi="Calibri" w:cs="Calibri"/>
            <w:noProof/>
          </w:rPr>
          <w:t>5.3.1.</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情報セキュリティ侵害とは</w:t>
        </w:r>
        <w:r>
          <w:rPr>
            <w:noProof/>
            <w:webHidden/>
          </w:rPr>
          <w:tab/>
        </w:r>
        <w:r>
          <w:rPr>
            <w:noProof/>
            <w:webHidden/>
          </w:rPr>
          <w:fldChar w:fldCharType="begin"/>
        </w:r>
        <w:r>
          <w:rPr>
            <w:noProof/>
            <w:webHidden/>
          </w:rPr>
          <w:instrText xml:space="preserve"> PAGEREF _Toc499883987 \h </w:instrText>
        </w:r>
        <w:r>
          <w:rPr>
            <w:noProof/>
            <w:webHidden/>
          </w:rPr>
        </w:r>
        <w:r>
          <w:rPr>
            <w:noProof/>
            <w:webHidden/>
          </w:rPr>
          <w:fldChar w:fldCharType="separate"/>
        </w:r>
        <w:r>
          <w:rPr>
            <w:noProof/>
            <w:webHidden/>
          </w:rPr>
          <w:t>45</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988" w:history="1">
        <w:r w:rsidRPr="00801AF8">
          <w:rPr>
            <w:rStyle w:val="a4"/>
            <w:rFonts w:ascii="Calibri" w:eastAsia="Calibri" w:hAnsi="Calibri" w:cs="Calibri"/>
            <w:noProof/>
          </w:rPr>
          <w:t>5.3.2.</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脅威・手口を知る（</w:t>
        </w:r>
        <w:r w:rsidRPr="00801AF8">
          <w:rPr>
            <w:rStyle w:val="a4"/>
            <w:rFonts w:ascii="Meiryo UI" w:eastAsia="Meiryo UI" w:hAnsi="Meiryo UI" w:cs="Meiryo UI"/>
            <w:noProof/>
          </w:rPr>
          <w:t>10</w:t>
        </w:r>
        <w:r w:rsidRPr="00801AF8">
          <w:rPr>
            <w:rStyle w:val="a4"/>
            <w:rFonts w:ascii="Meiryo UI" w:eastAsia="Meiryo UI" w:hAnsi="Meiryo UI" w:cs="Meiryo UI" w:hint="eastAsia"/>
            <w:noProof/>
          </w:rPr>
          <w:t>大脅威</w:t>
        </w:r>
        <w:r w:rsidRPr="00801AF8">
          <w:rPr>
            <w:rStyle w:val="a4"/>
            <w:rFonts w:ascii="Meiryo UI" w:eastAsia="Meiryo UI" w:hAnsi="Meiryo UI" w:cs="Meiryo UI"/>
            <w:noProof/>
          </w:rPr>
          <w:t>2016</w:t>
        </w:r>
        <w:r w:rsidRPr="00801AF8">
          <w:rPr>
            <w:rStyle w:val="a4"/>
            <w:rFonts w:ascii="Meiryo UI" w:eastAsia="Meiryo UI" w:hAnsi="Meiryo UI" w:cs="Meiryo UI" w:hint="eastAsia"/>
            <w:noProof/>
          </w:rPr>
          <w:t>簡易説明資料（組織編））</w:t>
        </w:r>
        <w:r>
          <w:rPr>
            <w:noProof/>
            <w:webHidden/>
          </w:rPr>
          <w:tab/>
        </w:r>
        <w:r>
          <w:rPr>
            <w:noProof/>
            <w:webHidden/>
          </w:rPr>
          <w:fldChar w:fldCharType="begin"/>
        </w:r>
        <w:r>
          <w:rPr>
            <w:noProof/>
            <w:webHidden/>
          </w:rPr>
          <w:instrText xml:space="preserve"> PAGEREF _Toc499883988 \h </w:instrText>
        </w:r>
        <w:r>
          <w:rPr>
            <w:noProof/>
            <w:webHidden/>
          </w:rPr>
        </w:r>
        <w:r>
          <w:rPr>
            <w:noProof/>
            <w:webHidden/>
          </w:rPr>
          <w:fldChar w:fldCharType="separate"/>
        </w:r>
        <w:r>
          <w:rPr>
            <w:noProof/>
            <w:webHidden/>
          </w:rPr>
          <w:t>45</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989" w:history="1">
        <w:r w:rsidRPr="00801AF8">
          <w:rPr>
            <w:rStyle w:val="a4"/>
            <w:rFonts w:ascii="Calibri" w:eastAsia="Calibri" w:hAnsi="Calibri" w:cs="Calibri"/>
            <w:noProof/>
          </w:rPr>
          <w:t>5.3.3.</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情報資産の認識</w:t>
        </w:r>
        <w:r>
          <w:rPr>
            <w:noProof/>
            <w:webHidden/>
          </w:rPr>
          <w:tab/>
        </w:r>
        <w:r>
          <w:rPr>
            <w:noProof/>
            <w:webHidden/>
          </w:rPr>
          <w:fldChar w:fldCharType="begin"/>
        </w:r>
        <w:r>
          <w:rPr>
            <w:noProof/>
            <w:webHidden/>
          </w:rPr>
          <w:instrText xml:space="preserve"> PAGEREF _Toc499883989 \h </w:instrText>
        </w:r>
        <w:r>
          <w:rPr>
            <w:noProof/>
            <w:webHidden/>
          </w:rPr>
        </w:r>
        <w:r>
          <w:rPr>
            <w:noProof/>
            <w:webHidden/>
          </w:rPr>
          <w:fldChar w:fldCharType="separate"/>
        </w:r>
        <w:r>
          <w:rPr>
            <w:noProof/>
            <w:webHidden/>
          </w:rPr>
          <w:t>45</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990" w:history="1">
        <w:r w:rsidRPr="00801AF8">
          <w:rPr>
            <w:rStyle w:val="a4"/>
            <w:rFonts w:ascii="Calibri" w:eastAsia="Calibri" w:hAnsi="Calibri" w:cs="Calibri"/>
            <w:noProof/>
          </w:rPr>
          <w:t>5.3.4.</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リスク分析</w:t>
        </w:r>
        <w:r>
          <w:rPr>
            <w:noProof/>
            <w:webHidden/>
          </w:rPr>
          <w:tab/>
        </w:r>
        <w:r>
          <w:rPr>
            <w:noProof/>
            <w:webHidden/>
          </w:rPr>
          <w:fldChar w:fldCharType="begin"/>
        </w:r>
        <w:r>
          <w:rPr>
            <w:noProof/>
            <w:webHidden/>
          </w:rPr>
          <w:instrText xml:space="preserve"> PAGEREF _Toc499883990 \h </w:instrText>
        </w:r>
        <w:r>
          <w:rPr>
            <w:noProof/>
            <w:webHidden/>
          </w:rPr>
        </w:r>
        <w:r>
          <w:rPr>
            <w:noProof/>
            <w:webHidden/>
          </w:rPr>
          <w:fldChar w:fldCharType="separate"/>
        </w:r>
        <w:r>
          <w:rPr>
            <w:noProof/>
            <w:webHidden/>
          </w:rPr>
          <w:t>45</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991" w:history="1">
        <w:r w:rsidRPr="00801AF8">
          <w:rPr>
            <w:rStyle w:val="a4"/>
            <w:rFonts w:ascii="Calibri" w:eastAsia="Calibri" w:hAnsi="Calibri" w:cs="Calibri"/>
            <w:noProof/>
          </w:rPr>
          <w:t>5.3.5.</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対策はリスクの高いものを優先する</w:t>
        </w:r>
        <w:r>
          <w:rPr>
            <w:noProof/>
            <w:webHidden/>
          </w:rPr>
          <w:tab/>
        </w:r>
        <w:r>
          <w:rPr>
            <w:noProof/>
            <w:webHidden/>
          </w:rPr>
          <w:fldChar w:fldCharType="begin"/>
        </w:r>
        <w:r>
          <w:rPr>
            <w:noProof/>
            <w:webHidden/>
          </w:rPr>
          <w:instrText xml:space="preserve"> PAGEREF _Toc499883991 \h </w:instrText>
        </w:r>
        <w:r>
          <w:rPr>
            <w:noProof/>
            <w:webHidden/>
          </w:rPr>
        </w:r>
        <w:r>
          <w:rPr>
            <w:noProof/>
            <w:webHidden/>
          </w:rPr>
          <w:fldChar w:fldCharType="separate"/>
        </w:r>
        <w:r>
          <w:rPr>
            <w:noProof/>
            <w:webHidden/>
          </w:rPr>
          <w:t>46</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992" w:history="1">
        <w:r w:rsidRPr="00801AF8">
          <w:rPr>
            <w:rStyle w:val="a4"/>
            <w:rFonts w:ascii="Calibri" w:eastAsia="Calibri" w:hAnsi="Calibri" w:cs="Calibri"/>
            <w:noProof/>
          </w:rPr>
          <w:t>5.3.6.</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恒久的対策</w:t>
        </w:r>
        <w:r>
          <w:rPr>
            <w:noProof/>
            <w:webHidden/>
          </w:rPr>
          <w:tab/>
        </w:r>
        <w:r>
          <w:rPr>
            <w:noProof/>
            <w:webHidden/>
          </w:rPr>
          <w:fldChar w:fldCharType="begin"/>
        </w:r>
        <w:r>
          <w:rPr>
            <w:noProof/>
            <w:webHidden/>
          </w:rPr>
          <w:instrText xml:space="preserve"> PAGEREF _Toc499883992 \h </w:instrText>
        </w:r>
        <w:r>
          <w:rPr>
            <w:noProof/>
            <w:webHidden/>
          </w:rPr>
        </w:r>
        <w:r>
          <w:rPr>
            <w:noProof/>
            <w:webHidden/>
          </w:rPr>
          <w:fldChar w:fldCharType="separate"/>
        </w:r>
        <w:r>
          <w:rPr>
            <w:noProof/>
            <w:webHidden/>
          </w:rPr>
          <w:t>46</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993" w:history="1">
        <w:r w:rsidRPr="00801AF8">
          <w:rPr>
            <w:rStyle w:val="a4"/>
            <w:rFonts w:ascii="Calibri" w:eastAsia="Calibri" w:hAnsi="Calibri" w:cs="Calibri"/>
            <w:noProof/>
          </w:rPr>
          <w:t>5.3.7.</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定期的な監査</w:t>
        </w:r>
        <w:r>
          <w:rPr>
            <w:noProof/>
            <w:webHidden/>
          </w:rPr>
          <w:tab/>
        </w:r>
        <w:r>
          <w:rPr>
            <w:noProof/>
            <w:webHidden/>
          </w:rPr>
          <w:fldChar w:fldCharType="begin"/>
        </w:r>
        <w:r>
          <w:rPr>
            <w:noProof/>
            <w:webHidden/>
          </w:rPr>
          <w:instrText xml:space="preserve"> PAGEREF _Toc499883993 \h </w:instrText>
        </w:r>
        <w:r>
          <w:rPr>
            <w:noProof/>
            <w:webHidden/>
          </w:rPr>
        </w:r>
        <w:r>
          <w:rPr>
            <w:noProof/>
            <w:webHidden/>
          </w:rPr>
          <w:fldChar w:fldCharType="separate"/>
        </w:r>
        <w:r>
          <w:rPr>
            <w:noProof/>
            <w:webHidden/>
          </w:rPr>
          <w:t>47</w:t>
        </w:r>
        <w:r>
          <w:rPr>
            <w:noProof/>
            <w:webHidden/>
          </w:rPr>
          <w:fldChar w:fldCharType="end"/>
        </w:r>
      </w:hyperlink>
    </w:p>
    <w:p w:rsidR="00E35FBD" w:rsidRDefault="00E35FBD">
      <w:pPr>
        <w:pStyle w:val="20"/>
        <w:tabs>
          <w:tab w:val="left" w:pos="840"/>
          <w:tab w:val="right" w:leader="dot" w:pos="8630"/>
        </w:tabs>
        <w:rPr>
          <w:rFonts w:asciiTheme="minorHAnsi" w:hAnsiTheme="minorHAnsi" w:cstheme="minorBidi"/>
          <w:noProof/>
          <w:kern w:val="2"/>
          <w:sz w:val="21"/>
          <w:szCs w:val="22"/>
        </w:rPr>
      </w:pPr>
      <w:hyperlink w:anchor="_Toc499883994" w:history="1">
        <w:r w:rsidRPr="00801AF8">
          <w:rPr>
            <w:rStyle w:val="a4"/>
            <w:rFonts w:ascii="Calibri" w:eastAsia="Calibri" w:hAnsi="Calibri" w:cs="Calibri"/>
            <w:noProof/>
          </w:rPr>
          <w:t>5.4.</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■参考資料</w:t>
        </w:r>
        <w:r>
          <w:rPr>
            <w:noProof/>
            <w:webHidden/>
          </w:rPr>
          <w:tab/>
        </w:r>
        <w:r>
          <w:rPr>
            <w:noProof/>
            <w:webHidden/>
          </w:rPr>
          <w:fldChar w:fldCharType="begin"/>
        </w:r>
        <w:r>
          <w:rPr>
            <w:noProof/>
            <w:webHidden/>
          </w:rPr>
          <w:instrText xml:space="preserve"> PAGEREF _Toc499883994 \h </w:instrText>
        </w:r>
        <w:r>
          <w:rPr>
            <w:noProof/>
            <w:webHidden/>
          </w:rPr>
        </w:r>
        <w:r>
          <w:rPr>
            <w:noProof/>
            <w:webHidden/>
          </w:rPr>
          <w:fldChar w:fldCharType="separate"/>
        </w:r>
        <w:r>
          <w:rPr>
            <w:noProof/>
            <w:webHidden/>
          </w:rPr>
          <w:t>47</w:t>
        </w:r>
        <w:r>
          <w:rPr>
            <w:noProof/>
            <w:webHidden/>
          </w:rPr>
          <w:fldChar w:fldCharType="end"/>
        </w:r>
      </w:hyperlink>
    </w:p>
    <w:p w:rsidR="00E35FBD" w:rsidRDefault="00E35FBD">
      <w:pPr>
        <w:pStyle w:val="10"/>
        <w:tabs>
          <w:tab w:val="left" w:pos="480"/>
          <w:tab w:val="right" w:leader="dot" w:pos="8630"/>
        </w:tabs>
        <w:rPr>
          <w:rFonts w:asciiTheme="minorHAnsi" w:hAnsiTheme="minorHAnsi" w:cstheme="minorBidi"/>
          <w:noProof/>
          <w:kern w:val="2"/>
          <w:sz w:val="21"/>
          <w:szCs w:val="22"/>
        </w:rPr>
      </w:pPr>
      <w:hyperlink w:anchor="_Toc499883995" w:history="1">
        <w:r w:rsidRPr="00801AF8">
          <w:rPr>
            <w:rStyle w:val="a4"/>
            <w:rFonts w:ascii="Calibri" w:eastAsia="Calibri" w:hAnsi="Calibri" w:cs="Calibri"/>
            <w:noProof/>
          </w:rPr>
          <w:t>6.</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相談対応の手引きレファレンスリスト【相談員用】</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_Toc499883995 \h </w:instrText>
        </w:r>
        <w:r>
          <w:rPr>
            <w:noProof/>
            <w:webHidden/>
          </w:rPr>
        </w:r>
        <w:r>
          <w:rPr>
            <w:noProof/>
            <w:webHidden/>
          </w:rPr>
          <w:fldChar w:fldCharType="separate"/>
        </w:r>
        <w:r>
          <w:rPr>
            <w:noProof/>
            <w:webHidden/>
          </w:rPr>
          <w:t>47</w:t>
        </w:r>
        <w:r>
          <w:rPr>
            <w:noProof/>
            <w:webHidden/>
          </w:rPr>
          <w:fldChar w:fldCharType="end"/>
        </w:r>
      </w:hyperlink>
    </w:p>
    <w:p w:rsidR="00E35FBD" w:rsidRDefault="00E35FBD">
      <w:pPr>
        <w:pStyle w:val="20"/>
        <w:tabs>
          <w:tab w:val="left" w:pos="840"/>
          <w:tab w:val="right" w:leader="dot" w:pos="8630"/>
        </w:tabs>
        <w:rPr>
          <w:rFonts w:asciiTheme="minorHAnsi" w:hAnsiTheme="minorHAnsi" w:cstheme="minorBidi"/>
          <w:noProof/>
          <w:kern w:val="2"/>
          <w:sz w:val="21"/>
          <w:szCs w:val="22"/>
        </w:rPr>
      </w:pPr>
      <w:hyperlink w:anchor="_Toc499883996" w:history="1">
        <w:r w:rsidRPr="00801AF8">
          <w:rPr>
            <w:rStyle w:val="a4"/>
            <w:rFonts w:ascii="Calibri" w:eastAsia="Calibri" w:hAnsi="Calibri" w:cs="Calibri"/>
            <w:noProof/>
          </w:rPr>
          <w:t>6.1.</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■信頼性の高いセキュリティ対策情報を提供しているサイトの内容の解説</w:t>
        </w:r>
        <w:r>
          <w:rPr>
            <w:noProof/>
            <w:webHidden/>
          </w:rPr>
          <w:tab/>
        </w:r>
        <w:r>
          <w:rPr>
            <w:noProof/>
            <w:webHidden/>
          </w:rPr>
          <w:fldChar w:fldCharType="begin"/>
        </w:r>
        <w:r>
          <w:rPr>
            <w:noProof/>
            <w:webHidden/>
          </w:rPr>
          <w:instrText xml:space="preserve"> PAGEREF _Toc499883996 \h </w:instrText>
        </w:r>
        <w:r>
          <w:rPr>
            <w:noProof/>
            <w:webHidden/>
          </w:rPr>
        </w:r>
        <w:r>
          <w:rPr>
            <w:noProof/>
            <w:webHidden/>
          </w:rPr>
          <w:fldChar w:fldCharType="separate"/>
        </w:r>
        <w:r>
          <w:rPr>
            <w:noProof/>
            <w:webHidden/>
          </w:rPr>
          <w:t>47</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997" w:history="1">
        <w:r w:rsidRPr="00801AF8">
          <w:rPr>
            <w:rStyle w:val="a4"/>
            <w:rFonts w:ascii="Calibri" w:eastAsia="Calibri" w:hAnsi="Calibri" w:cs="Calibri"/>
            <w:noProof/>
          </w:rPr>
          <w:t>6.1.1.</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ここからセキュリティ！</w:t>
        </w:r>
        <w:r w:rsidRPr="00801AF8">
          <w:rPr>
            <w:rStyle w:val="a4"/>
            <w:rFonts w:ascii="Meiryo UI" w:eastAsia="Meiryo UI" w:hAnsi="Meiryo UI" w:cs="Meiryo UI"/>
            <w:noProof/>
          </w:rPr>
          <w:t xml:space="preserve"> </w:t>
        </w:r>
        <w:r w:rsidRPr="00801AF8">
          <w:rPr>
            <w:rStyle w:val="a4"/>
            <w:rFonts w:ascii="Meiryo UI" w:eastAsia="Meiryo UI" w:hAnsi="Meiryo UI" w:cs="Meiryo UI" w:hint="eastAsia"/>
            <w:noProof/>
          </w:rPr>
          <w:t>情報セキュリティ・ポータルサイト（</w:t>
        </w:r>
        <w:r w:rsidRPr="00801AF8">
          <w:rPr>
            <w:rStyle w:val="a4"/>
            <w:rFonts w:ascii="Meiryo UI" w:eastAsia="Meiryo UI" w:hAnsi="Meiryo UI" w:cs="Meiryo UI"/>
            <w:noProof/>
          </w:rPr>
          <w:t>IPA</w:t>
        </w:r>
        <w:r w:rsidRPr="00801AF8">
          <w:rPr>
            <w:rStyle w:val="a4"/>
            <w:rFonts w:ascii="Meiryo UI" w:eastAsia="Meiryo UI" w:hAnsi="Meiryo UI" w:cs="Meiryo UI" w:hint="eastAsia"/>
            <w:noProof/>
          </w:rPr>
          <w:t>）【</w:t>
        </w:r>
        <w:r w:rsidRPr="00801AF8">
          <w:rPr>
            <w:rStyle w:val="a4"/>
            <w:rFonts w:ascii="Meiryo UI" w:eastAsia="Meiryo UI" w:hAnsi="Meiryo UI" w:cs="Meiryo UI"/>
            <w:noProof/>
          </w:rPr>
          <w:t>FAQ</w:t>
        </w:r>
        <w:r w:rsidRPr="00801AF8">
          <w:rPr>
            <w:rStyle w:val="a4"/>
            <w:rFonts w:ascii="Meiryo UI" w:eastAsia="Meiryo UI" w:hAnsi="Meiryo UI" w:cs="Meiryo UI" w:hint="eastAsia"/>
            <w:noProof/>
          </w:rPr>
          <w:t>候補】</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_Toc499883997 \h </w:instrText>
        </w:r>
        <w:r>
          <w:rPr>
            <w:noProof/>
            <w:webHidden/>
          </w:rPr>
        </w:r>
        <w:r>
          <w:rPr>
            <w:noProof/>
            <w:webHidden/>
          </w:rPr>
          <w:fldChar w:fldCharType="separate"/>
        </w:r>
        <w:r>
          <w:rPr>
            <w:noProof/>
            <w:webHidden/>
          </w:rPr>
          <w:t>47</w:t>
        </w:r>
        <w:r>
          <w:rPr>
            <w:noProof/>
            <w:webHidden/>
          </w:rPr>
          <w:fldChar w:fldCharType="end"/>
        </w:r>
      </w:hyperlink>
    </w:p>
    <w:p w:rsidR="00E35FBD" w:rsidRDefault="00E35FBD">
      <w:pPr>
        <w:pStyle w:val="20"/>
        <w:tabs>
          <w:tab w:val="left" w:pos="840"/>
          <w:tab w:val="right" w:leader="dot" w:pos="8630"/>
        </w:tabs>
        <w:rPr>
          <w:rFonts w:asciiTheme="minorHAnsi" w:hAnsiTheme="minorHAnsi" w:cstheme="minorBidi"/>
          <w:noProof/>
          <w:kern w:val="2"/>
          <w:sz w:val="21"/>
          <w:szCs w:val="22"/>
        </w:rPr>
      </w:pPr>
      <w:hyperlink w:anchor="_Toc499883998" w:history="1">
        <w:r w:rsidRPr="00801AF8">
          <w:rPr>
            <w:rStyle w:val="a4"/>
            <w:rFonts w:ascii="Calibri" w:eastAsia="Calibri" w:hAnsi="Calibri" w:cs="Calibri"/>
            <w:noProof/>
          </w:rPr>
          <w:t>6.2.</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■事例等の紹介</w:t>
        </w:r>
        <w:r>
          <w:rPr>
            <w:noProof/>
            <w:webHidden/>
          </w:rPr>
          <w:tab/>
        </w:r>
        <w:r>
          <w:rPr>
            <w:noProof/>
            <w:webHidden/>
          </w:rPr>
          <w:fldChar w:fldCharType="begin"/>
        </w:r>
        <w:r>
          <w:rPr>
            <w:noProof/>
            <w:webHidden/>
          </w:rPr>
          <w:instrText xml:space="preserve"> PAGEREF _Toc499883998 \h </w:instrText>
        </w:r>
        <w:r>
          <w:rPr>
            <w:noProof/>
            <w:webHidden/>
          </w:rPr>
        </w:r>
        <w:r>
          <w:rPr>
            <w:noProof/>
            <w:webHidden/>
          </w:rPr>
          <w:fldChar w:fldCharType="separate"/>
        </w:r>
        <w:r>
          <w:rPr>
            <w:noProof/>
            <w:webHidden/>
          </w:rPr>
          <w:t>47</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3999" w:history="1">
        <w:r w:rsidRPr="00801AF8">
          <w:rPr>
            <w:rStyle w:val="a4"/>
            <w:rFonts w:ascii="Calibri" w:eastAsia="Calibri" w:hAnsi="Calibri" w:cs="Calibri"/>
            <w:noProof/>
          </w:rPr>
          <w:t>6.2.1.</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セキュリティ侵害事例紹介サイト（</w:t>
        </w:r>
        <w:r w:rsidRPr="00801AF8">
          <w:rPr>
            <w:rStyle w:val="a4"/>
            <w:rFonts w:ascii="Meiryo UI" w:eastAsia="Meiryo UI" w:hAnsi="Meiryo UI" w:cs="Meiryo UI"/>
            <w:noProof/>
          </w:rPr>
          <w:t>FAQ</w:t>
        </w:r>
        <w:r w:rsidRPr="00801AF8">
          <w:rPr>
            <w:rStyle w:val="a4"/>
            <w:rFonts w:ascii="Meiryo UI" w:eastAsia="Meiryo UI" w:hAnsi="Meiryo UI" w:cs="Meiryo UI" w:hint="eastAsia"/>
            <w:noProof/>
          </w:rPr>
          <w:t>候補）</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_Toc499883999 \h </w:instrText>
        </w:r>
        <w:r>
          <w:rPr>
            <w:noProof/>
            <w:webHidden/>
          </w:rPr>
        </w:r>
        <w:r>
          <w:rPr>
            <w:noProof/>
            <w:webHidden/>
          </w:rPr>
          <w:fldChar w:fldCharType="separate"/>
        </w:r>
        <w:r>
          <w:rPr>
            <w:noProof/>
            <w:webHidden/>
          </w:rPr>
          <w:t>47</w:t>
        </w:r>
        <w:r>
          <w:rPr>
            <w:noProof/>
            <w:webHidden/>
          </w:rPr>
          <w:fldChar w:fldCharType="end"/>
        </w:r>
      </w:hyperlink>
    </w:p>
    <w:p w:rsidR="00E35FBD" w:rsidRDefault="00E35FBD">
      <w:pPr>
        <w:pStyle w:val="20"/>
        <w:tabs>
          <w:tab w:val="left" w:pos="840"/>
          <w:tab w:val="right" w:leader="dot" w:pos="8630"/>
        </w:tabs>
        <w:rPr>
          <w:rFonts w:asciiTheme="minorHAnsi" w:hAnsiTheme="minorHAnsi" w:cstheme="minorBidi"/>
          <w:noProof/>
          <w:kern w:val="2"/>
          <w:sz w:val="21"/>
          <w:szCs w:val="22"/>
        </w:rPr>
      </w:pPr>
      <w:hyperlink w:anchor="_Toc499884000" w:history="1">
        <w:r w:rsidRPr="00801AF8">
          <w:rPr>
            <w:rStyle w:val="a4"/>
            <w:rFonts w:ascii="Calibri" w:eastAsia="Calibri" w:hAnsi="Calibri" w:cs="Calibri"/>
            <w:noProof/>
          </w:rPr>
          <w:t>6.3.</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■対策まとめ資料</w:t>
        </w:r>
        <w:r>
          <w:rPr>
            <w:noProof/>
            <w:webHidden/>
          </w:rPr>
          <w:tab/>
        </w:r>
        <w:r>
          <w:rPr>
            <w:noProof/>
            <w:webHidden/>
          </w:rPr>
          <w:fldChar w:fldCharType="begin"/>
        </w:r>
        <w:r>
          <w:rPr>
            <w:noProof/>
            <w:webHidden/>
          </w:rPr>
          <w:instrText xml:space="preserve"> PAGEREF _Toc499884000 \h </w:instrText>
        </w:r>
        <w:r>
          <w:rPr>
            <w:noProof/>
            <w:webHidden/>
          </w:rPr>
        </w:r>
        <w:r>
          <w:rPr>
            <w:noProof/>
            <w:webHidden/>
          </w:rPr>
          <w:fldChar w:fldCharType="separate"/>
        </w:r>
        <w:r>
          <w:rPr>
            <w:noProof/>
            <w:webHidden/>
          </w:rPr>
          <w:t>47</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4001" w:history="1">
        <w:r w:rsidRPr="00801AF8">
          <w:rPr>
            <w:rStyle w:val="a4"/>
            <w:rFonts w:ascii="Calibri" w:eastAsia="Calibri" w:hAnsi="Calibri" w:cs="Calibri"/>
            <w:noProof/>
          </w:rPr>
          <w:t>6.3.1.</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情報セキュリティ対策とは</w:t>
        </w:r>
        <w:r>
          <w:rPr>
            <w:noProof/>
            <w:webHidden/>
          </w:rPr>
          <w:tab/>
        </w:r>
        <w:r>
          <w:rPr>
            <w:noProof/>
            <w:webHidden/>
          </w:rPr>
          <w:fldChar w:fldCharType="begin"/>
        </w:r>
        <w:r>
          <w:rPr>
            <w:noProof/>
            <w:webHidden/>
          </w:rPr>
          <w:instrText xml:space="preserve"> PAGEREF _Toc499884001 \h </w:instrText>
        </w:r>
        <w:r>
          <w:rPr>
            <w:noProof/>
            <w:webHidden/>
          </w:rPr>
        </w:r>
        <w:r>
          <w:rPr>
            <w:noProof/>
            <w:webHidden/>
          </w:rPr>
          <w:fldChar w:fldCharType="separate"/>
        </w:r>
        <w:r>
          <w:rPr>
            <w:noProof/>
            <w:webHidden/>
          </w:rPr>
          <w:t>47</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4002" w:history="1">
        <w:r w:rsidRPr="00801AF8">
          <w:rPr>
            <w:rStyle w:val="a4"/>
            <w:rFonts w:ascii="Calibri" w:eastAsia="Calibri" w:hAnsi="Calibri" w:cs="Calibri"/>
            <w:noProof/>
          </w:rPr>
          <w:t>6.3.2.</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中小企業向け対策</w:t>
        </w:r>
        <w:r>
          <w:rPr>
            <w:noProof/>
            <w:webHidden/>
          </w:rPr>
          <w:tab/>
        </w:r>
        <w:r>
          <w:rPr>
            <w:noProof/>
            <w:webHidden/>
          </w:rPr>
          <w:fldChar w:fldCharType="begin"/>
        </w:r>
        <w:r>
          <w:rPr>
            <w:noProof/>
            <w:webHidden/>
          </w:rPr>
          <w:instrText xml:space="preserve"> PAGEREF _Toc499884002 \h </w:instrText>
        </w:r>
        <w:r>
          <w:rPr>
            <w:noProof/>
            <w:webHidden/>
          </w:rPr>
        </w:r>
        <w:r>
          <w:rPr>
            <w:noProof/>
            <w:webHidden/>
          </w:rPr>
          <w:fldChar w:fldCharType="separate"/>
        </w:r>
        <w:r>
          <w:rPr>
            <w:noProof/>
            <w:webHidden/>
          </w:rPr>
          <w:t>47</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4003" w:history="1">
        <w:r w:rsidRPr="00801AF8">
          <w:rPr>
            <w:rStyle w:val="a4"/>
            <w:rFonts w:ascii="Calibri" w:eastAsia="Calibri" w:hAnsi="Calibri" w:cs="Calibri"/>
            <w:noProof/>
          </w:rPr>
          <w:t>6.3.3.</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システム調達におけるセキュリティ要件定義</w:t>
        </w:r>
        <w:r>
          <w:rPr>
            <w:noProof/>
            <w:webHidden/>
          </w:rPr>
          <w:tab/>
        </w:r>
        <w:r>
          <w:rPr>
            <w:noProof/>
            <w:webHidden/>
          </w:rPr>
          <w:fldChar w:fldCharType="begin"/>
        </w:r>
        <w:r>
          <w:rPr>
            <w:noProof/>
            <w:webHidden/>
          </w:rPr>
          <w:instrText xml:space="preserve"> PAGEREF _Toc499884003 \h </w:instrText>
        </w:r>
        <w:r>
          <w:rPr>
            <w:noProof/>
            <w:webHidden/>
          </w:rPr>
        </w:r>
        <w:r>
          <w:rPr>
            <w:noProof/>
            <w:webHidden/>
          </w:rPr>
          <w:fldChar w:fldCharType="separate"/>
        </w:r>
        <w:r>
          <w:rPr>
            <w:noProof/>
            <w:webHidden/>
          </w:rPr>
          <w:t>47</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4004" w:history="1">
        <w:r w:rsidRPr="00801AF8">
          <w:rPr>
            <w:rStyle w:val="a4"/>
            <w:rFonts w:ascii="Calibri" w:eastAsia="Calibri" w:hAnsi="Calibri" w:cs="Calibri"/>
            <w:noProof/>
          </w:rPr>
          <w:t>6.3.4.</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相談対応の手引き用【更新中】</w:t>
        </w:r>
        <w:r w:rsidRPr="00801AF8">
          <w:rPr>
            <w:rStyle w:val="a4"/>
            <w:rFonts w:ascii="Meiryo UI" w:eastAsia="Meiryo UI" w:hAnsi="Meiryo UI" w:cs="Meiryo UI"/>
            <w:noProof/>
          </w:rPr>
          <w:t>――――――</w:t>
        </w:r>
        <w:r>
          <w:rPr>
            <w:noProof/>
            <w:webHidden/>
          </w:rPr>
          <w:tab/>
        </w:r>
        <w:r>
          <w:rPr>
            <w:noProof/>
            <w:webHidden/>
          </w:rPr>
          <w:fldChar w:fldCharType="begin"/>
        </w:r>
        <w:r>
          <w:rPr>
            <w:noProof/>
            <w:webHidden/>
          </w:rPr>
          <w:instrText xml:space="preserve"> PAGEREF _Toc499884004 \h </w:instrText>
        </w:r>
        <w:r>
          <w:rPr>
            <w:noProof/>
            <w:webHidden/>
          </w:rPr>
        </w:r>
        <w:r>
          <w:rPr>
            <w:noProof/>
            <w:webHidden/>
          </w:rPr>
          <w:fldChar w:fldCharType="separate"/>
        </w:r>
        <w:r>
          <w:rPr>
            <w:noProof/>
            <w:webHidden/>
          </w:rPr>
          <w:t>47</w:t>
        </w:r>
        <w:r>
          <w:rPr>
            <w:noProof/>
            <w:webHidden/>
          </w:rPr>
          <w:fldChar w:fldCharType="end"/>
        </w:r>
      </w:hyperlink>
    </w:p>
    <w:p w:rsidR="00E35FBD" w:rsidRDefault="00E35FBD">
      <w:pPr>
        <w:pStyle w:val="10"/>
        <w:tabs>
          <w:tab w:val="left" w:pos="480"/>
          <w:tab w:val="right" w:leader="dot" w:pos="8630"/>
        </w:tabs>
        <w:rPr>
          <w:rFonts w:asciiTheme="minorHAnsi" w:hAnsiTheme="minorHAnsi" w:cstheme="minorBidi"/>
          <w:noProof/>
          <w:kern w:val="2"/>
          <w:sz w:val="21"/>
          <w:szCs w:val="22"/>
        </w:rPr>
      </w:pPr>
      <w:hyperlink w:anchor="_Toc499884005" w:history="1">
        <w:r w:rsidRPr="00801AF8">
          <w:rPr>
            <w:rStyle w:val="a4"/>
            <w:rFonts w:ascii="Calibri" w:eastAsia="Calibri" w:hAnsi="Calibri" w:cs="Calibri"/>
            <w:noProof/>
          </w:rPr>
          <w:t>7.</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サイバーセキュリティ対策相談対応の手引き（メモ）</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_Toc499884005 \h </w:instrText>
        </w:r>
        <w:r>
          <w:rPr>
            <w:noProof/>
            <w:webHidden/>
          </w:rPr>
        </w:r>
        <w:r>
          <w:rPr>
            <w:noProof/>
            <w:webHidden/>
          </w:rPr>
          <w:fldChar w:fldCharType="separate"/>
        </w:r>
        <w:r>
          <w:rPr>
            <w:noProof/>
            <w:webHidden/>
          </w:rPr>
          <w:t>48</w:t>
        </w:r>
        <w:r>
          <w:rPr>
            <w:noProof/>
            <w:webHidden/>
          </w:rPr>
          <w:fldChar w:fldCharType="end"/>
        </w:r>
      </w:hyperlink>
    </w:p>
    <w:p w:rsidR="00E35FBD" w:rsidRDefault="00E35FBD">
      <w:pPr>
        <w:pStyle w:val="20"/>
        <w:tabs>
          <w:tab w:val="left" w:pos="840"/>
          <w:tab w:val="right" w:leader="dot" w:pos="8630"/>
        </w:tabs>
        <w:rPr>
          <w:rFonts w:asciiTheme="minorHAnsi" w:hAnsiTheme="minorHAnsi" w:cstheme="minorBidi"/>
          <w:noProof/>
          <w:kern w:val="2"/>
          <w:sz w:val="21"/>
          <w:szCs w:val="22"/>
        </w:rPr>
      </w:pPr>
      <w:hyperlink w:anchor="_Toc499884006" w:history="1">
        <w:r w:rsidRPr="00801AF8">
          <w:rPr>
            <w:rStyle w:val="a4"/>
            <w:rFonts w:ascii="Calibri" w:eastAsia="Calibri" w:hAnsi="Calibri" w:cs="Calibri"/>
            <w:noProof/>
          </w:rPr>
          <w:t>7.1.</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サイバーセキュリティ対策相談対応の手引き（メモ）</w:t>
        </w:r>
        <w:r>
          <w:rPr>
            <w:noProof/>
            <w:webHidden/>
          </w:rPr>
          <w:tab/>
        </w:r>
        <w:r>
          <w:rPr>
            <w:noProof/>
            <w:webHidden/>
          </w:rPr>
          <w:fldChar w:fldCharType="begin"/>
        </w:r>
        <w:r>
          <w:rPr>
            <w:noProof/>
            <w:webHidden/>
          </w:rPr>
          <w:instrText xml:space="preserve"> PAGEREF _Toc499884006 \h </w:instrText>
        </w:r>
        <w:r>
          <w:rPr>
            <w:noProof/>
            <w:webHidden/>
          </w:rPr>
        </w:r>
        <w:r>
          <w:rPr>
            <w:noProof/>
            <w:webHidden/>
          </w:rPr>
          <w:fldChar w:fldCharType="separate"/>
        </w:r>
        <w:r>
          <w:rPr>
            <w:noProof/>
            <w:webHidden/>
          </w:rPr>
          <w:t>48</w:t>
        </w:r>
        <w:r>
          <w:rPr>
            <w:noProof/>
            <w:webHidden/>
          </w:rPr>
          <w:fldChar w:fldCharType="end"/>
        </w:r>
      </w:hyperlink>
    </w:p>
    <w:p w:rsidR="00E35FBD" w:rsidRDefault="00E35FBD">
      <w:pPr>
        <w:pStyle w:val="30"/>
        <w:tabs>
          <w:tab w:val="left" w:pos="1260"/>
          <w:tab w:val="right" w:leader="dot" w:pos="8630"/>
        </w:tabs>
        <w:rPr>
          <w:rFonts w:asciiTheme="minorHAnsi" w:hAnsiTheme="minorHAnsi" w:cstheme="minorBidi"/>
          <w:noProof/>
          <w:kern w:val="2"/>
          <w:sz w:val="21"/>
          <w:szCs w:val="22"/>
        </w:rPr>
      </w:pPr>
      <w:hyperlink w:anchor="_Toc499884007" w:history="1">
        <w:r w:rsidRPr="00801AF8">
          <w:rPr>
            <w:rStyle w:val="a4"/>
            <w:rFonts w:ascii="Calibri" w:eastAsia="Calibri" w:hAnsi="Calibri" w:cs="Calibri"/>
            <w:noProof/>
          </w:rPr>
          <w:t>7.1.1.</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展開した文書</w:t>
        </w:r>
        <w:r>
          <w:rPr>
            <w:noProof/>
            <w:webHidden/>
          </w:rPr>
          <w:tab/>
        </w:r>
        <w:r>
          <w:rPr>
            <w:noProof/>
            <w:webHidden/>
          </w:rPr>
          <w:fldChar w:fldCharType="begin"/>
        </w:r>
        <w:r>
          <w:rPr>
            <w:noProof/>
            <w:webHidden/>
          </w:rPr>
          <w:instrText xml:space="preserve"> PAGEREF _Toc499884007 \h </w:instrText>
        </w:r>
        <w:r>
          <w:rPr>
            <w:noProof/>
            <w:webHidden/>
          </w:rPr>
        </w:r>
        <w:r>
          <w:rPr>
            <w:noProof/>
            <w:webHidden/>
          </w:rPr>
          <w:fldChar w:fldCharType="separate"/>
        </w:r>
        <w:r>
          <w:rPr>
            <w:noProof/>
            <w:webHidden/>
          </w:rPr>
          <w:t>48</w:t>
        </w:r>
        <w:r>
          <w:rPr>
            <w:noProof/>
            <w:webHidden/>
          </w:rPr>
          <w:fldChar w:fldCharType="end"/>
        </w:r>
      </w:hyperlink>
    </w:p>
    <w:p w:rsidR="00E35FBD" w:rsidRDefault="00E35FBD">
      <w:pPr>
        <w:pStyle w:val="10"/>
        <w:tabs>
          <w:tab w:val="left" w:pos="480"/>
          <w:tab w:val="right" w:leader="dot" w:pos="8630"/>
        </w:tabs>
        <w:rPr>
          <w:rFonts w:asciiTheme="minorHAnsi" w:hAnsiTheme="minorHAnsi" w:cstheme="minorBidi"/>
          <w:noProof/>
          <w:kern w:val="2"/>
          <w:sz w:val="21"/>
          <w:szCs w:val="22"/>
        </w:rPr>
      </w:pPr>
      <w:hyperlink w:anchor="_Toc499884008" w:history="1">
        <w:r w:rsidRPr="00801AF8">
          <w:rPr>
            <w:rStyle w:val="a4"/>
            <w:rFonts w:ascii="Calibri" w:eastAsia="Calibri" w:hAnsi="Calibri" w:cs="Calibri"/>
            <w:noProof/>
          </w:rPr>
          <w:t>8.</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セキュリティ侵害事例紹介サイト（</w:t>
        </w:r>
        <w:r w:rsidRPr="00801AF8">
          <w:rPr>
            <w:rStyle w:val="a4"/>
            <w:rFonts w:ascii="Meiryo UI" w:eastAsia="Meiryo UI" w:hAnsi="Meiryo UI" w:cs="Meiryo UI"/>
            <w:noProof/>
          </w:rPr>
          <w:t>FAQ</w:t>
        </w:r>
        <w:r w:rsidRPr="00801AF8">
          <w:rPr>
            <w:rStyle w:val="a4"/>
            <w:rFonts w:ascii="Meiryo UI" w:eastAsia="Meiryo UI" w:hAnsi="Meiryo UI" w:cs="Meiryo UI" w:hint="eastAsia"/>
            <w:noProof/>
          </w:rPr>
          <w:t>候補）</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_Toc499884008 \h </w:instrText>
        </w:r>
        <w:r>
          <w:rPr>
            <w:noProof/>
            <w:webHidden/>
          </w:rPr>
        </w:r>
        <w:r>
          <w:rPr>
            <w:noProof/>
            <w:webHidden/>
          </w:rPr>
          <w:fldChar w:fldCharType="separate"/>
        </w:r>
        <w:r>
          <w:rPr>
            <w:noProof/>
            <w:webHidden/>
          </w:rPr>
          <w:t>48</w:t>
        </w:r>
        <w:r>
          <w:rPr>
            <w:noProof/>
            <w:webHidden/>
          </w:rPr>
          <w:fldChar w:fldCharType="end"/>
        </w:r>
      </w:hyperlink>
    </w:p>
    <w:p w:rsidR="00E35FBD" w:rsidRDefault="00E35FBD">
      <w:pPr>
        <w:pStyle w:val="20"/>
        <w:tabs>
          <w:tab w:val="left" w:pos="840"/>
          <w:tab w:val="right" w:leader="dot" w:pos="8630"/>
        </w:tabs>
        <w:rPr>
          <w:rFonts w:asciiTheme="minorHAnsi" w:hAnsiTheme="minorHAnsi" w:cstheme="minorBidi"/>
          <w:noProof/>
          <w:kern w:val="2"/>
          <w:sz w:val="21"/>
          <w:szCs w:val="22"/>
        </w:rPr>
      </w:pPr>
      <w:hyperlink w:anchor="_Toc499884009" w:history="1">
        <w:r w:rsidRPr="00801AF8">
          <w:rPr>
            <w:rStyle w:val="a4"/>
            <w:rFonts w:ascii="Calibri" w:eastAsia="Calibri" w:hAnsi="Calibri" w:cs="Calibri"/>
            <w:noProof/>
          </w:rPr>
          <w:t>8.1.</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各種</w:t>
        </w:r>
        <w:r w:rsidRPr="00801AF8">
          <w:rPr>
            <w:rStyle w:val="a4"/>
            <w:rFonts w:ascii="Meiryo UI" w:eastAsia="Meiryo UI" w:hAnsi="Meiryo UI" w:cs="Meiryo UI"/>
            <w:noProof/>
          </w:rPr>
          <w:t>Web</w:t>
        </w:r>
        <w:r w:rsidRPr="00801AF8">
          <w:rPr>
            <w:rStyle w:val="a4"/>
            <w:rFonts w:ascii="Meiryo UI" w:eastAsia="Meiryo UI" w:hAnsi="Meiryo UI" w:cs="Meiryo UI" w:hint="eastAsia"/>
            <w:noProof/>
          </w:rPr>
          <w:t>から抜粋したページ</w:t>
        </w:r>
        <w:r>
          <w:rPr>
            <w:noProof/>
            <w:webHidden/>
          </w:rPr>
          <w:tab/>
        </w:r>
        <w:r>
          <w:rPr>
            <w:noProof/>
            <w:webHidden/>
          </w:rPr>
          <w:fldChar w:fldCharType="begin"/>
        </w:r>
        <w:r>
          <w:rPr>
            <w:noProof/>
            <w:webHidden/>
          </w:rPr>
          <w:instrText xml:space="preserve"> PAGEREF _Toc499884009 \h </w:instrText>
        </w:r>
        <w:r>
          <w:rPr>
            <w:noProof/>
            <w:webHidden/>
          </w:rPr>
        </w:r>
        <w:r>
          <w:rPr>
            <w:noProof/>
            <w:webHidden/>
          </w:rPr>
          <w:fldChar w:fldCharType="separate"/>
        </w:r>
        <w:r>
          <w:rPr>
            <w:noProof/>
            <w:webHidden/>
          </w:rPr>
          <w:t>48</w:t>
        </w:r>
        <w:r>
          <w:rPr>
            <w:noProof/>
            <w:webHidden/>
          </w:rPr>
          <w:fldChar w:fldCharType="end"/>
        </w:r>
      </w:hyperlink>
    </w:p>
    <w:p w:rsidR="00E35FBD" w:rsidRDefault="00E35FBD">
      <w:pPr>
        <w:pStyle w:val="20"/>
        <w:tabs>
          <w:tab w:val="left" w:pos="840"/>
          <w:tab w:val="right" w:leader="dot" w:pos="8630"/>
        </w:tabs>
        <w:rPr>
          <w:rFonts w:asciiTheme="minorHAnsi" w:hAnsiTheme="minorHAnsi" w:cstheme="minorBidi"/>
          <w:noProof/>
          <w:kern w:val="2"/>
          <w:sz w:val="21"/>
          <w:szCs w:val="22"/>
        </w:rPr>
      </w:pPr>
      <w:hyperlink w:anchor="_Toc499884010" w:history="1">
        <w:r w:rsidRPr="00801AF8">
          <w:rPr>
            <w:rStyle w:val="a4"/>
            <w:rFonts w:ascii="Calibri" w:eastAsia="Calibri" w:hAnsi="Calibri" w:cs="Calibri"/>
            <w:noProof/>
          </w:rPr>
          <w:t>8.2.</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相談窓口対応事例（</w:t>
        </w:r>
        <w:r w:rsidRPr="00801AF8">
          <w:rPr>
            <w:rStyle w:val="a4"/>
            <w:rFonts w:ascii="Meiryo UI" w:eastAsia="Meiryo UI" w:hAnsi="Meiryo UI" w:cs="Meiryo UI"/>
            <w:noProof/>
          </w:rPr>
          <w:t>FAQ</w:t>
        </w:r>
        <w:r w:rsidRPr="00801AF8">
          <w:rPr>
            <w:rStyle w:val="a4"/>
            <w:rFonts w:ascii="Meiryo UI" w:eastAsia="Meiryo UI" w:hAnsi="Meiryo UI" w:cs="Meiryo UI" w:hint="eastAsia"/>
            <w:noProof/>
          </w:rPr>
          <w:t>候補）</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_Toc499884010 \h </w:instrText>
        </w:r>
        <w:r>
          <w:rPr>
            <w:noProof/>
            <w:webHidden/>
          </w:rPr>
        </w:r>
        <w:r>
          <w:rPr>
            <w:noProof/>
            <w:webHidden/>
          </w:rPr>
          <w:fldChar w:fldCharType="separate"/>
        </w:r>
        <w:r>
          <w:rPr>
            <w:noProof/>
            <w:webHidden/>
          </w:rPr>
          <w:t>48</w:t>
        </w:r>
        <w:r>
          <w:rPr>
            <w:noProof/>
            <w:webHidden/>
          </w:rPr>
          <w:fldChar w:fldCharType="end"/>
        </w:r>
      </w:hyperlink>
    </w:p>
    <w:p w:rsidR="00E35FBD" w:rsidRDefault="00E35FBD">
      <w:pPr>
        <w:pStyle w:val="10"/>
        <w:tabs>
          <w:tab w:val="left" w:pos="480"/>
          <w:tab w:val="right" w:leader="dot" w:pos="8630"/>
        </w:tabs>
        <w:rPr>
          <w:rFonts w:asciiTheme="minorHAnsi" w:hAnsiTheme="minorHAnsi" w:cstheme="minorBidi"/>
          <w:noProof/>
          <w:kern w:val="2"/>
          <w:sz w:val="21"/>
          <w:szCs w:val="22"/>
        </w:rPr>
      </w:pPr>
      <w:hyperlink w:anchor="_Toc499884011" w:history="1">
        <w:r w:rsidRPr="00801AF8">
          <w:rPr>
            <w:rStyle w:val="a4"/>
            <w:rFonts w:ascii="Calibri" w:eastAsia="Calibri" w:hAnsi="Calibri" w:cs="Calibri"/>
            <w:noProof/>
          </w:rPr>
          <w:t>9.</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ここからセキュリティ！</w:t>
        </w:r>
        <w:r w:rsidRPr="00801AF8">
          <w:rPr>
            <w:rStyle w:val="a4"/>
            <w:rFonts w:ascii="Meiryo UI" w:eastAsia="Meiryo UI" w:hAnsi="Meiryo UI" w:cs="Meiryo UI"/>
            <w:noProof/>
          </w:rPr>
          <w:t xml:space="preserve"> </w:t>
        </w:r>
        <w:r w:rsidRPr="00801AF8">
          <w:rPr>
            <w:rStyle w:val="a4"/>
            <w:rFonts w:ascii="Meiryo UI" w:eastAsia="Meiryo UI" w:hAnsi="Meiryo UI" w:cs="Meiryo UI" w:hint="eastAsia"/>
            <w:noProof/>
          </w:rPr>
          <w:t>情報セキュリティ・ポータルサイト（</w:t>
        </w:r>
        <w:r w:rsidRPr="00801AF8">
          <w:rPr>
            <w:rStyle w:val="a4"/>
            <w:rFonts w:ascii="Meiryo UI" w:eastAsia="Meiryo UI" w:hAnsi="Meiryo UI" w:cs="Meiryo UI"/>
            <w:noProof/>
          </w:rPr>
          <w:t>IPA</w:t>
        </w:r>
        <w:r w:rsidRPr="00801AF8">
          <w:rPr>
            <w:rStyle w:val="a4"/>
            <w:rFonts w:ascii="Meiryo UI" w:eastAsia="Meiryo UI" w:hAnsi="Meiryo UI" w:cs="Meiryo UI" w:hint="eastAsia"/>
            <w:noProof/>
          </w:rPr>
          <w:t>）【</w:t>
        </w:r>
        <w:r w:rsidRPr="00801AF8">
          <w:rPr>
            <w:rStyle w:val="a4"/>
            <w:rFonts w:ascii="Meiryo UI" w:eastAsia="Meiryo UI" w:hAnsi="Meiryo UI" w:cs="Meiryo UI"/>
            <w:noProof/>
          </w:rPr>
          <w:t>FAQ</w:t>
        </w:r>
        <w:r w:rsidRPr="00801AF8">
          <w:rPr>
            <w:rStyle w:val="a4"/>
            <w:rFonts w:ascii="Meiryo UI" w:eastAsia="Meiryo UI" w:hAnsi="Meiryo UI" w:cs="Meiryo UI" w:hint="eastAsia"/>
            <w:noProof/>
          </w:rPr>
          <w:t>候補】</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_Toc499884011 \h </w:instrText>
        </w:r>
        <w:r>
          <w:rPr>
            <w:noProof/>
            <w:webHidden/>
          </w:rPr>
        </w:r>
        <w:r>
          <w:rPr>
            <w:noProof/>
            <w:webHidden/>
          </w:rPr>
          <w:fldChar w:fldCharType="separate"/>
        </w:r>
        <w:r>
          <w:rPr>
            <w:noProof/>
            <w:webHidden/>
          </w:rPr>
          <w:t>48</w:t>
        </w:r>
        <w:r>
          <w:rPr>
            <w:noProof/>
            <w:webHidden/>
          </w:rPr>
          <w:fldChar w:fldCharType="end"/>
        </w:r>
      </w:hyperlink>
    </w:p>
    <w:p w:rsidR="00E35FBD" w:rsidRDefault="00E35FBD">
      <w:pPr>
        <w:pStyle w:val="20"/>
        <w:tabs>
          <w:tab w:val="left" w:pos="840"/>
          <w:tab w:val="right" w:leader="dot" w:pos="8630"/>
        </w:tabs>
        <w:rPr>
          <w:rFonts w:asciiTheme="minorHAnsi" w:hAnsiTheme="minorHAnsi" w:cstheme="minorBidi"/>
          <w:noProof/>
          <w:kern w:val="2"/>
          <w:sz w:val="21"/>
          <w:szCs w:val="22"/>
        </w:rPr>
      </w:pPr>
      <w:hyperlink w:anchor="_Toc499884012" w:history="1">
        <w:r w:rsidRPr="00801AF8">
          <w:rPr>
            <w:rStyle w:val="a4"/>
            <w:rFonts w:ascii="Calibri" w:eastAsia="Calibri" w:hAnsi="Calibri" w:cs="Calibri"/>
            <w:noProof/>
          </w:rPr>
          <w:t>9.1.</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「ここからセキュリティ」を展開したページ</w:t>
        </w:r>
        <w:r>
          <w:rPr>
            <w:noProof/>
            <w:webHidden/>
          </w:rPr>
          <w:tab/>
        </w:r>
        <w:r>
          <w:rPr>
            <w:noProof/>
            <w:webHidden/>
          </w:rPr>
          <w:fldChar w:fldCharType="begin"/>
        </w:r>
        <w:r>
          <w:rPr>
            <w:noProof/>
            <w:webHidden/>
          </w:rPr>
          <w:instrText xml:space="preserve"> PAGEREF _Toc499884012 \h </w:instrText>
        </w:r>
        <w:r>
          <w:rPr>
            <w:noProof/>
            <w:webHidden/>
          </w:rPr>
        </w:r>
        <w:r>
          <w:rPr>
            <w:noProof/>
            <w:webHidden/>
          </w:rPr>
          <w:fldChar w:fldCharType="separate"/>
        </w:r>
        <w:r>
          <w:rPr>
            <w:noProof/>
            <w:webHidden/>
          </w:rPr>
          <w:t>48</w:t>
        </w:r>
        <w:r>
          <w:rPr>
            <w:noProof/>
            <w:webHidden/>
          </w:rPr>
          <w:fldChar w:fldCharType="end"/>
        </w:r>
      </w:hyperlink>
    </w:p>
    <w:p w:rsidR="00E35FBD" w:rsidRDefault="00E35FBD">
      <w:pPr>
        <w:pStyle w:val="10"/>
        <w:tabs>
          <w:tab w:val="left" w:pos="630"/>
          <w:tab w:val="right" w:leader="dot" w:pos="8630"/>
        </w:tabs>
        <w:rPr>
          <w:rFonts w:asciiTheme="minorHAnsi" w:hAnsiTheme="minorHAnsi" w:cstheme="minorBidi"/>
          <w:noProof/>
          <w:kern w:val="2"/>
          <w:sz w:val="21"/>
          <w:szCs w:val="22"/>
        </w:rPr>
      </w:pPr>
      <w:hyperlink w:anchor="_Toc499884013" w:history="1">
        <w:r w:rsidRPr="00801AF8">
          <w:rPr>
            <w:rStyle w:val="a4"/>
            <w:rFonts w:ascii="Calibri" w:eastAsia="Calibri" w:hAnsi="Calibri" w:cs="Calibri"/>
            <w:noProof/>
          </w:rPr>
          <w:t>10.</w:t>
        </w:r>
        <w:r>
          <w:rPr>
            <w:rFonts w:asciiTheme="minorHAnsi" w:hAnsiTheme="minorHAnsi" w:cstheme="minorBidi"/>
            <w:noProof/>
            <w:kern w:val="2"/>
            <w:sz w:val="21"/>
            <w:szCs w:val="22"/>
          </w:rPr>
          <w:tab/>
        </w:r>
        <w:r w:rsidRPr="00801AF8">
          <w:rPr>
            <w:rStyle w:val="a4"/>
            <w:rFonts w:ascii="Meiryo UI" w:eastAsia="Meiryo UI" w:hAnsi="Meiryo UI" w:cs="Meiryo UI"/>
            <w:noProof/>
          </w:rPr>
          <w:t>•IT</w:t>
        </w:r>
        <w:r w:rsidRPr="00801AF8">
          <w:rPr>
            <w:rStyle w:val="a4"/>
            <w:rFonts w:ascii="Meiryo UI" w:eastAsia="Meiryo UI" w:hAnsi="Meiryo UI" w:cs="Meiryo UI" w:hint="eastAsia"/>
            <w:noProof/>
          </w:rPr>
          <w:t>化・デジタル化により業務の効率化・サービスの向上を図るために、セキュリティ対策を実施【私見】</w:t>
        </w:r>
        <w:r>
          <w:rPr>
            <w:noProof/>
            <w:webHidden/>
          </w:rPr>
          <w:tab/>
        </w:r>
        <w:r>
          <w:rPr>
            <w:noProof/>
            <w:webHidden/>
          </w:rPr>
          <w:fldChar w:fldCharType="begin"/>
        </w:r>
        <w:r>
          <w:rPr>
            <w:noProof/>
            <w:webHidden/>
          </w:rPr>
          <w:instrText xml:space="preserve"> PAGEREF _Toc499884013 \h </w:instrText>
        </w:r>
        <w:r>
          <w:rPr>
            <w:noProof/>
            <w:webHidden/>
          </w:rPr>
        </w:r>
        <w:r>
          <w:rPr>
            <w:noProof/>
            <w:webHidden/>
          </w:rPr>
          <w:fldChar w:fldCharType="separate"/>
        </w:r>
        <w:r>
          <w:rPr>
            <w:noProof/>
            <w:webHidden/>
          </w:rPr>
          <w:t>48</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014" w:history="1">
        <w:r w:rsidRPr="00801AF8">
          <w:rPr>
            <w:rStyle w:val="a4"/>
            <w:rFonts w:ascii="Calibri" w:eastAsia="Calibri" w:hAnsi="Calibri" w:cs="Calibri"/>
            <w:noProof/>
          </w:rPr>
          <w:t>10.1.</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■デジタルトランスフォーメーション時代の情報セキュリティ対策</w:t>
        </w:r>
        <w:r>
          <w:rPr>
            <w:noProof/>
            <w:webHidden/>
          </w:rPr>
          <w:tab/>
        </w:r>
        <w:r>
          <w:rPr>
            <w:noProof/>
            <w:webHidden/>
          </w:rPr>
          <w:fldChar w:fldCharType="begin"/>
        </w:r>
        <w:r>
          <w:rPr>
            <w:noProof/>
            <w:webHidden/>
          </w:rPr>
          <w:instrText xml:space="preserve"> PAGEREF _Toc499884014 \h </w:instrText>
        </w:r>
        <w:r>
          <w:rPr>
            <w:noProof/>
            <w:webHidden/>
          </w:rPr>
        </w:r>
        <w:r>
          <w:rPr>
            <w:noProof/>
            <w:webHidden/>
          </w:rPr>
          <w:fldChar w:fldCharType="separate"/>
        </w:r>
        <w:r>
          <w:rPr>
            <w:noProof/>
            <w:webHidden/>
          </w:rPr>
          <w:t>48</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015" w:history="1">
        <w:r w:rsidRPr="00801AF8">
          <w:rPr>
            <w:rStyle w:val="a4"/>
            <w:rFonts w:ascii="Calibri" w:eastAsia="Calibri" w:hAnsi="Calibri" w:cs="Calibri"/>
            <w:noProof/>
          </w:rPr>
          <w:t>10.1.1.</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●IT活用の必然性と情報セキュリティ対策の必要性</w:t>
        </w:r>
        <w:r>
          <w:rPr>
            <w:noProof/>
            <w:webHidden/>
          </w:rPr>
          <w:tab/>
        </w:r>
        <w:r>
          <w:rPr>
            <w:noProof/>
            <w:webHidden/>
          </w:rPr>
          <w:fldChar w:fldCharType="begin"/>
        </w:r>
        <w:r>
          <w:rPr>
            <w:noProof/>
            <w:webHidden/>
          </w:rPr>
          <w:instrText xml:space="preserve"> PAGEREF _Toc499884015 \h </w:instrText>
        </w:r>
        <w:r>
          <w:rPr>
            <w:noProof/>
            <w:webHidden/>
          </w:rPr>
        </w:r>
        <w:r>
          <w:rPr>
            <w:noProof/>
            <w:webHidden/>
          </w:rPr>
          <w:fldChar w:fldCharType="separate"/>
        </w:r>
        <w:r>
          <w:rPr>
            <w:noProof/>
            <w:webHidden/>
          </w:rPr>
          <w:t>48</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016" w:history="1">
        <w:r w:rsidRPr="00801AF8">
          <w:rPr>
            <w:rStyle w:val="a4"/>
            <w:rFonts w:ascii="Calibri" w:eastAsia="Calibri" w:hAnsi="Calibri" w:cs="Calibri"/>
            <w:noProof/>
          </w:rPr>
          <w:t>10.1.2.</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セキュリティ侵害の実態</w:t>
        </w:r>
        <w:r>
          <w:rPr>
            <w:noProof/>
            <w:webHidden/>
          </w:rPr>
          <w:tab/>
        </w:r>
        <w:r>
          <w:rPr>
            <w:noProof/>
            <w:webHidden/>
          </w:rPr>
          <w:fldChar w:fldCharType="begin"/>
        </w:r>
        <w:r>
          <w:rPr>
            <w:noProof/>
            <w:webHidden/>
          </w:rPr>
          <w:instrText xml:space="preserve"> PAGEREF _Toc499884016 \h </w:instrText>
        </w:r>
        <w:r>
          <w:rPr>
            <w:noProof/>
            <w:webHidden/>
          </w:rPr>
        </w:r>
        <w:r>
          <w:rPr>
            <w:noProof/>
            <w:webHidden/>
          </w:rPr>
          <w:fldChar w:fldCharType="separate"/>
        </w:r>
        <w:r>
          <w:rPr>
            <w:noProof/>
            <w:webHidden/>
          </w:rPr>
          <w:t>50</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017" w:history="1">
        <w:r w:rsidRPr="00801AF8">
          <w:rPr>
            <w:rStyle w:val="a4"/>
            <w:rFonts w:ascii="Calibri" w:eastAsia="Calibri" w:hAnsi="Calibri" w:cs="Calibri"/>
            <w:noProof/>
          </w:rPr>
          <w:t>10.1.3.</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情報セキュリティ対策の必要性の認識が必要</w:t>
        </w:r>
        <w:r>
          <w:rPr>
            <w:noProof/>
            <w:webHidden/>
          </w:rPr>
          <w:tab/>
        </w:r>
        <w:r>
          <w:rPr>
            <w:noProof/>
            <w:webHidden/>
          </w:rPr>
          <w:fldChar w:fldCharType="begin"/>
        </w:r>
        <w:r>
          <w:rPr>
            <w:noProof/>
            <w:webHidden/>
          </w:rPr>
          <w:instrText xml:space="preserve"> PAGEREF _Toc499884017 \h </w:instrText>
        </w:r>
        <w:r>
          <w:rPr>
            <w:noProof/>
            <w:webHidden/>
          </w:rPr>
        </w:r>
        <w:r>
          <w:rPr>
            <w:noProof/>
            <w:webHidden/>
          </w:rPr>
          <w:fldChar w:fldCharType="separate"/>
        </w:r>
        <w:r>
          <w:rPr>
            <w:noProof/>
            <w:webHidden/>
          </w:rPr>
          <w:t>50</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018" w:history="1">
        <w:r w:rsidRPr="00801AF8">
          <w:rPr>
            <w:rStyle w:val="a4"/>
            <w:rFonts w:ascii="Calibri" w:eastAsia="Calibri" w:hAnsi="Calibri" w:cs="Calibri"/>
            <w:noProof/>
          </w:rPr>
          <w:t>10.1.4.</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システムをベンダーに任せて開発もしくは導入、運用している</w:t>
        </w:r>
        <w:r>
          <w:rPr>
            <w:noProof/>
            <w:webHidden/>
          </w:rPr>
          <w:tab/>
        </w:r>
        <w:r>
          <w:rPr>
            <w:noProof/>
            <w:webHidden/>
          </w:rPr>
          <w:fldChar w:fldCharType="begin"/>
        </w:r>
        <w:r>
          <w:rPr>
            <w:noProof/>
            <w:webHidden/>
          </w:rPr>
          <w:instrText xml:space="preserve"> PAGEREF _Toc499884018 \h </w:instrText>
        </w:r>
        <w:r>
          <w:rPr>
            <w:noProof/>
            <w:webHidden/>
          </w:rPr>
        </w:r>
        <w:r>
          <w:rPr>
            <w:noProof/>
            <w:webHidden/>
          </w:rPr>
          <w:fldChar w:fldCharType="separate"/>
        </w:r>
        <w:r>
          <w:rPr>
            <w:noProof/>
            <w:webHidden/>
          </w:rPr>
          <w:t>51</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019" w:history="1">
        <w:r w:rsidRPr="00801AF8">
          <w:rPr>
            <w:rStyle w:val="a4"/>
            <w:rFonts w:ascii="Calibri" w:eastAsia="Calibri" w:hAnsi="Calibri" w:cs="Calibri"/>
            <w:noProof/>
          </w:rPr>
          <w:t>10.1.5.</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効果的な情報セキュリティ対策の方法がわからない</w:t>
        </w:r>
        <w:r>
          <w:rPr>
            <w:noProof/>
            <w:webHidden/>
          </w:rPr>
          <w:tab/>
        </w:r>
        <w:r>
          <w:rPr>
            <w:noProof/>
            <w:webHidden/>
          </w:rPr>
          <w:fldChar w:fldCharType="begin"/>
        </w:r>
        <w:r>
          <w:rPr>
            <w:noProof/>
            <w:webHidden/>
          </w:rPr>
          <w:instrText xml:space="preserve"> PAGEREF _Toc499884019 \h </w:instrText>
        </w:r>
        <w:r>
          <w:rPr>
            <w:noProof/>
            <w:webHidden/>
          </w:rPr>
        </w:r>
        <w:r>
          <w:rPr>
            <w:noProof/>
            <w:webHidden/>
          </w:rPr>
          <w:fldChar w:fldCharType="separate"/>
        </w:r>
        <w:r>
          <w:rPr>
            <w:noProof/>
            <w:webHidden/>
          </w:rPr>
          <w:t>51</w:t>
        </w:r>
        <w:r>
          <w:rPr>
            <w:noProof/>
            <w:webHidden/>
          </w:rPr>
          <w:fldChar w:fldCharType="end"/>
        </w:r>
      </w:hyperlink>
    </w:p>
    <w:p w:rsidR="00E35FBD" w:rsidRDefault="00E35FBD">
      <w:pPr>
        <w:pStyle w:val="10"/>
        <w:tabs>
          <w:tab w:val="left" w:pos="630"/>
          <w:tab w:val="right" w:leader="dot" w:pos="8630"/>
        </w:tabs>
        <w:rPr>
          <w:rFonts w:asciiTheme="minorHAnsi" w:hAnsiTheme="minorHAnsi" w:cstheme="minorBidi"/>
          <w:noProof/>
          <w:kern w:val="2"/>
          <w:sz w:val="21"/>
          <w:szCs w:val="22"/>
        </w:rPr>
      </w:pPr>
      <w:hyperlink w:anchor="_Toc499884020" w:history="1">
        <w:r w:rsidRPr="00801AF8">
          <w:rPr>
            <w:rStyle w:val="a4"/>
            <w:rFonts w:ascii="Calibri" w:eastAsia="Calibri" w:hAnsi="Calibri" w:cs="Calibri"/>
            <w:noProof/>
          </w:rPr>
          <w:t>11.</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デジタルトランスフォーメーション時代の</w:t>
        </w:r>
        <w:r w:rsidRPr="00801AF8">
          <w:rPr>
            <w:rStyle w:val="a4"/>
            <w:rFonts w:ascii="Meiryo UI" w:eastAsia="Meiryo UI" w:hAnsi="Meiryo UI" w:cs="Meiryo UI"/>
            <w:noProof/>
          </w:rPr>
          <w:t>IT</w:t>
        </w:r>
        <w:r w:rsidRPr="00801AF8">
          <w:rPr>
            <w:rStyle w:val="a4"/>
            <w:rFonts w:ascii="Meiryo UI" w:eastAsia="Meiryo UI" w:hAnsi="Meiryo UI" w:cs="Meiryo UI" w:hint="eastAsia"/>
            <w:noProof/>
          </w:rPr>
          <w:t>とデジタル情報の活用</w:t>
        </w:r>
        <w:r w:rsidRPr="00801AF8">
          <w:rPr>
            <w:rStyle w:val="a4"/>
            <w:rFonts w:ascii="Meiryo UI" w:eastAsia="Meiryo UI" w:hAnsi="Meiryo UI" w:cs="Meiryo UI"/>
            <w:noProof/>
          </w:rPr>
          <w:t xml:space="preserve"> - CyberSec diary</w:t>
        </w:r>
        <w:r w:rsidRPr="00801AF8">
          <w:rPr>
            <w:rStyle w:val="a4"/>
            <w:rFonts w:ascii="Meiryo UI" w:eastAsia="Meiryo UI" w:hAnsi="Meiryo UI" w:cs="Meiryo UI" w:hint="eastAsia"/>
            <w:noProof/>
          </w:rPr>
          <w:t xml:space="preserve">　【作成中】</w:t>
        </w:r>
        <w:r>
          <w:rPr>
            <w:noProof/>
            <w:webHidden/>
          </w:rPr>
          <w:tab/>
        </w:r>
        <w:r>
          <w:rPr>
            <w:noProof/>
            <w:webHidden/>
          </w:rPr>
          <w:fldChar w:fldCharType="begin"/>
        </w:r>
        <w:r>
          <w:rPr>
            <w:noProof/>
            <w:webHidden/>
          </w:rPr>
          <w:instrText xml:space="preserve"> PAGEREF _Toc499884020 \h </w:instrText>
        </w:r>
        <w:r>
          <w:rPr>
            <w:noProof/>
            <w:webHidden/>
          </w:rPr>
        </w:r>
        <w:r>
          <w:rPr>
            <w:noProof/>
            <w:webHidden/>
          </w:rPr>
          <w:fldChar w:fldCharType="separate"/>
        </w:r>
        <w:r>
          <w:rPr>
            <w:noProof/>
            <w:webHidden/>
          </w:rPr>
          <w:t>51</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021" w:history="1">
        <w:r w:rsidRPr="00801AF8">
          <w:rPr>
            <w:rStyle w:val="a4"/>
            <w:rFonts w:ascii="Calibri" w:eastAsia="Calibri" w:hAnsi="Calibri" w:cs="Calibri"/>
            <w:noProof/>
          </w:rPr>
          <w:t>11.1.</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【作成中】</w:t>
        </w:r>
        <w:r>
          <w:rPr>
            <w:noProof/>
            <w:webHidden/>
          </w:rPr>
          <w:tab/>
        </w:r>
        <w:r>
          <w:rPr>
            <w:noProof/>
            <w:webHidden/>
          </w:rPr>
          <w:fldChar w:fldCharType="begin"/>
        </w:r>
        <w:r>
          <w:rPr>
            <w:noProof/>
            <w:webHidden/>
          </w:rPr>
          <w:instrText xml:space="preserve"> PAGEREF _Toc499884021 \h </w:instrText>
        </w:r>
        <w:r>
          <w:rPr>
            <w:noProof/>
            <w:webHidden/>
          </w:rPr>
        </w:r>
        <w:r>
          <w:rPr>
            <w:noProof/>
            <w:webHidden/>
          </w:rPr>
          <w:fldChar w:fldCharType="separate"/>
        </w:r>
        <w:r>
          <w:rPr>
            <w:noProof/>
            <w:webHidden/>
          </w:rPr>
          <w:t>52</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022" w:history="1">
        <w:r w:rsidRPr="00801AF8">
          <w:rPr>
            <w:rStyle w:val="a4"/>
            <w:rFonts w:ascii="Calibri" w:eastAsia="Calibri" w:hAnsi="Calibri" w:cs="Calibri"/>
            <w:noProof/>
          </w:rPr>
          <w:t>11.2.</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■活用戦略</w:t>
        </w:r>
        <w:r>
          <w:rPr>
            <w:noProof/>
            <w:webHidden/>
          </w:rPr>
          <w:tab/>
        </w:r>
        <w:r>
          <w:rPr>
            <w:noProof/>
            <w:webHidden/>
          </w:rPr>
          <w:fldChar w:fldCharType="begin"/>
        </w:r>
        <w:r>
          <w:rPr>
            <w:noProof/>
            <w:webHidden/>
          </w:rPr>
          <w:instrText xml:space="preserve"> PAGEREF _Toc499884022 \h </w:instrText>
        </w:r>
        <w:r>
          <w:rPr>
            <w:noProof/>
            <w:webHidden/>
          </w:rPr>
        </w:r>
        <w:r>
          <w:rPr>
            <w:noProof/>
            <w:webHidden/>
          </w:rPr>
          <w:fldChar w:fldCharType="separate"/>
        </w:r>
        <w:r>
          <w:rPr>
            <w:noProof/>
            <w:webHidden/>
          </w:rPr>
          <w:t>52</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023" w:history="1">
        <w:r w:rsidRPr="00801AF8">
          <w:rPr>
            <w:rStyle w:val="a4"/>
            <w:rFonts w:ascii="Calibri" w:eastAsia="Calibri" w:hAnsi="Calibri" w:cs="Calibri"/>
            <w:noProof/>
          </w:rPr>
          <w:t>11.3.</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■活用技術</w:t>
        </w:r>
        <w:r>
          <w:rPr>
            <w:noProof/>
            <w:webHidden/>
          </w:rPr>
          <w:tab/>
        </w:r>
        <w:r>
          <w:rPr>
            <w:noProof/>
            <w:webHidden/>
          </w:rPr>
          <w:fldChar w:fldCharType="begin"/>
        </w:r>
        <w:r>
          <w:rPr>
            <w:noProof/>
            <w:webHidden/>
          </w:rPr>
          <w:instrText xml:space="preserve"> PAGEREF _Toc499884023 \h </w:instrText>
        </w:r>
        <w:r>
          <w:rPr>
            <w:noProof/>
            <w:webHidden/>
          </w:rPr>
        </w:r>
        <w:r>
          <w:rPr>
            <w:noProof/>
            <w:webHidden/>
          </w:rPr>
          <w:fldChar w:fldCharType="separate"/>
        </w:r>
        <w:r>
          <w:rPr>
            <w:noProof/>
            <w:webHidden/>
          </w:rPr>
          <w:t>52</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024" w:history="1">
        <w:r w:rsidRPr="00801AF8">
          <w:rPr>
            <w:rStyle w:val="a4"/>
            <w:rFonts w:ascii="Calibri" w:eastAsia="Calibri" w:hAnsi="Calibri" w:cs="Calibri"/>
            <w:noProof/>
          </w:rPr>
          <w:t>11.4.</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●クラウドコンピューティング</w:t>
        </w:r>
        <w:r>
          <w:rPr>
            <w:noProof/>
            <w:webHidden/>
          </w:rPr>
          <w:tab/>
        </w:r>
        <w:r>
          <w:rPr>
            <w:noProof/>
            <w:webHidden/>
          </w:rPr>
          <w:fldChar w:fldCharType="begin"/>
        </w:r>
        <w:r>
          <w:rPr>
            <w:noProof/>
            <w:webHidden/>
          </w:rPr>
          <w:instrText xml:space="preserve"> PAGEREF _Toc499884024 \h </w:instrText>
        </w:r>
        <w:r>
          <w:rPr>
            <w:noProof/>
            <w:webHidden/>
          </w:rPr>
        </w:r>
        <w:r>
          <w:rPr>
            <w:noProof/>
            <w:webHidden/>
          </w:rPr>
          <w:fldChar w:fldCharType="separate"/>
        </w:r>
        <w:r>
          <w:rPr>
            <w:noProof/>
            <w:webHidden/>
          </w:rPr>
          <w:t>52</w:t>
        </w:r>
        <w:r>
          <w:rPr>
            <w:noProof/>
            <w:webHidden/>
          </w:rPr>
          <w:fldChar w:fldCharType="end"/>
        </w:r>
      </w:hyperlink>
    </w:p>
    <w:p w:rsidR="00E35FBD" w:rsidRDefault="00E35FBD">
      <w:pPr>
        <w:pStyle w:val="10"/>
        <w:tabs>
          <w:tab w:val="left" w:pos="630"/>
          <w:tab w:val="right" w:leader="dot" w:pos="8630"/>
        </w:tabs>
        <w:rPr>
          <w:rFonts w:asciiTheme="minorHAnsi" w:hAnsiTheme="minorHAnsi" w:cstheme="minorBidi"/>
          <w:noProof/>
          <w:kern w:val="2"/>
          <w:sz w:val="21"/>
          <w:szCs w:val="22"/>
        </w:rPr>
      </w:pPr>
      <w:hyperlink w:anchor="_Toc499884025" w:history="1">
        <w:r w:rsidRPr="00801AF8">
          <w:rPr>
            <w:rStyle w:val="a4"/>
            <w:rFonts w:ascii="Calibri" w:eastAsia="Calibri" w:hAnsi="Calibri" w:cs="Calibri"/>
            <w:noProof/>
          </w:rPr>
          <w:t>12.</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中小企業に特化した情報セキュリティ対策の相談対応【私見】</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_Toc499884025 \h </w:instrText>
        </w:r>
        <w:r>
          <w:rPr>
            <w:noProof/>
            <w:webHidden/>
          </w:rPr>
        </w:r>
        <w:r>
          <w:rPr>
            <w:noProof/>
            <w:webHidden/>
          </w:rPr>
          <w:fldChar w:fldCharType="separate"/>
        </w:r>
        <w:r>
          <w:rPr>
            <w:noProof/>
            <w:webHidden/>
          </w:rPr>
          <w:t>52</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026" w:history="1">
        <w:r w:rsidRPr="00801AF8">
          <w:rPr>
            <w:rStyle w:val="a4"/>
            <w:rFonts w:ascii="Calibri" w:eastAsia="Calibri" w:hAnsi="Calibri" w:cs="Calibri"/>
            <w:noProof/>
          </w:rPr>
          <w:t>12.1.</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対象範囲と役割分担</w:t>
        </w:r>
        <w:r>
          <w:rPr>
            <w:noProof/>
            <w:webHidden/>
          </w:rPr>
          <w:tab/>
        </w:r>
        <w:r>
          <w:rPr>
            <w:noProof/>
            <w:webHidden/>
          </w:rPr>
          <w:fldChar w:fldCharType="begin"/>
        </w:r>
        <w:r>
          <w:rPr>
            <w:noProof/>
            <w:webHidden/>
          </w:rPr>
          <w:instrText xml:space="preserve"> PAGEREF _Toc499884026 \h </w:instrText>
        </w:r>
        <w:r>
          <w:rPr>
            <w:noProof/>
            <w:webHidden/>
          </w:rPr>
        </w:r>
        <w:r>
          <w:rPr>
            <w:noProof/>
            <w:webHidden/>
          </w:rPr>
          <w:fldChar w:fldCharType="separate"/>
        </w:r>
        <w:r>
          <w:rPr>
            <w:noProof/>
            <w:webHidden/>
          </w:rPr>
          <w:t>52</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027" w:history="1">
        <w:r w:rsidRPr="00801AF8">
          <w:rPr>
            <w:rStyle w:val="a4"/>
            <w:rFonts w:ascii="Calibri" w:eastAsia="Calibri" w:hAnsi="Calibri" w:cs="Calibri"/>
            <w:noProof/>
          </w:rPr>
          <w:t>12.2.</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中小企業の現状</w:t>
        </w:r>
        <w:r>
          <w:rPr>
            <w:noProof/>
            <w:webHidden/>
          </w:rPr>
          <w:tab/>
        </w:r>
        <w:r>
          <w:rPr>
            <w:noProof/>
            <w:webHidden/>
          </w:rPr>
          <w:fldChar w:fldCharType="begin"/>
        </w:r>
        <w:r>
          <w:rPr>
            <w:noProof/>
            <w:webHidden/>
          </w:rPr>
          <w:instrText xml:space="preserve"> PAGEREF _Toc499884027 \h </w:instrText>
        </w:r>
        <w:r>
          <w:rPr>
            <w:noProof/>
            <w:webHidden/>
          </w:rPr>
        </w:r>
        <w:r>
          <w:rPr>
            <w:noProof/>
            <w:webHidden/>
          </w:rPr>
          <w:fldChar w:fldCharType="separate"/>
        </w:r>
        <w:r>
          <w:rPr>
            <w:noProof/>
            <w:webHidden/>
          </w:rPr>
          <w:t>52</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028" w:history="1">
        <w:r w:rsidRPr="00801AF8">
          <w:rPr>
            <w:rStyle w:val="a4"/>
            <w:rFonts w:ascii="Calibri" w:eastAsia="Calibri" w:hAnsi="Calibri" w:cs="Calibri"/>
            <w:noProof/>
          </w:rPr>
          <w:t>12.2.1.</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組織の意識と対策</w:t>
        </w:r>
        <w:r>
          <w:rPr>
            <w:noProof/>
            <w:webHidden/>
          </w:rPr>
          <w:tab/>
        </w:r>
        <w:r>
          <w:rPr>
            <w:noProof/>
            <w:webHidden/>
          </w:rPr>
          <w:fldChar w:fldCharType="begin"/>
        </w:r>
        <w:r>
          <w:rPr>
            <w:noProof/>
            <w:webHidden/>
          </w:rPr>
          <w:instrText xml:space="preserve"> PAGEREF _Toc499884028 \h </w:instrText>
        </w:r>
        <w:r>
          <w:rPr>
            <w:noProof/>
            <w:webHidden/>
          </w:rPr>
        </w:r>
        <w:r>
          <w:rPr>
            <w:noProof/>
            <w:webHidden/>
          </w:rPr>
          <w:fldChar w:fldCharType="separate"/>
        </w:r>
        <w:r>
          <w:rPr>
            <w:noProof/>
            <w:webHidden/>
          </w:rPr>
          <w:t>52</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029" w:history="1">
        <w:r w:rsidRPr="00801AF8">
          <w:rPr>
            <w:rStyle w:val="a4"/>
            <w:rFonts w:ascii="Calibri" w:eastAsia="Calibri" w:hAnsi="Calibri" w:cs="Calibri"/>
            <w:noProof/>
          </w:rPr>
          <w:t>12.2.2.</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実態調査</w:t>
        </w:r>
        <w:r>
          <w:rPr>
            <w:noProof/>
            <w:webHidden/>
          </w:rPr>
          <w:tab/>
        </w:r>
        <w:r>
          <w:rPr>
            <w:noProof/>
            <w:webHidden/>
          </w:rPr>
          <w:fldChar w:fldCharType="begin"/>
        </w:r>
        <w:r>
          <w:rPr>
            <w:noProof/>
            <w:webHidden/>
          </w:rPr>
          <w:instrText xml:space="preserve"> PAGEREF _Toc499884029 \h </w:instrText>
        </w:r>
        <w:r>
          <w:rPr>
            <w:noProof/>
            <w:webHidden/>
          </w:rPr>
        </w:r>
        <w:r>
          <w:rPr>
            <w:noProof/>
            <w:webHidden/>
          </w:rPr>
          <w:fldChar w:fldCharType="separate"/>
        </w:r>
        <w:r>
          <w:rPr>
            <w:noProof/>
            <w:webHidden/>
          </w:rPr>
          <w:t>52</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030" w:history="1">
        <w:r w:rsidRPr="00801AF8">
          <w:rPr>
            <w:rStyle w:val="a4"/>
            <w:rFonts w:ascii="Calibri" w:eastAsia="Calibri" w:hAnsi="Calibri" w:cs="Calibri"/>
            <w:noProof/>
          </w:rPr>
          <w:t>12.3.</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中小企業への支援</w:t>
        </w:r>
        <w:r>
          <w:rPr>
            <w:noProof/>
            <w:webHidden/>
          </w:rPr>
          <w:tab/>
        </w:r>
        <w:r>
          <w:rPr>
            <w:noProof/>
            <w:webHidden/>
          </w:rPr>
          <w:fldChar w:fldCharType="begin"/>
        </w:r>
        <w:r>
          <w:rPr>
            <w:noProof/>
            <w:webHidden/>
          </w:rPr>
          <w:instrText xml:space="preserve"> PAGEREF _Toc499884030 \h </w:instrText>
        </w:r>
        <w:r>
          <w:rPr>
            <w:noProof/>
            <w:webHidden/>
          </w:rPr>
        </w:r>
        <w:r>
          <w:rPr>
            <w:noProof/>
            <w:webHidden/>
          </w:rPr>
          <w:fldChar w:fldCharType="separate"/>
        </w:r>
        <w:r>
          <w:rPr>
            <w:noProof/>
            <w:webHidden/>
          </w:rPr>
          <w:t>52</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031" w:history="1">
        <w:r w:rsidRPr="00801AF8">
          <w:rPr>
            <w:rStyle w:val="a4"/>
            <w:rFonts w:ascii="Calibri" w:eastAsia="Calibri" w:hAnsi="Calibri" w:cs="Calibri"/>
            <w:noProof/>
          </w:rPr>
          <w:t>12.3.1.</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普及啓発</w:t>
        </w:r>
        <w:r>
          <w:rPr>
            <w:noProof/>
            <w:webHidden/>
          </w:rPr>
          <w:tab/>
        </w:r>
        <w:r>
          <w:rPr>
            <w:noProof/>
            <w:webHidden/>
          </w:rPr>
          <w:fldChar w:fldCharType="begin"/>
        </w:r>
        <w:r>
          <w:rPr>
            <w:noProof/>
            <w:webHidden/>
          </w:rPr>
          <w:instrText xml:space="preserve"> PAGEREF _Toc499884031 \h </w:instrText>
        </w:r>
        <w:r>
          <w:rPr>
            <w:noProof/>
            <w:webHidden/>
          </w:rPr>
        </w:r>
        <w:r>
          <w:rPr>
            <w:noProof/>
            <w:webHidden/>
          </w:rPr>
          <w:fldChar w:fldCharType="separate"/>
        </w:r>
        <w:r>
          <w:rPr>
            <w:noProof/>
            <w:webHidden/>
          </w:rPr>
          <w:t>53</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032" w:history="1">
        <w:r w:rsidRPr="00801AF8">
          <w:rPr>
            <w:rStyle w:val="a4"/>
            <w:rFonts w:ascii="Calibri" w:eastAsia="Calibri" w:hAnsi="Calibri" w:cs="Calibri"/>
            <w:noProof/>
          </w:rPr>
          <w:t>12.3.2.</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対策の概要</w:t>
        </w:r>
        <w:r>
          <w:rPr>
            <w:noProof/>
            <w:webHidden/>
          </w:rPr>
          <w:tab/>
        </w:r>
        <w:r>
          <w:rPr>
            <w:noProof/>
            <w:webHidden/>
          </w:rPr>
          <w:fldChar w:fldCharType="begin"/>
        </w:r>
        <w:r>
          <w:rPr>
            <w:noProof/>
            <w:webHidden/>
          </w:rPr>
          <w:instrText xml:space="preserve"> PAGEREF _Toc499884032 \h </w:instrText>
        </w:r>
        <w:r>
          <w:rPr>
            <w:noProof/>
            <w:webHidden/>
          </w:rPr>
        </w:r>
        <w:r>
          <w:rPr>
            <w:noProof/>
            <w:webHidden/>
          </w:rPr>
          <w:fldChar w:fldCharType="separate"/>
        </w:r>
        <w:r>
          <w:rPr>
            <w:noProof/>
            <w:webHidden/>
          </w:rPr>
          <w:t>53</w:t>
        </w:r>
        <w:r>
          <w:rPr>
            <w:noProof/>
            <w:webHidden/>
          </w:rPr>
          <w:fldChar w:fldCharType="end"/>
        </w:r>
      </w:hyperlink>
    </w:p>
    <w:p w:rsidR="00E35FBD" w:rsidRDefault="00E35FBD">
      <w:pPr>
        <w:pStyle w:val="10"/>
        <w:tabs>
          <w:tab w:val="left" w:pos="630"/>
          <w:tab w:val="right" w:leader="dot" w:pos="8630"/>
        </w:tabs>
        <w:rPr>
          <w:rFonts w:asciiTheme="minorHAnsi" w:hAnsiTheme="minorHAnsi" w:cstheme="minorBidi"/>
          <w:noProof/>
          <w:kern w:val="2"/>
          <w:sz w:val="21"/>
          <w:szCs w:val="22"/>
        </w:rPr>
      </w:pPr>
      <w:hyperlink w:anchor="_Toc499884033" w:history="1">
        <w:r w:rsidRPr="00801AF8">
          <w:rPr>
            <w:rStyle w:val="a4"/>
            <w:rFonts w:ascii="Calibri" w:eastAsia="Calibri" w:hAnsi="Calibri" w:cs="Calibri"/>
            <w:noProof/>
          </w:rPr>
          <w:t>13.</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中小企業経営者向けセキュリティ対策情報のレファレンスリスト</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_Toc499884033 \h </w:instrText>
        </w:r>
        <w:r>
          <w:rPr>
            <w:noProof/>
            <w:webHidden/>
          </w:rPr>
        </w:r>
        <w:r>
          <w:rPr>
            <w:noProof/>
            <w:webHidden/>
          </w:rPr>
          <w:fldChar w:fldCharType="separate"/>
        </w:r>
        <w:r>
          <w:rPr>
            <w:noProof/>
            <w:webHidden/>
          </w:rPr>
          <w:t>54</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034" w:history="1">
        <w:r w:rsidRPr="00801AF8">
          <w:rPr>
            <w:rStyle w:val="a4"/>
            <w:rFonts w:ascii="Calibri" w:eastAsia="Calibri" w:hAnsi="Calibri" w:cs="Calibri"/>
            <w:noProof/>
          </w:rPr>
          <w:t>13.1.</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■緊急相談対応</w:t>
        </w:r>
        <w:r>
          <w:rPr>
            <w:noProof/>
            <w:webHidden/>
          </w:rPr>
          <w:tab/>
        </w:r>
        <w:r>
          <w:rPr>
            <w:noProof/>
            <w:webHidden/>
          </w:rPr>
          <w:fldChar w:fldCharType="begin"/>
        </w:r>
        <w:r>
          <w:rPr>
            <w:noProof/>
            <w:webHidden/>
          </w:rPr>
          <w:instrText xml:space="preserve"> PAGEREF _Toc499884034 \h </w:instrText>
        </w:r>
        <w:r>
          <w:rPr>
            <w:noProof/>
            <w:webHidden/>
          </w:rPr>
        </w:r>
        <w:r>
          <w:rPr>
            <w:noProof/>
            <w:webHidden/>
          </w:rPr>
          <w:fldChar w:fldCharType="separate"/>
        </w:r>
        <w:r>
          <w:rPr>
            <w:noProof/>
            <w:webHidden/>
          </w:rPr>
          <w:t>54</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035" w:history="1">
        <w:r w:rsidRPr="00801AF8">
          <w:rPr>
            <w:rStyle w:val="a4"/>
            <w:rFonts w:ascii="Calibri" w:eastAsia="Calibri" w:hAnsi="Calibri" w:cs="Calibri"/>
            <w:noProof/>
          </w:rPr>
          <w:t>13.1.1.</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サイバーセキュリティ相談・届出先クイックリスト</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_Toc499884035 \h </w:instrText>
        </w:r>
        <w:r>
          <w:rPr>
            <w:noProof/>
            <w:webHidden/>
          </w:rPr>
        </w:r>
        <w:r>
          <w:rPr>
            <w:noProof/>
            <w:webHidden/>
          </w:rPr>
          <w:fldChar w:fldCharType="separate"/>
        </w:r>
        <w:r>
          <w:rPr>
            <w:noProof/>
            <w:webHidden/>
          </w:rPr>
          <w:t>54</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036" w:history="1">
        <w:r w:rsidRPr="00801AF8">
          <w:rPr>
            <w:rStyle w:val="a4"/>
            <w:rFonts w:ascii="Calibri" w:eastAsia="Calibri" w:hAnsi="Calibri" w:cs="Calibri"/>
            <w:noProof/>
          </w:rPr>
          <w:t>13.1.2.</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セキュリティ問診票「『やられたかな？その前に』ガイド～</w:t>
        </w:r>
        <w:r w:rsidRPr="00801AF8">
          <w:rPr>
            <w:rStyle w:val="a4"/>
            <w:rFonts w:ascii="Meiryo UI" w:eastAsia="Meiryo UI" w:hAnsi="Meiryo UI" w:cs="Meiryo UI"/>
            <w:noProof/>
          </w:rPr>
          <w:t xml:space="preserve"> </w:t>
        </w:r>
        <w:r w:rsidRPr="00801AF8">
          <w:rPr>
            <w:rStyle w:val="a4"/>
            <w:rFonts w:ascii="Meiryo UI" w:eastAsia="Meiryo UI" w:hAnsi="Meiryo UI" w:cs="Meiryo UI" w:hint="eastAsia"/>
            <w:noProof/>
          </w:rPr>
          <w:t>『やられてる』！と思ったら</w:t>
        </w:r>
        <w:r w:rsidRPr="00801AF8">
          <w:rPr>
            <w:rStyle w:val="a4"/>
            <w:rFonts w:ascii="Meiryo UI" w:eastAsia="Meiryo UI" w:hAnsi="Meiryo UI" w:cs="Meiryo UI"/>
            <w:noProof/>
          </w:rPr>
          <w:t xml:space="preserve"> </w:t>
        </w:r>
        <w:r w:rsidRPr="00801AF8">
          <w:rPr>
            <w:rStyle w:val="a4"/>
            <w:rFonts w:ascii="Meiryo UI" w:eastAsia="Meiryo UI" w:hAnsi="Meiryo UI" w:cs="Meiryo UI" w:hint="eastAsia"/>
            <w:noProof/>
          </w:rPr>
          <w:t>～」【</w:t>
        </w:r>
        <w:r w:rsidRPr="00801AF8">
          <w:rPr>
            <w:rStyle w:val="a4"/>
            <w:rFonts w:ascii="Meiryo UI" w:eastAsia="Meiryo UI" w:hAnsi="Meiryo UI" w:cs="Meiryo UI"/>
            <w:noProof/>
          </w:rPr>
          <w:t>ISOG-J</w:t>
        </w:r>
        <w:r w:rsidRPr="00801AF8">
          <w:rPr>
            <w:rStyle w:val="a4"/>
            <w:rFonts w:ascii="Meiryo UI" w:eastAsia="Meiryo UI" w:hAnsi="Meiryo UI" w:cs="Meiryo UI" w:hint="eastAsia"/>
            <w:noProof/>
          </w:rPr>
          <w:t>】</w:t>
        </w:r>
        <w:r w:rsidRPr="00801AF8">
          <w:rPr>
            <w:rStyle w:val="a4"/>
            <w:rFonts w:ascii="Meiryo UI" w:eastAsia="Meiryo UI" w:hAnsi="Meiryo UI" w:cs="Meiryo UI"/>
            <w:noProof/>
          </w:rPr>
          <w:t>(pdf</w:t>
        </w:r>
        <w:r w:rsidRPr="00801AF8">
          <w:rPr>
            <w:rStyle w:val="a4"/>
            <w:rFonts w:ascii="Meiryo UI" w:eastAsia="Meiryo UI" w:hAnsi="Meiryo UI" w:cs="Meiryo UI" w:hint="eastAsia"/>
            <w:noProof/>
          </w:rPr>
          <w:t>形式</w:t>
        </w:r>
        <w:r w:rsidRPr="00801AF8">
          <w:rPr>
            <w:rStyle w:val="a4"/>
            <w:rFonts w:ascii="Meiryo UI" w:eastAsia="Meiryo UI" w:hAnsi="Meiryo UI" w:cs="Meiryo UI"/>
            <w:noProof/>
          </w:rPr>
          <w:t>)</w:t>
        </w:r>
        <w:r>
          <w:rPr>
            <w:noProof/>
            <w:webHidden/>
          </w:rPr>
          <w:tab/>
        </w:r>
        <w:r>
          <w:rPr>
            <w:noProof/>
            <w:webHidden/>
          </w:rPr>
          <w:fldChar w:fldCharType="begin"/>
        </w:r>
        <w:r>
          <w:rPr>
            <w:noProof/>
            <w:webHidden/>
          </w:rPr>
          <w:instrText xml:space="preserve"> PAGEREF _Toc499884036 \h </w:instrText>
        </w:r>
        <w:r>
          <w:rPr>
            <w:noProof/>
            <w:webHidden/>
          </w:rPr>
        </w:r>
        <w:r>
          <w:rPr>
            <w:noProof/>
            <w:webHidden/>
          </w:rPr>
          <w:fldChar w:fldCharType="separate"/>
        </w:r>
        <w:r>
          <w:rPr>
            <w:noProof/>
            <w:webHidden/>
          </w:rPr>
          <w:t>54</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037" w:history="1">
        <w:r w:rsidRPr="00801AF8">
          <w:rPr>
            <w:rStyle w:val="a4"/>
            <w:rFonts w:ascii="Calibri" w:eastAsia="Calibri" w:hAnsi="Calibri" w:cs="Calibri"/>
            <w:noProof/>
          </w:rPr>
          <w:t>13.1.3.</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情報セキュリティに関する基礎知識</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_Toc499884037 \h </w:instrText>
        </w:r>
        <w:r>
          <w:rPr>
            <w:noProof/>
            <w:webHidden/>
          </w:rPr>
        </w:r>
        <w:r>
          <w:rPr>
            <w:noProof/>
            <w:webHidden/>
          </w:rPr>
          <w:fldChar w:fldCharType="separate"/>
        </w:r>
        <w:r>
          <w:rPr>
            <w:noProof/>
            <w:webHidden/>
          </w:rPr>
          <w:t>54</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038" w:history="1">
        <w:r w:rsidRPr="00801AF8">
          <w:rPr>
            <w:rStyle w:val="a4"/>
            <w:rFonts w:ascii="Calibri" w:eastAsia="Calibri" w:hAnsi="Calibri" w:cs="Calibri"/>
            <w:noProof/>
          </w:rPr>
          <w:t>13.1.4.</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情報セキュリティ緊急対応ガイド</w:t>
        </w:r>
        <w:r w:rsidRPr="00801AF8">
          <w:rPr>
            <w:rStyle w:val="a4"/>
            <w:rFonts w:ascii="Meiryo UI" w:eastAsia="Meiryo UI" w:hAnsi="Meiryo UI" w:cs="Meiryo UI"/>
            <w:noProof/>
          </w:rPr>
          <w:t>– CyberSec diary</w:t>
        </w:r>
        <w:r>
          <w:rPr>
            <w:noProof/>
            <w:webHidden/>
          </w:rPr>
          <w:tab/>
        </w:r>
        <w:r>
          <w:rPr>
            <w:noProof/>
            <w:webHidden/>
          </w:rPr>
          <w:fldChar w:fldCharType="begin"/>
        </w:r>
        <w:r>
          <w:rPr>
            <w:noProof/>
            <w:webHidden/>
          </w:rPr>
          <w:instrText xml:space="preserve"> PAGEREF _Toc499884038 \h </w:instrText>
        </w:r>
        <w:r>
          <w:rPr>
            <w:noProof/>
            <w:webHidden/>
          </w:rPr>
        </w:r>
        <w:r>
          <w:rPr>
            <w:noProof/>
            <w:webHidden/>
          </w:rPr>
          <w:fldChar w:fldCharType="separate"/>
        </w:r>
        <w:r>
          <w:rPr>
            <w:noProof/>
            <w:webHidden/>
          </w:rPr>
          <w:t>55</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039" w:history="1">
        <w:r w:rsidRPr="00801AF8">
          <w:rPr>
            <w:rStyle w:val="a4"/>
            <w:rFonts w:ascii="Calibri" w:eastAsia="Calibri" w:hAnsi="Calibri" w:cs="Calibri"/>
            <w:noProof/>
          </w:rPr>
          <w:t>13.2.</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■中小企業経営者向け情報</w:t>
        </w:r>
        <w:r>
          <w:rPr>
            <w:noProof/>
            <w:webHidden/>
          </w:rPr>
          <w:tab/>
        </w:r>
        <w:r>
          <w:rPr>
            <w:noProof/>
            <w:webHidden/>
          </w:rPr>
          <w:fldChar w:fldCharType="begin"/>
        </w:r>
        <w:r>
          <w:rPr>
            <w:noProof/>
            <w:webHidden/>
          </w:rPr>
          <w:instrText xml:space="preserve"> PAGEREF _Toc499884039 \h </w:instrText>
        </w:r>
        <w:r>
          <w:rPr>
            <w:noProof/>
            <w:webHidden/>
          </w:rPr>
        </w:r>
        <w:r>
          <w:rPr>
            <w:noProof/>
            <w:webHidden/>
          </w:rPr>
          <w:fldChar w:fldCharType="separate"/>
        </w:r>
        <w:r>
          <w:rPr>
            <w:noProof/>
            <w:webHidden/>
          </w:rPr>
          <w:t>55</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040" w:history="1">
        <w:r w:rsidRPr="00801AF8">
          <w:rPr>
            <w:rStyle w:val="a4"/>
            <w:rFonts w:ascii="Calibri" w:eastAsia="Calibri" w:hAnsi="Calibri" w:cs="Calibri"/>
            <w:noProof/>
          </w:rPr>
          <w:t>13.2.1.</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情報セキュリティ対策９カ条【</w:t>
        </w:r>
        <w:r w:rsidRPr="00801AF8">
          <w:rPr>
            <w:rStyle w:val="a4"/>
            <w:rFonts w:ascii="Meiryo UI" w:eastAsia="Meiryo UI" w:hAnsi="Meiryo UI" w:cs="Meiryo UI"/>
            <w:noProof/>
          </w:rPr>
          <w:t>NISC,IPA</w:t>
        </w:r>
        <w:r w:rsidRPr="00801AF8">
          <w:rPr>
            <w:rStyle w:val="a4"/>
            <w:rFonts w:ascii="Meiryo UI" w:eastAsia="Meiryo UI" w:hAnsi="Meiryo UI" w:cs="Meiryo UI" w:hint="eastAsia"/>
            <w:noProof/>
          </w:rPr>
          <w:t>】</w:t>
        </w:r>
        <w:r w:rsidRPr="00801AF8">
          <w:rPr>
            <w:rStyle w:val="a4"/>
            <w:rFonts w:ascii="Meiryo UI" w:eastAsia="Meiryo UI" w:hAnsi="Meiryo UI" w:cs="Meiryo UI"/>
            <w:noProof/>
          </w:rPr>
          <w:t>(pdf</w:t>
        </w:r>
        <w:r w:rsidRPr="00801AF8">
          <w:rPr>
            <w:rStyle w:val="a4"/>
            <w:rFonts w:ascii="Meiryo UI" w:eastAsia="Meiryo UI" w:hAnsi="Meiryo UI" w:cs="Meiryo UI" w:hint="eastAsia"/>
            <w:noProof/>
          </w:rPr>
          <w:t>形式</w:t>
        </w:r>
        <w:r w:rsidRPr="00801AF8">
          <w:rPr>
            <w:rStyle w:val="a4"/>
            <w:rFonts w:ascii="Meiryo UI" w:eastAsia="Meiryo UI" w:hAnsi="Meiryo UI" w:cs="Meiryo UI"/>
            <w:noProof/>
          </w:rPr>
          <w:t>)</w:t>
        </w:r>
        <w:r>
          <w:rPr>
            <w:noProof/>
            <w:webHidden/>
          </w:rPr>
          <w:tab/>
        </w:r>
        <w:r>
          <w:rPr>
            <w:noProof/>
            <w:webHidden/>
          </w:rPr>
          <w:fldChar w:fldCharType="begin"/>
        </w:r>
        <w:r>
          <w:rPr>
            <w:noProof/>
            <w:webHidden/>
          </w:rPr>
          <w:instrText xml:space="preserve"> PAGEREF _Toc499884040 \h </w:instrText>
        </w:r>
        <w:r>
          <w:rPr>
            <w:noProof/>
            <w:webHidden/>
          </w:rPr>
        </w:r>
        <w:r>
          <w:rPr>
            <w:noProof/>
            <w:webHidden/>
          </w:rPr>
          <w:fldChar w:fldCharType="separate"/>
        </w:r>
        <w:r>
          <w:rPr>
            <w:noProof/>
            <w:webHidden/>
          </w:rPr>
          <w:t>55</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041" w:history="1">
        <w:r w:rsidRPr="00801AF8">
          <w:rPr>
            <w:rStyle w:val="a4"/>
            <w:rFonts w:ascii="Calibri" w:eastAsia="Calibri" w:hAnsi="Calibri" w:cs="Calibri"/>
            <w:noProof/>
          </w:rPr>
          <w:t>13.2.2.</w:t>
        </w:r>
        <w:r>
          <w:rPr>
            <w:rFonts w:asciiTheme="minorHAnsi" w:hAnsiTheme="minorHAnsi" w:cstheme="minorBidi"/>
            <w:noProof/>
            <w:kern w:val="2"/>
            <w:sz w:val="21"/>
            <w:szCs w:val="22"/>
          </w:rPr>
          <w:tab/>
        </w:r>
        <w:r w:rsidRPr="00801AF8">
          <w:rPr>
            <w:rStyle w:val="a4"/>
            <w:rFonts w:ascii="Meiryo UI" w:eastAsia="Meiryo UI" w:hAnsi="Meiryo UI" w:cs="Meiryo UI"/>
            <w:noProof/>
          </w:rPr>
          <w:t>•5</w:t>
        </w:r>
        <w:r w:rsidRPr="00801AF8">
          <w:rPr>
            <w:rStyle w:val="a4"/>
            <w:rFonts w:ascii="Meiryo UI" w:eastAsia="Meiryo UI" w:hAnsi="Meiryo UI" w:cs="Meiryo UI" w:hint="eastAsia"/>
            <w:noProof/>
          </w:rPr>
          <w:t>分でできる！情報セキュリティポイント学習【オンライン】【ダウンロード】【</w:t>
        </w:r>
        <w:r w:rsidRPr="00801AF8">
          <w:rPr>
            <w:rStyle w:val="a4"/>
            <w:rFonts w:ascii="Meiryo UI" w:eastAsia="Meiryo UI" w:hAnsi="Meiryo UI" w:cs="Meiryo UI"/>
            <w:noProof/>
          </w:rPr>
          <w:t>IPA</w:t>
        </w:r>
        <w:r w:rsidRPr="00801AF8">
          <w:rPr>
            <w:rStyle w:val="a4"/>
            <w:rFonts w:ascii="Meiryo UI" w:eastAsia="Meiryo UI" w:hAnsi="Meiryo UI" w:cs="Meiryo UI" w:hint="eastAsia"/>
            <w:noProof/>
          </w:rPr>
          <w:t>】</w:t>
        </w:r>
        <w:r>
          <w:rPr>
            <w:noProof/>
            <w:webHidden/>
          </w:rPr>
          <w:tab/>
        </w:r>
        <w:r>
          <w:rPr>
            <w:noProof/>
            <w:webHidden/>
          </w:rPr>
          <w:fldChar w:fldCharType="begin"/>
        </w:r>
        <w:r>
          <w:rPr>
            <w:noProof/>
            <w:webHidden/>
          </w:rPr>
          <w:instrText xml:space="preserve"> PAGEREF _Toc499884041 \h </w:instrText>
        </w:r>
        <w:r>
          <w:rPr>
            <w:noProof/>
            <w:webHidden/>
          </w:rPr>
        </w:r>
        <w:r>
          <w:rPr>
            <w:noProof/>
            <w:webHidden/>
          </w:rPr>
          <w:fldChar w:fldCharType="separate"/>
        </w:r>
        <w:r>
          <w:rPr>
            <w:noProof/>
            <w:webHidden/>
          </w:rPr>
          <w:t>55</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042" w:history="1">
        <w:r w:rsidRPr="00801AF8">
          <w:rPr>
            <w:rStyle w:val="a4"/>
            <w:rFonts w:ascii="Calibri" w:eastAsia="Calibri" w:hAnsi="Calibri" w:cs="Calibri"/>
            <w:noProof/>
          </w:rPr>
          <w:t>13.2.3.</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企業（組織）における最低限の情報セキュリティ対策のしおり【</w:t>
        </w:r>
        <w:r w:rsidRPr="00801AF8">
          <w:rPr>
            <w:rStyle w:val="a4"/>
            <w:rFonts w:ascii="Meiryo UI" w:eastAsia="Meiryo UI" w:hAnsi="Meiryo UI" w:cs="Meiryo UI"/>
            <w:noProof/>
          </w:rPr>
          <w:t>IPA</w:t>
        </w:r>
        <w:r w:rsidRPr="00801AF8">
          <w:rPr>
            <w:rStyle w:val="a4"/>
            <w:rFonts w:ascii="Meiryo UI" w:eastAsia="Meiryo UI" w:hAnsi="Meiryo UI" w:cs="Meiryo UI" w:hint="eastAsia"/>
            <w:noProof/>
          </w:rPr>
          <w:t>】</w:t>
        </w:r>
        <w:r w:rsidRPr="00801AF8">
          <w:rPr>
            <w:rStyle w:val="a4"/>
            <w:rFonts w:ascii="Meiryo UI" w:eastAsia="Meiryo UI" w:hAnsi="Meiryo UI" w:cs="Meiryo UI"/>
            <w:noProof/>
          </w:rPr>
          <w:t>(pdf</w:t>
        </w:r>
        <w:r w:rsidRPr="00801AF8">
          <w:rPr>
            <w:rStyle w:val="a4"/>
            <w:rFonts w:ascii="Meiryo UI" w:eastAsia="Meiryo UI" w:hAnsi="Meiryo UI" w:cs="Meiryo UI" w:hint="eastAsia"/>
            <w:noProof/>
          </w:rPr>
          <w:t>形式</w:t>
        </w:r>
        <w:r w:rsidRPr="00801AF8">
          <w:rPr>
            <w:rStyle w:val="a4"/>
            <w:rFonts w:ascii="Meiryo UI" w:eastAsia="Meiryo UI" w:hAnsi="Meiryo UI" w:cs="Meiryo UI"/>
            <w:noProof/>
          </w:rPr>
          <w:t>)</w:t>
        </w:r>
        <w:r>
          <w:rPr>
            <w:noProof/>
            <w:webHidden/>
          </w:rPr>
          <w:tab/>
        </w:r>
        <w:r>
          <w:rPr>
            <w:noProof/>
            <w:webHidden/>
          </w:rPr>
          <w:fldChar w:fldCharType="begin"/>
        </w:r>
        <w:r>
          <w:rPr>
            <w:noProof/>
            <w:webHidden/>
          </w:rPr>
          <w:instrText xml:space="preserve"> PAGEREF _Toc499884042 \h </w:instrText>
        </w:r>
        <w:r>
          <w:rPr>
            <w:noProof/>
            <w:webHidden/>
          </w:rPr>
        </w:r>
        <w:r>
          <w:rPr>
            <w:noProof/>
            <w:webHidden/>
          </w:rPr>
          <w:fldChar w:fldCharType="separate"/>
        </w:r>
        <w:r>
          <w:rPr>
            <w:noProof/>
            <w:webHidden/>
          </w:rPr>
          <w:t>55</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043" w:history="1">
        <w:r w:rsidRPr="00801AF8">
          <w:rPr>
            <w:rStyle w:val="a4"/>
            <w:rFonts w:ascii="Calibri" w:eastAsia="Calibri" w:hAnsi="Calibri" w:cs="Calibri"/>
            <w:noProof/>
          </w:rPr>
          <w:t>13.2.4.</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中小企業のためのセキュリティツールライブラリ一覧【</w:t>
        </w:r>
        <w:r w:rsidRPr="00801AF8">
          <w:rPr>
            <w:rStyle w:val="a4"/>
            <w:rFonts w:ascii="Meiryo UI" w:eastAsia="Meiryo UI" w:hAnsi="Meiryo UI" w:cs="Meiryo UI"/>
            <w:noProof/>
          </w:rPr>
          <w:t>IPA</w:t>
        </w:r>
        <w:r w:rsidRPr="00801AF8">
          <w:rPr>
            <w:rStyle w:val="a4"/>
            <w:rFonts w:ascii="Meiryo UI" w:eastAsia="Meiryo UI" w:hAnsi="Meiryo UI" w:cs="Meiryo UI" w:hint="eastAsia"/>
            <w:noProof/>
          </w:rPr>
          <w:t>】</w:t>
        </w:r>
        <w:r>
          <w:rPr>
            <w:noProof/>
            <w:webHidden/>
          </w:rPr>
          <w:tab/>
        </w:r>
        <w:r>
          <w:rPr>
            <w:noProof/>
            <w:webHidden/>
          </w:rPr>
          <w:fldChar w:fldCharType="begin"/>
        </w:r>
        <w:r>
          <w:rPr>
            <w:noProof/>
            <w:webHidden/>
          </w:rPr>
          <w:instrText xml:space="preserve"> PAGEREF _Toc499884043 \h </w:instrText>
        </w:r>
        <w:r>
          <w:rPr>
            <w:noProof/>
            <w:webHidden/>
          </w:rPr>
        </w:r>
        <w:r>
          <w:rPr>
            <w:noProof/>
            <w:webHidden/>
          </w:rPr>
          <w:fldChar w:fldCharType="separate"/>
        </w:r>
        <w:r>
          <w:rPr>
            <w:noProof/>
            <w:webHidden/>
          </w:rPr>
          <w:t>55</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044" w:history="1">
        <w:r w:rsidRPr="00801AF8">
          <w:rPr>
            <w:rStyle w:val="a4"/>
            <w:rFonts w:ascii="Calibri" w:eastAsia="Calibri" w:hAnsi="Calibri" w:cs="Calibri"/>
            <w:noProof/>
          </w:rPr>
          <w:t>13.2.5.</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その他の各種情報へのリンク</w:t>
        </w:r>
        <w:r>
          <w:rPr>
            <w:noProof/>
            <w:webHidden/>
          </w:rPr>
          <w:tab/>
        </w:r>
        <w:r>
          <w:rPr>
            <w:noProof/>
            <w:webHidden/>
          </w:rPr>
          <w:fldChar w:fldCharType="begin"/>
        </w:r>
        <w:r>
          <w:rPr>
            <w:noProof/>
            <w:webHidden/>
          </w:rPr>
          <w:instrText xml:space="preserve"> PAGEREF _Toc499884044 \h </w:instrText>
        </w:r>
        <w:r>
          <w:rPr>
            <w:noProof/>
            <w:webHidden/>
          </w:rPr>
        </w:r>
        <w:r>
          <w:rPr>
            <w:noProof/>
            <w:webHidden/>
          </w:rPr>
          <w:fldChar w:fldCharType="separate"/>
        </w:r>
        <w:r>
          <w:rPr>
            <w:noProof/>
            <w:webHidden/>
          </w:rPr>
          <w:t>55</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045" w:history="1">
        <w:r w:rsidRPr="00801AF8">
          <w:rPr>
            <w:rStyle w:val="a4"/>
            <w:rFonts w:ascii="Calibri" w:eastAsia="Calibri" w:hAnsi="Calibri" w:cs="Calibri"/>
            <w:noProof/>
          </w:rPr>
          <w:t>13.3.</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■家庭・個人向け情報</w:t>
        </w:r>
        <w:r>
          <w:rPr>
            <w:noProof/>
            <w:webHidden/>
          </w:rPr>
          <w:tab/>
        </w:r>
        <w:r>
          <w:rPr>
            <w:noProof/>
            <w:webHidden/>
          </w:rPr>
          <w:fldChar w:fldCharType="begin"/>
        </w:r>
        <w:r>
          <w:rPr>
            <w:noProof/>
            <w:webHidden/>
          </w:rPr>
          <w:instrText xml:space="preserve"> PAGEREF _Toc499884045 \h </w:instrText>
        </w:r>
        <w:r>
          <w:rPr>
            <w:noProof/>
            <w:webHidden/>
          </w:rPr>
        </w:r>
        <w:r>
          <w:rPr>
            <w:noProof/>
            <w:webHidden/>
          </w:rPr>
          <w:fldChar w:fldCharType="separate"/>
        </w:r>
        <w:r>
          <w:rPr>
            <w:noProof/>
            <w:webHidden/>
          </w:rPr>
          <w:t>56</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046" w:history="1">
        <w:r w:rsidRPr="00801AF8">
          <w:rPr>
            <w:rStyle w:val="a4"/>
            <w:rFonts w:ascii="Calibri" w:eastAsia="Calibri" w:hAnsi="Calibri" w:cs="Calibri"/>
            <w:noProof/>
          </w:rPr>
          <w:t>13.3.1.</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【準備中】</w:t>
        </w:r>
        <w:r>
          <w:rPr>
            <w:noProof/>
            <w:webHidden/>
          </w:rPr>
          <w:tab/>
        </w:r>
        <w:r>
          <w:rPr>
            <w:noProof/>
            <w:webHidden/>
          </w:rPr>
          <w:fldChar w:fldCharType="begin"/>
        </w:r>
        <w:r>
          <w:rPr>
            <w:noProof/>
            <w:webHidden/>
          </w:rPr>
          <w:instrText xml:space="preserve"> PAGEREF _Toc499884046 \h </w:instrText>
        </w:r>
        <w:r>
          <w:rPr>
            <w:noProof/>
            <w:webHidden/>
          </w:rPr>
        </w:r>
        <w:r>
          <w:rPr>
            <w:noProof/>
            <w:webHidden/>
          </w:rPr>
          <w:fldChar w:fldCharType="separate"/>
        </w:r>
        <w:r>
          <w:rPr>
            <w:noProof/>
            <w:webHidden/>
          </w:rPr>
          <w:t>56</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047" w:history="1">
        <w:r w:rsidRPr="00801AF8">
          <w:rPr>
            <w:rStyle w:val="a4"/>
            <w:rFonts w:ascii="Calibri" w:eastAsia="Calibri" w:hAnsi="Calibri" w:cs="Calibri"/>
            <w:noProof/>
          </w:rPr>
          <w:t>13.4.</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■サイバーセキュリティ対策公的機関・関連団体・関連機関</w:t>
        </w:r>
        <w:r>
          <w:rPr>
            <w:noProof/>
            <w:webHidden/>
          </w:rPr>
          <w:tab/>
        </w:r>
        <w:r>
          <w:rPr>
            <w:noProof/>
            <w:webHidden/>
          </w:rPr>
          <w:fldChar w:fldCharType="begin"/>
        </w:r>
        <w:r>
          <w:rPr>
            <w:noProof/>
            <w:webHidden/>
          </w:rPr>
          <w:instrText xml:space="preserve"> PAGEREF _Toc499884047 \h </w:instrText>
        </w:r>
        <w:r>
          <w:rPr>
            <w:noProof/>
            <w:webHidden/>
          </w:rPr>
        </w:r>
        <w:r>
          <w:rPr>
            <w:noProof/>
            <w:webHidden/>
          </w:rPr>
          <w:fldChar w:fldCharType="separate"/>
        </w:r>
        <w:r>
          <w:rPr>
            <w:noProof/>
            <w:webHidden/>
          </w:rPr>
          <w:t>56</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048" w:history="1">
        <w:r w:rsidRPr="00801AF8">
          <w:rPr>
            <w:rStyle w:val="a4"/>
            <w:rFonts w:ascii="Calibri" w:eastAsia="Calibri" w:hAnsi="Calibri" w:cs="Calibri"/>
            <w:noProof/>
          </w:rPr>
          <w:t>13.4.1.</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サイバーセキュリティ対策公的機関・関連団体・関連機関インデックス</w:t>
        </w:r>
        <w:r w:rsidRPr="00801AF8">
          <w:rPr>
            <w:rStyle w:val="a4"/>
            <w:rFonts w:ascii="Meiryo UI" w:eastAsia="Meiryo UI" w:hAnsi="Meiryo UI" w:cs="Meiryo UI"/>
            <w:noProof/>
          </w:rPr>
          <w:t xml:space="preserve"> - CyberSec diary</w:t>
        </w:r>
        <w:r w:rsidRPr="00801AF8">
          <w:rPr>
            <w:rStyle w:val="a4"/>
            <w:rFonts w:ascii="Meiryo UI" w:eastAsia="Meiryo UI" w:hAnsi="Meiryo UI" w:cs="Meiryo UI" w:hint="eastAsia"/>
            <w:noProof/>
          </w:rPr>
          <w:t>（準備中）</w:t>
        </w:r>
        <w:r>
          <w:rPr>
            <w:noProof/>
            <w:webHidden/>
          </w:rPr>
          <w:tab/>
        </w:r>
        <w:r>
          <w:rPr>
            <w:noProof/>
            <w:webHidden/>
          </w:rPr>
          <w:fldChar w:fldCharType="begin"/>
        </w:r>
        <w:r>
          <w:rPr>
            <w:noProof/>
            <w:webHidden/>
          </w:rPr>
          <w:instrText xml:space="preserve"> PAGEREF _Toc499884048 \h </w:instrText>
        </w:r>
        <w:r>
          <w:rPr>
            <w:noProof/>
            <w:webHidden/>
          </w:rPr>
        </w:r>
        <w:r>
          <w:rPr>
            <w:noProof/>
            <w:webHidden/>
          </w:rPr>
          <w:fldChar w:fldCharType="separate"/>
        </w:r>
        <w:r>
          <w:rPr>
            <w:noProof/>
            <w:webHidden/>
          </w:rPr>
          <w:t>56</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049" w:history="1">
        <w:r w:rsidRPr="00801AF8">
          <w:rPr>
            <w:rStyle w:val="a4"/>
            <w:rFonts w:ascii="Calibri" w:eastAsia="Calibri" w:hAnsi="Calibri" w:cs="Calibri"/>
            <w:noProof/>
          </w:rPr>
          <w:t>13.5.</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■体系的・網羅的な情報を提供しているポータルサイト</w:t>
        </w:r>
        <w:r>
          <w:rPr>
            <w:noProof/>
            <w:webHidden/>
          </w:rPr>
          <w:tab/>
        </w:r>
        <w:r>
          <w:rPr>
            <w:noProof/>
            <w:webHidden/>
          </w:rPr>
          <w:fldChar w:fldCharType="begin"/>
        </w:r>
        <w:r>
          <w:rPr>
            <w:noProof/>
            <w:webHidden/>
          </w:rPr>
          <w:instrText xml:space="preserve"> PAGEREF _Toc499884049 \h </w:instrText>
        </w:r>
        <w:r>
          <w:rPr>
            <w:noProof/>
            <w:webHidden/>
          </w:rPr>
        </w:r>
        <w:r>
          <w:rPr>
            <w:noProof/>
            <w:webHidden/>
          </w:rPr>
          <w:fldChar w:fldCharType="separate"/>
        </w:r>
        <w:r>
          <w:rPr>
            <w:noProof/>
            <w:webHidden/>
          </w:rPr>
          <w:t>56</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050" w:history="1">
        <w:r w:rsidRPr="00801AF8">
          <w:rPr>
            <w:rStyle w:val="a4"/>
            <w:rFonts w:ascii="Calibri" w:eastAsia="Calibri" w:hAnsi="Calibri" w:cs="Calibri"/>
            <w:noProof/>
          </w:rPr>
          <w:t>13.5.1.</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サイバーセキュリティ全般の体系的・網羅的な情報を提供しているポータルサイト</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_Toc499884050 \h </w:instrText>
        </w:r>
        <w:r>
          <w:rPr>
            <w:noProof/>
            <w:webHidden/>
          </w:rPr>
        </w:r>
        <w:r>
          <w:rPr>
            <w:noProof/>
            <w:webHidden/>
          </w:rPr>
          <w:fldChar w:fldCharType="separate"/>
        </w:r>
        <w:r>
          <w:rPr>
            <w:noProof/>
            <w:webHidden/>
          </w:rPr>
          <w:t>56</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051" w:history="1">
        <w:r w:rsidRPr="00801AF8">
          <w:rPr>
            <w:rStyle w:val="a4"/>
            <w:rFonts w:ascii="Calibri" w:eastAsia="Calibri" w:hAnsi="Calibri" w:cs="Calibri"/>
            <w:noProof/>
          </w:rPr>
          <w:t>13.6.</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■人材育成・人材確保</w:t>
        </w:r>
        <w:r>
          <w:rPr>
            <w:noProof/>
            <w:webHidden/>
          </w:rPr>
          <w:tab/>
        </w:r>
        <w:r>
          <w:rPr>
            <w:noProof/>
            <w:webHidden/>
          </w:rPr>
          <w:fldChar w:fldCharType="begin"/>
        </w:r>
        <w:r>
          <w:rPr>
            <w:noProof/>
            <w:webHidden/>
          </w:rPr>
          <w:instrText xml:space="preserve"> PAGEREF _Toc499884051 \h </w:instrText>
        </w:r>
        <w:r>
          <w:rPr>
            <w:noProof/>
            <w:webHidden/>
          </w:rPr>
        </w:r>
        <w:r>
          <w:rPr>
            <w:noProof/>
            <w:webHidden/>
          </w:rPr>
          <w:fldChar w:fldCharType="separate"/>
        </w:r>
        <w:r>
          <w:rPr>
            <w:noProof/>
            <w:webHidden/>
          </w:rPr>
          <w:t>56</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052" w:history="1">
        <w:r w:rsidRPr="00801AF8">
          <w:rPr>
            <w:rStyle w:val="a4"/>
            <w:rFonts w:ascii="Calibri" w:eastAsia="Calibri" w:hAnsi="Calibri" w:cs="Calibri"/>
            <w:noProof/>
          </w:rPr>
          <w:t>13.6.1.</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小規模サイトにおける情報システム担当者が持つべき知識とスキル</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_Toc499884052 \h </w:instrText>
        </w:r>
        <w:r>
          <w:rPr>
            <w:noProof/>
            <w:webHidden/>
          </w:rPr>
        </w:r>
        <w:r>
          <w:rPr>
            <w:noProof/>
            <w:webHidden/>
          </w:rPr>
          <w:fldChar w:fldCharType="separate"/>
        </w:r>
        <w:r>
          <w:rPr>
            <w:noProof/>
            <w:webHidden/>
          </w:rPr>
          <w:t>56</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053" w:history="1">
        <w:r w:rsidRPr="00801AF8">
          <w:rPr>
            <w:rStyle w:val="a4"/>
            <w:rFonts w:ascii="Calibri" w:eastAsia="Calibri" w:hAnsi="Calibri" w:cs="Calibri"/>
            <w:noProof/>
          </w:rPr>
          <w:t>13.6.2.</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情報セキュリティマネジメント</w:t>
        </w:r>
        <w:r w:rsidRPr="00801AF8">
          <w:rPr>
            <w:rStyle w:val="a4"/>
            <w:rFonts w:ascii="Meiryo UI" w:eastAsia="Meiryo UI" w:hAnsi="Meiryo UI" w:cs="Meiryo UI"/>
            <w:noProof/>
          </w:rPr>
          <w:t xml:space="preserve"> -- XMind Online Library</w:t>
        </w:r>
        <w:r>
          <w:rPr>
            <w:noProof/>
            <w:webHidden/>
          </w:rPr>
          <w:tab/>
        </w:r>
        <w:r>
          <w:rPr>
            <w:noProof/>
            <w:webHidden/>
          </w:rPr>
          <w:fldChar w:fldCharType="begin"/>
        </w:r>
        <w:r>
          <w:rPr>
            <w:noProof/>
            <w:webHidden/>
          </w:rPr>
          <w:instrText xml:space="preserve"> PAGEREF _Toc499884053 \h </w:instrText>
        </w:r>
        <w:r>
          <w:rPr>
            <w:noProof/>
            <w:webHidden/>
          </w:rPr>
        </w:r>
        <w:r>
          <w:rPr>
            <w:noProof/>
            <w:webHidden/>
          </w:rPr>
          <w:fldChar w:fldCharType="separate"/>
        </w:r>
        <w:r>
          <w:rPr>
            <w:noProof/>
            <w:webHidden/>
          </w:rPr>
          <w:t>56</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054" w:history="1">
        <w:r w:rsidRPr="00801AF8">
          <w:rPr>
            <w:rStyle w:val="a4"/>
            <w:rFonts w:ascii="Calibri" w:eastAsia="Calibri" w:hAnsi="Calibri" w:cs="Calibri"/>
            <w:noProof/>
          </w:rPr>
          <w:t>13.7.</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■参考情報</w:t>
        </w:r>
        <w:r>
          <w:rPr>
            <w:noProof/>
            <w:webHidden/>
          </w:rPr>
          <w:tab/>
        </w:r>
        <w:r>
          <w:rPr>
            <w:noProof/>
            <w:webHidden/>
          </w:rPr>
          <w:fldChar w:fldCharType="begin"/>
        </w:r>
        <w:r>
          <w:rPr>
            <w:noProof/>
            <w:webHidden/>
          </w:rPr>
          <w:instrText xml:space="preserve"> PAGEREF _Toc499884054 \h </w:instrText>
        </w:r>
        <w:r>
          <w:rPr>
            <w:noProof/>
            <w:webHidden/>
          </w:rPr>
        </w:r>
        <w:r>
          <w:rPr>
            <w:noProof/>
            <w:webHidden/>
          </w:rPr>
          <w:fldChar w:fldCharType="separate"/>
        </w:r>
        <w:r>
          <w:rPr>
            <w:noProof/>
            <w:webHidden/>
          </w:rPr>
          <w:t>56</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055" w:history="1">
        <w:r w:rsidRPr="00801AF8">
          <w:rPr>
            <w:rStyle w:val="a4"/>
            <w:rFonts w:ascii="Calibri" w:eastAsia="Calibri" w:hAnsi="Calibri" w:cs="Calibri"/>
            <w:noProof/>
          </w:rPr>
          <w:t>13.7.1.</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サイバーセキュリティに関連したガイドライン等インデックス</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_Toc499884055 \h </w:instrText>
        </w:r>
        <w:r>
          <w:rPr>
            <w:noProof/>
            <w:webHidden/>
          </w:rPr>
        </w:r>
        <w:r>
          <w:rPr>
            <w:noProof/>
            <w:webHidden/>
          </w:rPr>
          <w:fldChar w:fldCharType="separate"/>
        </w:r>
        <w:r>
          <w:rPr>
            <w:noProof/>
            <w:webHidden/>
          </w:rPr>
          <w:t>56</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056" w:history="1">
        <w:r w:rsidRPr="00801AF8">
          <w:rPr>
            <w:rStyle w:val="a4"/>
            <w:rFonts w:ascii="Calibri" w:eastAsia="Calibri" w:hAnsi="Calibri" w:cs="Calibri"/>
            <w:noProof/>
          </w:rPr>
          <w:t>13.7.2.</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情報セキュリティ関連法規リスト（更新中）</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_Toc499884056 \h </w:instrText>
        </w:r>
        <w:r>
          <w:rPr>
            <w:noProof/>
            <w:webHidden/>
          </w:rPr>
        </w:r>
        <w:r>
          <w:rPr>
            <w:noProof/>
            <w:webHidden/>
          </w:rPr>
          <w:fldChar w:fldCharType="separate"/>
        </w:r>
        <w:r>
          <w:rPr>
            <w:noProof/>
            <w:webHidden/>
          </w:rPr>
          <w:t>56</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057" w:history="1">
        <w:r w:rsidRPr="00801AF8">
          <w:rPr>
            <w:rStyle w:val="a4"/>
            <w:rFonts w:ascii="Calibri" w:eastAsia="Calibri" w:hAnsi="Calibri" w:cs="Calibri"/>
            <w:noProof/>
          </w:rPr>
          <w:t>13.7.3.</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政府機関の情報セキュリティ対策のための統一基準群（平成</w:t>
        </w:r>
        <w:r w:rsidRPr="00801AF8">
          <w:rPr>
            <w:rStyle w:val="a4"/>
            <w:rFonts w:ascii="Meiryo UI" w:eastAsia="Meiryo UI" w:hAnsi="Meiryo UI" w:cs="Meiryo UI"/>
            <w:noProof/>
          </w:rPr>
          <w:t>26</w:t>
        </w:r>
        <w:r w:rsidRPr="00801AF8">
          <w:rPr>
            <w:rStyle w:val="a4"/>
            <w:rFonts w:ascii="Meiryo UI" w:eastAsia="Meiryo UI" w:hAnsi="Meiryo UI" w:cs="Meiryo UI" w:hint="eastAsia"/>
            <w:noProof/>
          </w:rPr>
          <w:t>年度版）</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_Toc499884057 \h </w:instrText>
        </w:r>
        <w:r>
          <w:rPr>
            <w:noProof/>
            <w:webHidden/>
          </w:rPr>
        </w:r>
        <w:r>
          <w:rPr>
            <w:noProof/>
            <w:webHidden/>
          </w:rPr>
          <w:fldChar w:fldCharType="separate"/>
        </w:r>
        <w:r>
          <w:rPr>
            <w:noProof/>
            <w:webHidden/>
          </w:rPr>
          <w:t>56</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058" w:history="1">
        <w:r w:rsidRPr="00801AF8">
          <w:rPr>
            <w:rStyle w:val="a4"/>
            <w:rFonts w:ascii="Calibri" w:eastAsia="Calibri" w:hAnsi="Calibri" w:cs="Calibri"/>
            <w:noProof/>
          </w:rPr>
          <w:t>13.8.</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■関連ニュース</w:t>
        </w:r>
        <w:r>
          <w:rPr>
            <w:noProof/>
            <w:webHidden/>
          </w:rPr>
          <w:tab/>
        </w:r>
        <w:r>
          <w:rPr>
            <w:noProof/>
            <w:webHidden/>
          </w:rPr>
          <w:fldChar w:fldCharType="begin"/>
        </w:r>
        <w:r>
          <w:rPr>
            <w:noProof/>
            <w:webHidden/>
          </w:rPr>
          <w:instrText xml:space="preserve"> PAGEREF _Toc499884058 \h </w:instrText>
        </w:r>
        <w:r>
          <w:rPr>
            <w:noProof/>
            <w:webHidden/>
          </w:rPr>
        </w:r>
        <w:r>
          <w:rPr>
            <w:noProof/>
            <w:webHidden/>
          </w:rPr>
          <w:fldChar w:fldCharType="separate"/>
        </w:r>
        <w:r>
          <w:rPr>
            <w:noProof/>
            <w:webHidden/>
          </w:rPr>
          <w:t>56</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059" w:history="1">
        <w:r w:rsidRPr="00801AF8">
          <w:rPr>
            <w:rStyle w:val="a4"/>
            <w:rFonts w:ascii="Calibri" w:eastAsia="Calibri" w:hAnsi="Calibri" w:cs="Calibri"/>
            <w:noProof/>
          </w:rPr>
          <w:t>13.9.</w:t>
        </w:r>
        <w:r>
          <w:rPr>
            <w:rFonts w:asciiTheme="minorHAnsi" w:hAnsiTheme="minorHAnsi" w:cstheme="minorBidi"/>
            <w:noProof/>
            <w:kern w:val="2"/>
            <w:sz w:val="21"/>
            <w:szCs w:val="22"/>
          </w:rPr>
          <w:tab/>
        </w:r>
        <w:r w:rsidRPr="00801AF8">
          <w:rPr>
            <w:rStyle w:val="a4"/>
            <w:rFonts w:ascii="Meiryo UI" w:eastAsia="Meiryo UI" w:hAnsi="Meiryo UI" w:cs="Meiryo UI"/>
            <w:noProof/>
          </w:rPr>
          <w:t xml:space="preserve">―――――― </w:t>
        </w:r>
        <w:r w:rsidRPr="00801AF8">
          <w:rPr>
            <w:rStyle w:val="a4"/>
            <w:rFonts w:ascii="Meiryo UI" w:eastAsia="Meiryo UI" w:hAnsi="Meiryo UI" w:cs="Meiryo UI" w:hint="eastAsia"/>
            <w:noProof/>
          </w:rPr>
          <w:t>相談対応の手引き用</w:t>
        </w:r>
        <w:r w:rsidRPr="00801AF8">
          <w:rPr>
            <w:rStyle w:val="a4"/>
            <w:rFonts w:ascii="Meiryo UI" w:eastAsia="Meiryo UI" w:hAnsi="Meiryo UI" w:cs="Meiryo UI"/>
            <w:noProof/>
          </w:rPr>
          <w:t xml:space="preserve"> ―――――</w:t>
        </w:r>
        <w:r>
          <w:rPr>
            <w:noProof/>
            <w:webHidden/>
          </w:rPr>
          <w:tab/>
        </w:r>
        <w:r>
          <w:rPr>
            <w:noProof/>
            <w:webHidden/>
          </w:rPr>
          <w:fldChar w:fldCharType="begin"/>
        </w:r>
        <w:r>
          <w:rPr>
            <w:noProof/>
            <w:webHidden/>
          </w:rPr>
          <w:instrText xml:space="preserve"> PAGEREF _Toc499884059 \h </w:instrText>
        </w:r>
        <w:r>
          <w:rPr>
            <w:noProof/>
            <w:webHidden/>
          </w:rPr>
        </w:r>
        <w:r>
          <w:rPr>
            <w:noProof/>
            <w:webHidden/>
          </w:rPr>
          <w:fldChar w:fldCharType="separate"/>
        </w:r>
        <w:r>
          <w:rPr>
            <w:noProof/>
            <w:webHidden/>
          </w:rPr>
          <w:t>56</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060" w:history="1">
        <w:r w:rsidRPr="00801AF8">
          <w:rPr>
            <w:rStyle w:val="a4"/>
            <w:rFonts w:ascii="Calibri" w:eastAsia="Calibri" w:hAnsi="Calibri" w:cs="Calibri"/>
            <w:noProof/>
          </w:rPr>
          <w:t>13.9.1.</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■信頼性の高いセキュリティ対策情報を提供しているサイトの内容の解説</w:t>
        </w:r>
        <w:r>
          <w:rPr>
            <w:noProof/>
            <w:webHidden/>
          </w:rPr>
          <w:tab/>
        </w:r>
        <w:r>
          <w:rPr>
            <w:noProof/>
            <w:webHidden/>
          </w:rPr>
          <w:fldChar w:fldCharType="begin"/>
        </w:r>
        <w:r>
          <w:rPr>
            <w:noProof/>
            <w:webHidden/>
          </w:rPr>
          <w:instrText xml:space="preserve"> PAGEREF _Toc499884060 \h </w:instrText>
        </w:r>
        <w:r>
          <w:rPr>
            <w:noProof/>
            <w:webHidden/>
          </w:rPr>
        </w:r>
        <w:r>
          <w:rPr>
            <w:noProof/>
            <w:webHidden/>
          </w:rPr>
          <w:fldChar w:fldCharType="separate"/>
        </w:r>
        <w:r>
          <w:rPr>
            <w:noProof/>
            <w:webHidden/>
          </w:rPr>
          <w:t>56</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061" w:history="1">
        <w:r w:rsidRPr="00801AF8">
          <w:rPr>
            <w:rStyle w:val="a4"/>
            <w:rFonts w:ascii="Calibri" w:eastAsia="Calibri" w:hAnsi="Calibri" w:cs="Calibri"/>
            <w:noProof/>
          </w:rPr>
          <w:t>13.9.2.</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■事例等の紹介</w:t>
        </w:r>
        <w:r>
          <w:rPr>
            <w:noProof/>
            <w:webHidden/>
          </w:rPr>
          <w:tab/>
        </w:r>
        <w:r>
          <w:rPr>
            <w:noProof/>
            <w:webHidden/>
          </w:rPr>
          <w:fldChar w:fldCharType="begin"/>
        </w:r>
        <w:r>
          <w:rPr>
            <w:noProof/>
            <w:webHidden/>
          </w:rPr>
          <w:instrText xml:space="preserve"> PAGEREF _Toc499884061 \h </w:instrText>
        </w:r>
        <w:r>
          <w:rPr>
            <w:noProof/>
            <w:webHidden/>
          </w:rPr>
        </w:r>
        <w:r>
          <w:rPr>
            <w:noProof/>
            <w:webHidden/>
          </w:rPr>
          <w:fldChar w:fldCharType="separate"/>
        </w:r>
        <w:r>
          <w:rPr>
            <w:noProof/>
            <w:webHidden/>
          </w:rPr>
          <w:t>56</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062" w:history="1">
        <w:r w:rsidRPr="00801AF8">
          <w:rPr>
            <w:rStyle w:val="a4"/>
            <w:rFonts w:ascii="Calibri" w:eastAsia="Calibri" w:hAnsi="Calibri" w:cs="Calibri"/>
            <w:noProof/>
          </w:rPr>
          <w:t>13.9.3.</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■対策まとめ資料</w:t>
        </w:r>
        <w:r>
          <w:rPr>
            <w:noProof/>
            <w:webHidden/>
          </w:rPr>
          <w:tab/>
        </w:r>
        <w:r>
          <w:rPr>
            <w:noProof/>
            <w:webHidden/>
          </w:rPr>
          <w:fldChar w:fldCharType="begin"/>
        </w:r>
        <w:r>
          <w:rPr>
            <w:noProof/>
            <w:webHidden/>
          </w:rPr>
          <w:instrText xml:space="preserve"> PAGEREF _Toc499884062 \h </w:instrText>
        </w:r>
        <w:r>
          <w:rPr>
            <w:noProof/>
            <w:webHidden/>
          </w:rPr>
        </w:r>
        <w:r>
          <w:rPr>
            <w:noProof/>
            <w:webHidden/>
          </w:rPr>
          <w:fldChar w:fldCharType="separate"/>
        </w:r>
        <w:r>
          <w:rPr>
            <w:noProof/>
            <w:webHidden/>
          </w:rPr>
          <w:t>56</w:t>
        </w:r>
        <w:r>
          <w:rPr>
            <w:noProof/>
            <w:webHidden/>
          </w:rPr>
          <w:fldChar w:fldCharType="end"/>
        </w:r>
      </w:hyperlink>
    </w:p>
    <w:p w:rsidR="00E35FBD" w:rsidRDefault="00E35FBD">
      <w:pPr>
        <w:pStyle w:val="20"/>
        <w:tabs>
          <w:tab w:val="left" w:pos="1260"/>
          <w:tab w:val="right" w:leader="dot" w:pos="8630"/>
        </w:tabs>
        <w:rPr>
          <w:rFonts w:asciiTheme="minorHAnsi" w:hAnsiTheme="minorHAnsi" w:cstheme="minorBidi"/>
          <w:noProof/>
          <w:kern w:val="2"/>
          <w:sz w:val="21"/>
          <w:szCs w:val="22"/>
        </w:rPr>
      </w:pPr>
      <w:hyperlink w:anchor="_Toc499884063" w:history="1">
        <w:r w:rsidRPr="00801AF8">
          <w:rPr>
            <w:rStyle w:val="a4"/>
            <w:rFonts w:ascii="Calibri" w:eastAsia="Calibri" w:hAnsi="Calibri" w:cs="Calibri"/>
            <w:noProof/>
          </w:rPr>
          <w:t>13.10.</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相談対応の手引き用【更新中】</w:t>
        </w:r>
        <w:r w:rsidRPr="00801AF8">
          <w:rPr>
            <w:rStyle w:val="a4"/>
            <w:rFonts w:ascii="Meiryo UI" w:eastAsia="Meiryo UI" w:hAnsi="Meiryo UI" w:cs="Meiryo UI"/>
            <w:noProof/>
          </w:rPr>
          <w:t>――――――</w:t>
        </w:r>
        <w:r>
          <w:rPr>
            <w:noProof/>
            <w:webHidden/>
          </w:rPr>
          <w:tab/>
        </w:r>
        <w:r>
          <w:rPr>
            <w:noProof/>
            <w:webHidden/>
          </w:rPr>
          <w:fldChar w:fldCharType="begin"/>
        </w:r>
        <w:r>
          <w:rPr>
            <w:noProof/>
            <w:webHidden/>
          </w:rPr>
          <w:instrText xml:space="preserve"> PAGEREF _Toc499884063 \h </w:instrText>
        </w:r>
        <w:r>
          <w:rPr>
            <w:noProof/>
            <w:webHidden/>
          </w:rPr>
        </w:r>
        <w:r>
          <w:rPr>
            <w:noProof/>
            <w:webHidden/>
          </w:rPr>
          <w:fldChar w:fldCharType="separate"/>
        </w:r>
        <w:r>
          <w:rPr>
            <w:noProof/>
            <w:webHidden/>
          </w:rPr>
          <w:t>57</w:t>
        </w:r>
        <w:r>
          <w:rPr>
            <w:noProof/>
            <w:webHidden/>
          </w:rPr>
          <w:fldChar w:fldCharType="end"/>
        </w:r>
      </w:hyperlink>
    </w:p>
    <w:p w:rsidR="00E35FBD" w:rsidRDefault="00E35FBD">
      <w:pPr>
        <w:pStyle w:val="30"/>
        <w:tabs>
          <w:tab w:val="left" w:pos="1680"/>
          <w:tab w:val="right" w:leader="dot" w:pos="8630"/>
        </w:tabs>
        <w:rPr>
          <w:rFonts w:asciiTheme="minorHAnsi" w:hAnsiTheme="minorHAnsi" w:cstheme="minorBidi"/>
          <w:noProof/>
          <w:kern w:val="2"/>
          <w:sz w:val="21"/>
          <w:szCs w:val="22"/>
        </w:rPr>
      </w:pPr>
      <w:hyperlink w:anchor="_Toc499884064" w:history="1">
        <w:r w:rsidRPr="00801AF8">
          <w:rPr>
            <w:rStyle w:val="a4"/>
            <w:rFonts w:ascii="Calibri" w:eastAsia="Calibri" w:hAnsi="Calibri" w:cs="Calibri"/>
            <w:noProof/>
          </w:rPr>
          <w:t>13.10.1.</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【更新中】</w:t>
        </w:r>
        <w:r>
          <w:rPr>
            <w:noProof/>
            <w:webHidden/>
          </w:rPr>
          <w:tab/>
        </w:r>
        <w:r>
          <w:rPr>
            <w:noProof/>
            <w:webHidden/>
          </w:rPr>
          <w:fldChar w:fldCharType="begin"/>
        </w:r>
        <w:r>
          <w:rPr>
            <w:noProof/>
            <w:webHidden/>
          </w:rPr>
          <w:instrText xml:space="preserve"> PAGEREF _Toc499884064 \h </w:instrText>
        </w:r>
        <w:r>
          <w:rPr>
            <w:noProof/>
            <w:webHidden/>
          </w:rPr>
        </w:r>
        <w:r>
          <w:rPr>
            <w:noProof/>
            <w:webHidden/>
          </w:rPr>
          <w:fldChar w:fldCharType="separate"/>
        </w:r>
        <w:r>
          <w:rPr>
            <w:noProof/>
            <w:webHidden/>
          </w:rPr>
          <w:t>57</w:t>
        </w:r>
        <w:r>
          <w:rPr>
            <w:noProof/>
            <w:webHidden/>
          </w:rPr>
          <w:fldChar w:fldCharType="end"/>
        </w:r>
      </w:hyperlink>
    </w:p>
    <w:p w:rsidR="00E35FBD" w:rsidRDefault="00E35FBD">
      <w:pPr>
        <w:pStyle w:val="10"/>
        <w:tabs>
          <w:tab w:val="left" w:pos="630"/>
          <w:tab w:val="right" w:leader="dot" w:pos="8630"/>
        </w:tabs>
        <w:rPr>
          <w:rFonts w:asciiTheme="minorHAnsi" w:hAnsiTheme="minorHAnsi" w:cstheme="minorBidi"/>
          <w:noProof/>
          <w:kern w:val="2"/>
          <w:sz w:val="21"/>
          <w:szCs w:val="22"/>
        </w:rPr>
      </w:pPr>
      <w:hyperlink w:anchor="_Toc499884065" w:history="1">
        <w:r w:rsidRPr="00801AF8">
          <w:rPr>
            <w:rStyle w:val="a4"/>
            <w:rFonts w:ascii="Calibri" w:eastAsia="Calibri" w:hAnsi="Calibri" w:cs="Calibri"/>
            <w:noProof/>
          </w:rPr>
          <w:t>14.</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中小企業に特化した情報セキュリティ対策の相談対応</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_Toc499884065 \h </w:instrText>
        </w:r>
        <w:r>
          <w:rPr>
            <w:noProof/>
            <w:webHidden/>
          </w:rPr>
        </w:r>
        <w:r>
          <w:rPr>
            <w:noProof/>
            <w:webHidden/>
          </w:rPr>
          <w:fldChar w:fldCharType="separate"/>
        </w:r>
        <w:r>
          <w:rPr>
            <w:noProof/>
            <w:webHidden/>
          </w:rPr>
          <w:t>57</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066" w:history="1">
        <w:r w:rsidRPr="00801AF8">
          <w:rPr>
            <w:rStyle w:val="a4"/>
            <w:rFonts w:ascii="Calibri" w:eastAsia="Calibri" w:hAnsi="Calibri" w:cs="Calibri"/>
            <w:noProof/>
          </w:rPr>
          <w:t>14.1.</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■対象範囲と役割分担</w:t>
        </w:r>
        <w:r>
          <w:rPr>
            <w:noProof/>
            <w:webHidden/>
          </w:rPr>
          <w:tab/>
        </w:r>
        <w:r>
          <w:rPr>
            <w:noProof/>
            <w:webHidden/>
          </w:rPr>
          <w:fldChar w:fldCharType="begin"/>
        </w:r>
        <w:r>
          <w:rPr>
            <w:noProof/>
            <w:webHidden/>
          </w:rPr>
          <w:instrText xml:space="preserve"> PAGEREF _Toc499884066 \h </w:instrText>
        </w:r>
        <w:r>
          <w:rPr>
            <w:noProof/>
            <w:webHidden/>
          </w:rPr>
        </w:r>
        <w:r>
          <w:rPr>
            <w:noProof/>
            <w:webHidden/>
          </w:rPr>
          <w:fldChar w:fldCharType="separate"/>
        </w:r>
        <w:r>
          <w:rPr>
            <w:noProof/>
            <w:webHidden/>
          </w:rPr>
          <w:t>57</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067" w:history="1">
        <w:r w:rsidRPr="00801AF8">
          <w:rPr>
            <w:rStyle w:val="a4"/>
            <w:rFonts w:ascii="Calibri" w:eastAsia="Calibri" w:hAnsi="Calibri" w:cs="Calibri"/>
            <w:noProof/>
          </w:rPr>
          <w:t>14.2.</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■中小企業の現状</w:t>
        </w:r>
        <w:r>
          <w:rPr>
            <w:noProof/>
            <w:webHidden/>
          </w:rPr>
          <w:tab/>
        </w:r>
        <w:r>
          <w:rPr>
            <w:noProof/>
            <w:webHidden/>
          </w:rPr>
          <w:fldChar w:fldCharType="begin"/>
        </w:r>
        <w:r>
          <w:rPr>
            <w:noProof/>
            <w:webHidden/>
          </w:rPr>
          <w:instrText xml:space="preserve"> PAGEREF _Toc499884067 \h </w:instrText>
        </w:r>
        <w:r>
          <w:rPr>
            <w:noProof/>
            <w:webHidden/>
          </w:rPr>
        </w:r>
        <w:r>
          <w:rPr>
            <w:noProof/>
            <w:webHidden/>
          </w:rPr>
          <w:fldChar w:fldCharType="separate"/>
        </w:r>
        <w:r>
          <w:rPr>
            <w:noProof/>
            <w:webHidden/>
          </w:rPr>
          <w:t>57</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068" w:history="1">
        <w:r w:rsidRPr="00801AF8">
          <w:rPr>
            <w:rStyle w:val="a4"/>
            <w:rFonts w:ascii="Calibri" w:eastAsia="Calibri" w:hAnsi="Calibri" w:cs="Calibri"/>
            <w:noProof/>
          </w:rPr>
          <w:t>14.3.</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■中小企業への支援</w:t>
        </w:r>
        <w:r>
          <w:rPr>
            <w:noProof/>
            <w:webHidden/>
          </w:rPr>
          <w:tab/>
        </w:r>
        <w:r>
          <w:rPr>
            <w:noProof/>
            <w:webHidden/>
          </w:rPr>
          <w:fldChar w:fldCharType="begin"/>
        </w:r>
        <w:r>
          <w:rPr>
            <w:noProof/>
            <w:webHidden/>
          </w:rPr>
          <w:instrText xml:space="preserve"> PAGEREF _Toc499884068 \h </w:instrText>
        </w:r>
        <w:r>
          <w:rPr>
            <w:noProof/>
            <w:webHidden/>
          </w:rPr>
        </w:r>
        <w:r>
          <w:rPr>
            <w:noProof/>
            <w:webHidden/>
          </w:rPr>
          <w:fldChar w:fldCharType="separate"/>
        </w:r>
        <w:r>
          <w:rPr>
            <w:noProof/>
            <w:webHidden/>
          </w:rPr>
          <w:t>57</w:t>
        </w:r>
        <w:r>
          <w:rPr>
            <w:noProof/>
            <w:webHidden/>
          </w:rPr>
          <w:fldChar w:fldCharType="end"/>
        </w:r>
      </w:hyperlink>
    </w:p>
    <w:p w:rsidR="00E35FBD" w:rsidRDefault="00E35FBD">
      <w:pPr>
        <w:pStyle w:val="10"/>
        <w:tabs>
          <w:tab w:val="left" w:pos="630"/>
          <w:tab w:val="right" w:leader="dot" w:pos="8630"/>
        </w:tabs>
        <w:rPr>
          <w:rFonts w:asciiTheme="minorHAnsi" w:hAnsiTheme="minorHAnsi" w:cstheme="minorBidi"/>
          <w:noProof/>
          <w:kern w:val="2"/>
          <w:sz w:val="21"/>
          <w:szCs w:val="22"/>
        </w:rPr>
      </w:pPr>
      <w:hyperlink w:anchor="_Toc499884069" w:history="1">
        <w:r w:rsidRPr="00801AF8">
          <w:rPr>
            <w:rStyle w:val="a4"/>
            <w:rFonts w:ascii="Calibri" w:eastAsia="Calibri" w:hAnsi="Calibri" w:cs="Calibri"/>
            <w:noProof/>
          </w:rPr>
          <w:t>15.</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中小企業のサイバーセキュリティ対策インデックス（経営者・管理者・従業員）</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_Toc499884069 \h </w:instrText>
        </w:r>
        <w:r>
          <w:rPr>
            <w:noProof/>
            <w:webHidden/>
          </w:rPr>
        </w:r>
        <w:r>
          <w:rPr>
            <w:noProof/>
            <w:webHidden/>
          </w:rPr>
          <w:fldChar w:fldCharType="separate"/>
        </w:r>
        <w:r>
          <w:rPr>
            <w:noProof/>
            <w:webHidden/>
          </w:rPr>
          <w:t>57</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070" w:history="1">
        <w:r w:rsidRPr="00801AF8">
          <w:rPr>
            <w:rStyle w:val="a4"/>
            <w:rFonts w:ascii="Calibri" w:eastAsia="Calibri" w:hAnsi="Calibri" w:cs="Calibri"/>
            <w:noProof/>
          </w:rPr>
          <w:t>15.1.</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■サイバーセキュリティ対策の必要性</w:t>
        </w:r>
        <w:r>
          <w:rPr>
            <w:noProof/>
            <w:webHidden/>
          </w:rPr>
          <w:tab/>
        </w:r>
        <w:r>
          <w:rPr>
            <w:noProof/>
            <w:webHidden/>
          </w:rPr>
          <w:fldChar w:fldCharType="begin"/>
        </w:r>
        <w:r>
          <w:rPr>
            <w:noProof/>
            <w:webHidden/>
          </w:rPr>
          <w:instrText xml:space="preserve"> PAGEREF _Toc499884070 \h </w:instrText>
        </w:r>
        <w:r>
          <w:rPr>
            <w:noProof/>
            <w:webHidden/>
          </w:rPr>
        </w:r>
        <w:r>
          <w:rPr>
            <w:noProof/>
            <w:webHidden/>
          </w:rPr>
          <w:fldChar w:fldCharType="separate"/>
        </w:r>
        <w:r>
          <w:rPr>
            <w:noProof/>
            <w:webHidden/>
          </w:rPr>
          <w:t>57</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071" w:history="1">
        <w:r w:rsidRPr="00801AF8">
          <w:rPr>
            <w:rStyle w:val="a4"/>
            <w:rFonts w:ascii="Calibri" w:eastAsia="Calibri" w:hAnsi="Calibri" w:cs="Calibri"/>
            <w:noProof/>
          </w:rPr>
          <w:t>15.1.1.</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情報セキュリティの脅威</w:t>
        </w:r>
        <w:r>
          <w:rPr>
            <w:noProof/>
            <w:webHidden/>
          </w:rPr>
          <w:tab/>
        </w:r>
        <w:r>
          <w:rPr>
            <w:noProof/>
            <w:webHidden/>
          </w:rPr>
          <w:fldChar w:fldCharType="begin"/>
        </w:r>
        <w:r>
          <w:rPr>
            <w:noProof/>
            <w:webHidden/>
          </w:rPr>
          <w:instrText xml:space="preserve"> PAGEREF _Toc499884071 \h </w:instrText>
        </w:r>
        <w:r>
          <w:rPr>
            <w:noProof/>
            <w:webHidden/>
          </w:rPr>
        </w:r>
        <w:r>
          <w:rPr>
            <w:noProof/>
            <w:webHidden/>
          </w:rPr>
          <w:fldChar w:fldCharType="separate"/>
        </w:r>
        <w:r>
          <w:rPr>
            <w:noProof/>
            <w:webHidden/>
          </w:rPr>
          <w:t>57</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072" w:history="1">
        <w:r w:rsidRPr="00801AF8">
          <w:rPr>
            <w:rStyle w:val="a4"/>
            <w:rFonts w:ascii="Calibri" w:eastAsia="Calibri" w:hAnsi="Calibri" w:cs="Calibri"/>
            <w:noProof/>
          </w:rPr>
          <w:t>15.1.2.</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守るべき情報資産の認識</w:t>
        </w:r>
        <w:r>
          <w:rPr>
            <w:noProof/>
            <w:webHidden/>
          </w:rPr>
          <w:tab/>
        </w:r>
        <w:r>
          <w:rPr>
            <w:noProof/>
            <w:webHidden/>
          </w:rPr>
          <w:fldChar w:fldCharType="begin"/>
        </w:r>
        <w:r>
          <w:rPr>
            <w:noProof/>
            <w:webHidden/>
          </w:rPr>
          <w:instrText xml:space="preserve"> PAGEREF _Toc499884072 \h </w:instrText>
        </w:r>
        <w:r>
          <w:rPr>
            <w:noProof/>
            <w:webHidden/>
          </w:rPr>
        </w:r>
        <w:r>
          <w:rPr>
            <w:noProof/>
            <w:webHidden/>
          </w:rPr>
          <w:fldChar w:fldCharType="separate"/>
        </w:r>
        <w:r>
          <w:rPr>
            <w:noProof/>
            <w:webHidden/>
          </w:rPr>
          <w:t>57</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073" w:history="1">
        <w:r w:rsidRPr="00801AF8">
          <w:rPr>
            <w:rStyle w:val="a4"/>
            <w:rFonts w:ascii="Calibri" w:eastAsia="Calibri" w:hAnsi="Calibri" w:cs="Calibri"/>
            <w:noProof/>
          </w:rPr>
          <w:t>15.1.3.</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最低限の対策</w:t>
        </w:r>
        <w:r>
          <w:rPr>
            <w:noProof/>
            <w:webHidden/>
          </w:rPr>
          <w:tab/>
        </w:r>
        <w:r>
          <w:rPr>
            <w:noProof/>
            <w:webHidden/>
          </w:rPr>
          <w:fldChar w:fldCharType="begin"/>
        </w:r>
        <w:r>
          <w:rPr>
            <w:noProof/>
            <w:webHidden/>
          </w:rPr>
          <w:instrText xml:space="preserve"> PAGEREF _Toc499884073 \h </w:instrText>
        </w:r>
        <w:r>
          <w:rPr>
            <w:noProof/>
            <w:webHidden/>
          </w:rPr>
        </w:r>
        <w:r>
          <w:rPr>
            <w:noProof/>
            <w:webHidden/>
          </w:rPr>
          <w:fldChar w:fldCharType="separate"/>
        </w:r>
        <w:r>
          <w:rPr>
            <w:noProof/>
            <w:webHidden/>
          </w:rPr>
          <w:t>57</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074" w:history="1">
        <w:r w:rsidRPr="00801AF8">
          <w:rPr>
            <w:rStyle w:val="a4"/>
            <w:rFonts w:ascii="Calibri" w:eastAsia="Calibri" w:hAnsi="Calibri" w:cs="Calibri"/>
            <w:noProof/>
          </w:rPr>
          <w:t>15.2.</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■理解度確認</w:t>
        </w:r>
        <w:r>
          <w:rPr>
            <w:noProof/>
            <w:webHidden/>
          </w:rPr>
          <w:tab/>
        </w:r>
        <w:r>
          <w:rPr>
            <w:noProof/>
            <w:webHidden/>
          </w:rPr>
          <w:fldChar w:fldCharType="begin"/>
        </w:r>
        <w:r>
          <w:rPr>
            <w:noProof/>
            <w:webHidden/>
          </w:rPr>
          <w:instrText xml:space="preserve"> PAGEREF _Toc499884074 \h </w:instrText>
        </w:r>
        <w:r>
          <w:rPr>
            <w:noProof/>
            <w:webHidden/>
          </w:rPr>
        </w:r>
        <w:r>
          <w:rPr>
            <w:noProof/>
            <w:webHidden/>
          </w:rPr>
          <w:fldChar w:fldCharType="separate"/>
        </w:r>
        <w:r>
          <w:rPr>
            <w:noProof/>
            <w:webHidden/>
          </w:rPr>
          <w:t>57</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075" w:history="1">
        <w:r w:rsidRPr="00801AF8">
          <w:rPr>
            <w:rStyle w:val="a4"/>
            <w:rFonts w:ascii="Calibri" w:eastAsia="Calibri" w:hAnsi="Calibri" w:cs="Calibri"/>
            <w:noProof/>
          </w:rPr>
          <w:t>15.3.</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■対策のしおり</w:t>
        </w:r>
        <w:r>
          <w:rPr>
            <w:noProof/>
            <w:webHidden/>
          </w:rPr>
          <w:tab/>
        </w:r>
        <w:r>
          <w:rPr>
            <w:noProof/>
            <w:webHidden/>
          </w:rPr>
          <w:fldChar w:fldCharType="begin"/>
        </w:r>
        <w:r>
          <w:rPr>
            <w:noProof/>
            <w:webHidden/>
          </w:rPr>
          <w:instrText xml:space="preserve"> PAGEREF _Toc499884075 \h </w:instrText>
        </w:r>
        <w:r>
          <w:rPr>
            <w:noProof/>
            <w:webHidden/>
          </w:rPr>
        </w:r>
        <w:r>
          <w:rPr>
            <w:noProof/>
            <w:webHidden/>
          </w:rPr>
          <w:fldChar w:fldCharType="separate"/>
        </w:r>
        <w:r>
          <w:rPr>
            <w:noProof/>
            <w:webHidden/>
          </w:rPr>
          <w:t>57</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076" w:history="1">
        <w:r w:rsidRPr="00801AF8">
          <w:rPr>
            <w:rStyle w:val="a4"/>
            <w:rFonts w:ascii="Calibri" w:eastAsia="Calibri" w:hAnsi="Calibri" w:cs="Calibri"/>
            <w:noProof/>
          </w:rPr>
          <w:t>15.4.</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■中小企業のサイバーセキュリティ対策にフォーカスした体系的・網羅的な情報</w:t>
        </w:r>
        <w:r>
          <w:rPr>
            <w:noProof/>
            <w:webHidden/>
          </w:rPr>
          <w:tab/>
        </w:r>
        <w:r>
          <w:rPr>
            <w:noProof/>
            <w:webHidden/>
          </w:rPr>
          <w:fldChar w:fldCharType="begin"/>
        </w:r>
        <w:r>
          <w:rPr>
            <w:noProof/>
            <w:webHidden/>
          </w:rPr>
          <w:instrText xml:space="preserve"> PAGEREF _Toc499884076 \h </w:instrText>
        </w:r>
        <w:r>
          <w:rPr>
            <w:noProof/>
            <w:webHidden/>
          </w:rPr>
        </w:r>
        <w:r>
          <w:rPr>
            <w:noProof/>
            <w:webHidden/>
          </w:rPr>
          <w:fldChar w:fldCharType="separate"/>
        </w:r>
        <w:r>
          <w:rPr>
            <w:noProof/>
            <w:webHidden/>
          </w:rPr>
          <w:t>57</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077" w:history="1">
        <w:r w:rsidRPr="00801AF8">
          <w:rPr>
            <w:rStyle w:val="a4"/>
            <w:rFonts w:ascii="Calibri" w:eastAsia="Calibri" w:hAnsi="Calibri" w:cs="Calibri"/>
            <w:noProof/>
          </w:rPr>
          <w:t>15.4.1.</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※主なサイトへのリンク</w:t>
        </w:r>
        <w:r>
          <w:rPr>
            <w:noProof/>
            <w:webHidden/>
          </w:rPr>
          <w:tab/>
        </w:r>
        <w:r>
          <w:rPr>
            <w:noProof/>
            <w:webHidden/>
          </w:rPr>
          <w:fldChar w:fldCharType="begin"/>
        </w:r>
        <w:r>
          <w:rPr>
            <w:noProof/>
            <w:webHidden/>
          </w:rPr>
          <w:instrText xml:space="preserve"> PAGEREF _Toc499884077 \h </w:instrText>
        </w:r>
        <w:r>
          <w:rPr>
            <w:noProof/>
            <w:webHidden/>
          </w:rPr>
        </w:r>
        <w:r>
          <w:rPr>
            <w:noProof/>
            <w:webHidden/>
          </w:rPr>
          <w:fldChar w:fldCharType="separate"/>
        </w:r>
        <w:r>
          <w:rPr>
            <w:noProof/>
            <w:webHidden/>
          </w:rPr>
          <w:t>57</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078" w:history="1">
        <w:r w:rsidRPr="00801AF8">
          <w:rPr>
            <w:rStyle w:val="a4"/>
            <w:rFonts w:ascii="Calibri" w:eastAsia="Calibri" w:hAnsi="Calibri" w:cs="Calibri"/>
            <w:noProof/>
          </w:rPr>
          <w:t>15.5.</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■個人のサイバーセキュリティ対策にフォーカスした体系的・網羅的な情報</w:t>
        </w:r>
        <w:r>
          <w:rPr>
            <w:noProof/>
            <w:webHidden/>
          </w:rPr>
          <w:tab/>
        </w:r>
        <w:r>
          <w:rPr>
            <w:noProof/>
            <w:webHidden/>
          </w:rPr>
          <w:fldChar w:fldCharType="begin"/>
        </w:r>
        <w:r>
          <w:rPr>
            <w:noProof/>
            <w:webHidden/>
          </w:rPr>
          <w:instrText xml:space="preserve"> PAGEREF _Toc499884078 \h </w:instrText>
        </w:r>
        <w:r>
          <w:rPr>
            <w:noProof/>
            <w:webHidden/>
          </w:rPr>
        </w:r>
        <w:r>
          <w:rPr>
            <w:noProof/>
            <w:webHidden/>
          </w:rPr>
          <w:fldChar w:fldCharType="separate"/>
        </w:r>
        <w:r>
          <w:rPr>
            <w:noProof/>
            <w:webHidden/>
          </w:rPr>
          <w:t>57</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079" w:history="1">
        <w:r w:rsidRPr="00801AF8">
          <w:rPr>
            <w:rStyle w:val="a4"/>
            <w:rFonts w:ascii="Calibri" w:eastAsia="Calibri" w:hAnsi="Calibri" w:cs="Calibri"/>
            <w:noProof/>
          </w:rPr>
          <w:t>15.5.1.</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※主なサイトへのリンク</w:t>
        </w:r>
        <w:r>
          <w:rPr>
            <w:noProof/>
            <w:webHidden/>
          </w:rPr>
          <w:tab/>
        </w:r>
        <w:r>
          <w:rPr>
            <w:noProof/>
            <w:webHidden/>
          </w:rPr>
          <w:fldChar w:fldCharType="begin"/>
        </w:r>
        <w:r>
          <w:rPr>
            <w:noProof/>
            <w:webHidden/>
          </w:rPr>
          <w:instrText xml:space="preserve"> PAGEREF _Toc499884079 \h </w:instrText>
        </w:r>
        <w:r>
          <w:rPr>
            <w:noProof/>
            <w:webHidden/>
          </w:rPr>
        </w:r>
        <w:r>
          <w:rPr>
            <w:noProof/>
            <w:webHidden/>
          </w:rPr>
          <w:fldChar w:fldCharType="separate"/>
        </w:r>
        <w:r>
          <w:rPr>
            <w:noProof/>
            <w:webHidden/>
          </w:rPr>
          <w:t>57</w:t>
        </w:r>
        <w:r>
          <w:rPr>
            <w:noProof/>
            <w:webHidden/>
          </w:rPr>
          <w:fldChar w:fldCharType="end"/>
        </w:r>
      </w:hyperlink>
    </w:p>
    <w:p w:rsidR="00E35FBD" w:rsidRDefault="00E35FBD">
      <w:pPr>
        <w:pStyle w:val="10"/>
        <w:tabs>
          <w:tab w:val="left" w:pos="630"/>
          <w:tab w:val="right" w:leader="dot" w:pos="8630"/>
        </w:tabs>
        <w:rPr>
          <w:rFonts w:asciiTheme="minorHAnsi" w:hAnsiTheme="minorHAnsi" w:cstheme="minorBidi"/>
          <w:noProof/>
          <w:kern w:val="2"/>
          <w:sz w:val="21"/>
          <w:szCs w:val="22"/>
        </w:rPr>
      </w:pPr>
      <w:hyperlink w:anchor="_Toc499884080" w:history="1">
        <w:r w:rsidRPr="00801AF8">
          <w:rPr>
            <w:rStyle w:val="a4"/>
            <w:rFonts w:ascii="Calibri" w:eastAsia="Calibri" w:hAnsi="Calibri" w:cs="Calibri"/>
            <w:noProof/>
          </w:rPr>
          <w:t>16.</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家庭個人向け最低限のサイバーセキュリティ対策</w:t>
        </w:r>
        <w:r w:rsidRPr="00801AF8">
          <w:rPr>
            <w:rStyle w:val="a4"/>
            <w:rFonts w:ascii="Meiryo UI" w:eastAsia="Meiryo UI" w:hAnsi="Meiryo UI" w:cs="Meiryo UI"/>
            <w:noProof/>
          </w:rPr>
          <w:t xml:space="preserve"> - CyberSec diary</w:t>
        </w:r>
        <w:r w:rsidRPr="00801AF8">
          <w:rPr>
            <w:rStyle w:val="a4"/>
            <w:rFonts w:ascii="Meiryo UI" w:eastAsia="Meiryo UI" w:hAnsi="Meiryo UI" w:cs="Meiryo UI" w:hint="eastAsia"/>
            <w:noProof/>
          </w:rPr>
          <w:t>【更新中】</w:t>
        </w:r>
        <w:r>
          <w:rPr>
            <w:noProof/>
            <w:webHidden/>
          </w:rPr>
          <w:tab/>
        </w:r>
        <w:r>
          <w:rPr>
            <w:noProof/>
            <w:webHidden/>
          </w:rPr>
          <w:fldChar w:fldCharType="begin"/>
        </w:r>
        <w:r>
          <w:rPr>
            <w:noProof/>
            <w:webHidden/>
          </w:rPr>
          <w:instrText xml:space="preserve"> PAGEREF _Toc499884080 \h </w:instrText>
        </w:r>
        <w:r>
          <w:rPr>
            <w:noProof/>
            <w:webHidden/>
          </w:rPr>
        </w:r>
        <w:r>
          <w:rPr>
            <w:noProof/>
            <w:webHidden/>
          </w:rPr>
          <w:fldChar w:fldCharType="separate"/>
        </w:r>
        <w:r>
          <w:rPr>
            <w:noProof/>
            <w:webHidden/>
          </w:rPr>
          <w:t>58</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081" w:history="1">
        <w:r w:rsidRPr="00801AF8">
          <w:rPr>
            <w:rStyle w:val="a4"/>
            <w:rFonts w:ascii="Calibri" w:eastAsia="Calibri" w:hAnsi="Calibri" w:cs="Calibri"/>
            <w:noProof/>
          </w:rPr>
          <w:t>16.1.</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更新中</w:t>
        </w:r>
        <w:r>
          <w:rPr>
            <w:noProof/>
            <w:webHidden/>
          </w:rPr>
          <w:tab/>
        </w:r>
        <w:r>
          <w:rPr>
            <w:noProof/>
            <w:webHidden/>
          </w:rPr>
          <w:fldChar w:fldCharType="begin"/>
        </w:r>
        <w:r>
          <w:rPr>
            <w:noProof/>
            <w:webHidden/>
          </w:rPr>
          <w:instrText xml:space="preserve"> PAGEREF _Toc499884081 \h </w:instrText>
        </w:r>
        <w:r>
          <w:rPr>
            <w:noProof/>
            <w:webHidden/>
          </w:rPr>
        </w:r>
        <w:r>
          <w:rPr>
            <w:noProof/>
            <w:webHidden/>
          </w:rPr>
          <w:fldChar w:fldCharType="separate"/>
        </w:r>
        <w:r>
          <w:rPr>
            <w:noProof/>
            <w:webHidden/>
          </w:rPr>
          <w:t>58</w:t>
        </w:r>
        <w:r>
          <w:rPr>
            <w:noProof/>
            <w:webHidden/>
          </w:rPr>
          <w:fldChar w:fldCharType="end"/>
        </w:r>
      </w:hyperlink>
    </w:p>
    <w:p w:rsidR="00E35FBD" w:rsidRDefault="00E35FBD">
      <w:pPr>
        <w:pStyle w:val="10"/>
        <w:tabs>
          <w:tab w:val="left" w:pos="630"/>
          <w:tab w:val="right" w:leader="dot" w:pos="8630"/>
        </w:tabs>
        <w:rPr>
          <w:rFonts w:asciiTheme="minorHAnsi" w:hAnsiTheme="minorHAnsi" w:cstheme="minorBidi"/>
          <w:noProof/>
          <w:kern w:val="2"/>
          <w:sz w:val="21"/>
          <w:szCs w:val="22"/>
        </w:rPr>
      </w:pPr>
      <w:hyperlink w:anchor="_Toc499884082" w:history="1">
        <w:r w:rsidRPr="00801AF8">
          <w:rPr>
            <w:rStyle w:val="a4"/>
            <w:rFonts w:ascii="Calibri" w:eastAsia="Calibri" w:hAnsi="Calibri" w:cs="Calibri"/>
            <w:noProof/>
          </w:rPr>
          <w:t>17.</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重要インフラ・大企業向けサイバーセキュリティ対策</w:t>
        </w:r>
        <w:r w:rsidRPr="00801AF8">
          <w:rPr>
            <w:rStyle w:val="a4"/>
            <w:rFonts w:ascii="Meiryo UI" w:eastAsia="Meiryo UI" w:hAnsi="Meiryo UI" w:cs="Meiryo UI"/>
            <w:noProof/>
          </w:rPr>
          <w:t xml:space="preserve"> - CyberSec diary</w:t>
        </w:r>
        <w:r w:rsidRPr="00801AF8">
          <w:rPr>
            <w:rStyle w:val="a4"/>
            <w:rFonts w:ascii="Meiryo UI" w:eastAsia="Meiryo UI" w:hAnsi="Meiryo UI" w:cs="Meiryo UI" w:hint="eastAsia"/>
            <w:noProof/>
          </w:rPr>
          <w:t>【更新中】</w:t>
        </w:r>
        <w:r>
          <w:rPr>
            <w:noProof/>
            <w:webHidden/>
          </w:rPr>
          <w:tab/>
        </w:r>
        <w:r>
          <w:rPr>
            <w:noProof/>
            <w:webHidden/>
          </w:rPr>
          <w:fldChar w:fldCharType="begin"/>
        </w:r>
        <w:r>
          <w:rPr>
            <w:noProof/>
            <w:webHidden/>
          </w:rPr>
          <w:instrText xml:space="preserve"> PAGEREF _Toc499884082 \h </w:instrText>
        </w:r>
        <w:r>
          <w:rPr>
            <w:noProof/>
            <w:webHidden/>
          </w:rPr>
        </w:r>
        <w:r>
          <w:rPr>
            <w:noProof/>
            <w:webHidden/>
          </w:rPr>
          <w:fldChar w:fldCharType="separate"/>
        </w:r>
        <w:r>
          <w:rPr>
            <w:noProof/>
            <w:webHidden/>
          </w:rPr>
          <w:t>58</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083" w:history="1">
        <w:r w:rsidRPr="00801AF8">
          <w:rPr>
            <w:rStyle w:val="a4"/>
            <w:rFonts w:ascii="Calibri" w:eastAsia="Calibri" w:hAnsi="Calibri" w:cs="Calibri"/>
            <w:noProof/>
          </w:rPr>
          <w:t>17.1.</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重要インフラの情報セキュリティ対策に係る第３次行動計画の見直しに向けたロードマップ（案）【</w:t>
        </w:r>
        <w:r w:rsidRPr="00801AF8">
          <w:rPr>
            <w:rStyle w:val="a4"/>
            <w:rFonts w:ascii="Meiryo UI" w:eastAsia="Meiryo UI" w:hAnsi="Meiryo UI" w:cs="Meiryo UI"/>
            <w:noProof/>
          </w:rPr>
          <w:t>NISC</w:t>
        </w:r>
        <w:r w:rsidRPr="00801AF8">
          <w:rPr>
            <w:rStyle w:val="a4"/>
            <w:rFonts w:ascii="Meiryo UI" w:eastAsia="Meiryo UI" w:hAnsi="Meiryo UI" w:cs="Meiryo UI" w:hint="eastAsia"/>
            <w:noProof/>
          </w:rPr>
          <w:t>】</w:t>
        </w:r>
        <w:r>
          <w:rPr>
            <w:noProof/>
            <w:webHidden/>
          </w:rPr>
          <w:tab/>
        </w:r>
        <w:r>
          <w:rPr>
            <w:noProof/>
            <w:webHidden/>
          </w:rPr>
          <w:fldChar w:fldCharType="begin"/>
        </w:r>
        <w:r>
          <w:rPr>
            <w:noProof/>
            <w:webHidden/>
          </w:rPr>
          <w:instrText xml:space="preserve"> PAGEREF _Toc499884083 \h </w:instrText>
        </w:r>
        <w:r>
          <w:rPr>
            <w:noProof/>
            <w:webHidden/>
          </w:rPr>
        </w:r>
        <w:r>
          <w:rPr>
            <w:noProof/>
            <w:webHidden/>
          </w:rPr>
          <w:fldChar w:fldCharType="separate"/>
        </w:r>
        <w:r>
          <w:rPr>
            <w:noProof/>
            <w:webHidden/>
          </w:rPr>
          <w:t>58</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084" w:history="1">
        <w:r w:rsidRPr="00801AF8">
          <w:rPr>
            <w:rStyle w:val="a4"/>
            <w:rFonts w:ascii="Calibri" w:eastAsia="Calibri" w:hAnsi="Calibri" w:cs="Calibri"/>
            <w:noProof/>
          </w:rPr>
          <w:t>17.1.1.</w:t>
        </w:r>
        <w:r>
          <w:rPr>
            <w:rFonts w:asciiTheme="minorHAnsi" w:hAnsiTheme="minorHAnsi" w:cstheme="minorBidi"/>
            <w:noProof/>
            <w:kern w:val="2"/>
            <w:sz w:val="21"/>
            <w:szCs w:val="22"/>
          </w:rPr>
          <w:tab/>
        </w:r>
        <w:r w:rsidRPr="00801AF8">
          <w:rPr>
            <w:rStyle w:val="a4"/>
            <w:rFonts w:ascii="Meiryo UI" w:eastAsia="Meiryo UI" w:hAnsi="Meiryo UI" w:cs="Meiryo UI"/>
            <w:noProof/>
          </w:rPr>
          <w:t>http://www.nisc.go.jp/conference/cs/dai07/pdf/07shiryou02.pdf</w:t>
        </w:r>
        <w:r>
          <w:rPr>
            <w:noProof/>
            <w:webHidden/>
          </w:rPr>
          <w:tab/>
        </w:r>
        <w:r>
          <w:rPr>
            <w:noProof/>
            <w:webHidden/>
          </w:rPr>
          <w:fldChar w:fldCharType="begin"/>
        </w:r>
        <w:r>
          <w:rPr>
            <w:noProof/>
            <w:webHidden/>
          </w:rPr>
          <w:instrText xml:space="preserve"> PAGEREF _Toc499884084 \h </w:instrText>
        </w:r>
        <w:r>
          <w:rPr>
            <w:noProof/>
            <w:webHidden/>
          </w:rPr>
        </w:r>
        <w:r>
          <w:rPr>
            <w:noProof/>
            <w:webHidden/>
          </w:rPr>
          <w:fldChar w:fldCharType="separate"/>
        </w:r>
        <w:r>
          <w:rPr>
            <w:noProof/>
            <w:webHidden/>
          </w:rPr>
          <w:t>58</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085" w:history="1">
        <w:r w:rsidRPr="00801AF8">
          <w:rPr>
            <w:rStyle w:val="a4"/>
            <w:rFonts w:ascii="Calibri" w:eastAsia="Calibri" w:hAnsi="Calibri" w:cs="Calibri"/>
            <w:noProof/>
          </w:rPr>
          <w:t>17.2.</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サイバーセキュリティ経営ガイドライン【</w:t>
        </w:r>
        <w:r w:rsidRPr="00801AF8">
          <w:rPr>
            <w:rStyle w:val="a4"/>
            <w:rFonts w:ascii="Meiryo UI" w:eastAsia="Meiryo UI" w:hAnsi="Meiryo UI" w:cs="Meiryo UI"/>
            <w:noProof/>
          </w:rPr>
          <w:t>2016</w:t>
        </w:r>
        <w:r w:rsidRPr="00801AF8">
          <w:rPr>
            <w:rStyle w:val="a4"/>
            <w:rFonts w:ascii="Meiryo UI" w:eastAsia="Meiryo UI" w:hAnsi="Meiryo UI" w:cs="Meiryo UI" w:hint="eastAsia"/>
            <w:noProof/>
          </w:rPr>
          <w:t>年</w:t>
        </w:r>
        <w:r w:rsidRPr="00801AF8">
          <w:rPr>
            <w:rStyle w:val="a4"/>
            <w:rFonts w:ascii="Meiryo UI" w:eastAsia="Meiryo UI" w:hAnsi="Meiryo UI" w:cs="Meiryo UI"/>
            <w:noProof/>
          </w:rPr>
          <w:t>12</w:t>
        </w:r>
        <w:r w:rsidRPr="00801AF8">
          <w:rPr>
            <w:rStyle w:val="a4"/>
            <w:rFonts w:ascii="Meiryo UI" w:eastAsia="Meiryo UI" w:hAnsi="Meiryo UI" w:cs="Meiryo UI" w:hint="eastAsia"/>
            <w:noProof/>
          </w:rPr>
          <w:t>月</w:t>
        </w:r>
        <w:r w:rsidRPr="00801AF8">
          <w:rPr>
            <w:rStyle w:val="a4"/>
            <w:rFonts w:ascii="Meiryo UI" w:eastAsia="Meiryo UI" w:hAnsi="Meiryo UI" w:cs="Meiryo UI"/>
            <w:noProof/>
          </w:rPr>
          <w:t>METI</w:t>
        </w:r>
        <w:r w:rsidRPr="00801AF8">
          <w:rPr>
            <w:rStyle w:val="a4"/>
            <w:rFonts w:ascii="Meiryo UI" w:eastAsia="Meiryo UI" w:hAnsi="Meiryo UI" w:cs="Meiryo UI" w:hint="eastAsia"/>
            <w:noProof/>
          </w:rPr>
          <w:t>】</w:t>
        </w:r>
        <w:r>
          <w:rPr>
            <w:noProof/>
            <w:webHidden/>
          </w:rPr>
          <w:tab/>
        </w:r>
        <w:r>
          <w:rPr>
            <w:noProof/>
            <w:webHidden/>
          </w:rPr>
          <w:fldChar w:fldCharType="begin"/>
        </w:r>
        <w:r>
          <w:rPr>
            <w:noProof/>
            <w:webHidden/>
          </w:rPr>
          <w:instrText xml:space="preserve"> PAGEREF _Toc499884085 \h </w:instrText>
        </w:r>
        <w:r>
          <w:rPr>
            <w:noProof/>
            <w:webHidden/>
          </w:rPr>
        </w:r>
        <w:r>
          <w:rPr>
            <w:noProof/>
            <w:webHidden/>
          </w:rPr>
          <w:fldChar w:fldCharType="separate"/>
        </w:r>
        <w:r>
          <w:rPr>
            <w:noProof/>
            <w:webHidden/>
          </w:rPr>
          <w:t>58</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086" w:history="1">
        <w:r w:rsidRPr="00801AF8">
          <w:rPr>
            <w:rStyle w:val="a4"/>
            <w:rFonts w:ascii="Calibri" w:eastAsia="Calibri" w:hAnsi="Calibri" w:cs="Calibri"/>
            <w:noProof/>
          </w:rPr>
          <w:t>17.2.1.</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サイバーセキュリティ経営ガイドライン</w:t>
        </w:r>
        <w:r w:rsidRPr="00801AF8">
          <w:rPr>
            <w:rStyle w:val="a4"/>
            <w:rFonts w:ascii="Meiryo UI" w:eastAsia="Meiryo UI" w:hAnsi="Meiryo UI" w:cs="Meiryo UI"/>
            <w:noProof/>
          </w:rPr>
          <w:t>Ver 1.1</w:t>
        </w:r>
        <w:r w:rsidRPr="00801AF8">
          <w:rPr>
            <w:rStyle w:val="a4"/>
            <w:rFonts w:ascii="Meiryo UI" w:eastAsia="Meiryo UI" w:hAnsi="Meiryo UI" w:cs="Meiryo UI" w:hint="eastAsia"/>
            <w:noProof/>
          </w:rPr>
          <w:t>【</w:t>
        </w:r>
        <w:r w:rsidRPr="00801AF8">
          <w:rPr>
            <w:rStyle w:val="a4"/>
            <w:rFonts w:ascii="Meiryo UI" w:eastAsia="Meiryo UI" w:hAnsi="Meiryo UI" w:cs="Meiryo UI"/>
            <w:noProof/>
          </w:rPr>
          <w:t>2016</w:t>
        </w:r>
        <w:r w:rsidRPr="00801AF8">
          <w:rPr>
            <w:rStyle w:val="a4"/>
            <w:rFonts w:ascii="Meiryo UI" w:eastAsia="Meiryo UI" w:hAnsi="Meiryo UI" w:cs="Meiryo UI" w:hint="eastAsia"/>
            <w:noProof/>
          </w:rPr>
          <w:t>年</w:t>
        </w:r>
        <w:r w:rsidRPr="00801AF8">
          <w:rPr>
            <w:rStyle w:val="a4"/>
            <w:rFonts w:ascii="Meiryo UI" w:eastAsia="Meiryo UI" w:hAnsi="Meiryo UI" w:cs="Meiryo UI"/>
            <w:noProof/>
          </w:rPr>
          <w:t>12</w:t>
        </w:r>
        <w:r w:rsidRPr="00801AF8">
          <w:rPr>
            <w:rStyle w:val="a4"/>
            <w:rFonts w:ascii="Meiryo UI" w:eastAsia="Meiryo UI" w:hAnsi="Meiryo UI" w:cs="Meiryo UI" w:hint="eastAsia"/>
            <w:noProof/>
          </w:rPr>
          <w:t>月</w:t>
        </w:r>
        <w:r w:rsidRPr="00801AF8">
          <w:rPr>
            <w:rStyle w:val="a4"/>
            <w:rFonts w:ascii="Meiryo UI" w:eastAsia="Meiryo UI" w:hAnsi="Meiryo UI" w:cs="Meiryo UI"/>
            <w:noProof/>
          </w:rPr>
          <w:t>METI</w:t>
        </w:r>
        <w:r w:rsidRPr="00801AF8">
          <w:rPr>
            <w:rStyle w:val="a4"/>
            <w:rFonts w:ascii="Meiryo UI" w:eastAsia="Meiryo UI" w:hAnsi="Meiryo UI" w:cs="Meiryo UI" w:hint="eastAsia"/>
            <w:noProof/>
          </w:rPr>
          <w:t>】</w:t>
        </w:r>
        <w:r>
          <w:rPr>
            <w:noProof/>
            <w:webHidden/>
          </w:rPr>
          <w:tab/>
        </w:r>
        <w:r>
          <w:rPr>
            <w:noProof/>
            <w:webHidden/>
          </w:rPr>
          <w:fldChar w:fldCharType="begin"/>
        </w:r>
        <w:r>
          <w:rPr>
            <w:noProof/>
            <w:webHidden/>
          </w:rPr>
          <w:instrText xml:space="preserve"> PAGEREF _Toc499884086 \h </w:instrText>
        </w:r>
        <w:r>
          <w:rPr>
            <w:noProof/>
            <w:webHidden/>
          </w:rPr>
        </w:r>
        <w:r>
          <w:rPr>
            <w:noProof/>
            <w:webHidden/>
          </w:rPr>
          <w:fldChar w:fldCharType="separate"/>
        </w:r>
        <w:r>
          <w:rPr>
            <w:noProof/>
            <w:webHidden/>
          </w:rPr>
          <w:t>58</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087" w:history="1">
        <w:r w:rsidRPr="00801AF8">
          <w:rPr>
            <w:rStyle w:val="a4"/>
            <w:rFonts w:ascii="Calibri" w:eastAsia="Calibri" w:hAnsi="Calibri" w:cs="Calibri"/>
            <w:noProof/>
          </w:rPr>
          <w:t>17.2.2.</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サイバーセキュリティ経営ガイドライン</w:t>
        </w:r>
        <w:r w:rsidRPr="00801AF8">
          <w:rPr>
            <w:rStyle w:val="a4"/>
            <w:rFonts w:ascii="Meiryo UI" w:eastAsia="Meiryo UI" w:hAnsi="Meiryo UI" w:cs="Meiryo UI"/>
            <w:noProof/>
          </w:rPr>
          <w:t xml:space="preserve"> Ver1.1</w:t>
        </w:r>
        <w:r w:rsidRPr="00801AF8">
          <w:rPr>
            <w:rStyle w:val="a4"/>
            <w:rFonts w:ascii="Meiryo UI" w:eastAsia="Meiryo UI" w:hAnsi="Meiryo UI" w:cs="Meiryo UI" w:hint="eastAsia"/>
            <w:noProof/>
          </w:rPr>
          <w:t>（</w:t>
        </w:r>
        <w:r w:rsidRPr="00801AF8">
          <w:rPr>
            <w:rStyle w:val="a4"/>
            <w:rFonts w:ascii="Meiryo UI" w:eastAsia="Meiryo UI" w:hAnsi="Meiryo UI" w:cs="Meiryo UI"/>
            <w:noProof/>
          </w:rPr>
          <w:t>Ver1.0</w:t>
        </w:r>
        <w:r w:rsidRPr="00801AF8">
          <w:rPr>
            <w:rStyle w:val="a4"/>
            <w:rFonts w:ascii="Meiryo UI" w:eastAsia="Meiryo UI" w:hAnsi="Meiryo UI" w:cs="Meiryo UI" w:hint="eastAsia"/>
            <w:noProof/>
          </w:rPr>
          <w:t>との差分）【</w:t>
        </w:r>
        <w:r w:rsidRPr="00801AF8">
          <w:rPr>
            <w:rStyle w:val="a4"/>
            <w:rFonts w:ascii="Meiryo UI" w:eastAsia="Meiryo UI" w:hAnsi="Meiryo UI" w:cs="Meiryo UI"/>
            <w:noProof/>
          </w:rPr>
          <w:t>2016</w:t>
        </w:r>
        <w:r w:rsidRPr="00801AF8">
          <w:rPr>
            <w:rStyle w:val="a4"/>
            <w:rFonts w:ascii="Meiryo UI" w:eastAsia="Meiryo UI" w:hAnsi="Meiryo UI" w:cs="Meiryo UI" w:hint="eastAsia"/>
            <w:noProof/>
          </w:rPr>
          <w:t>年</w:t>
        </w:r>
        <w:r w:rsidRPr="00801AF8">
          <w:rPr>
            <w:rStyle w:val="a4"/>
            <w:rFonts w:ascii="Meiryo UI" w:eastAsia="Meiryo UI" w:hAnsi="Meiryo UI" w:cs="Meiryo UI"/>
            <w:noProof/>
          </w:rPr>
          <w:t>12</w:t>
        </w:r>
        <w:r w:rsidRPr="00801AF8">
          <w:rPr>
            <w:rStyle w:val="a4"/>
            <w:rFonts w:ascii="Meiryo UI" w:eastAsia="Meiryo UI" w:hAnsi="Meiryo UI" w:cs="Meiryo UI" w:hint="eastAsia"/>
            <w:noProof/>
          </w:rPr>
          <w:t>月</w:t>
        </w:r>
        <w:r w:rsidRPr="00801AF8">
          <w:rPr>
            <w:rStyle w:val="a4"/>
            <w:rFonts w:ascii="Meiryo UI" w:eastAsia="Meiryo UI" w:hAnsi="Meiryo UI" w:cs="Meiryo UI"/>
            <w:noProof/>
          </w:rPr>
          <w:t>METI</w:t>
        </w:r>
        <w:r w:rsidRPr="00801AF8">
          <w:rPr>
            <w:rStyle w:val="a4"/>
            <w:rFonts w:ascii="Meiryo UI" w:eastAsia="Meiryo UI" w:hAnsi="Meiryo UI" w:cs="Meiryo UI" w:hint="eastAsia"/>
            <w:noProof/>
          </w:rPr>
          <w:t>】（</w:t>
        </w:r>
        <w:r w:rsidRPr="00801AF8">
          <w:rPr>
            <w:rStyle w:val="a4"/>
            <w:rFonts w:ascii="Meiryo UI" w:eastAsia="Meiryo UI" w:hAnsi="Meiryo UI" w:cs="Meiryo UI"/>
            <w:noProof/>
          </w:rPr>
          <w:t>PDF</w:t>
        </w:r>
        <w:r w:rsidRPr="00801AF8">
          <w:rPr>
            <w:rStyle w:val="a4"/>
            <w:rFonts w:ascii="Meiryo UI" w:eastAsia="Meiryo UI" w:hAnsi="Meiryo UI" w:cs="Meiryo UI" w:hint="eastAsia"/>
            <w:noProof/>
          </w:rPr>
          <w:t>形式）</w:t>
        </w:r>
        <w:r>
          <w:rPr>
            <w:noProof/>
            <w:webHidden/>
          </w:rPr>
          <w:tab/>
        </w:r>
        <w:r>
          <w:rPr>
            <w:noProof/>
            <w:webHidden/>
          </w:rPr>
          <w:fldChar w:fldCharType="begin"/>
        </w:r>
        <w:r>
          <w:rPr>
            <w:noProof/>
            <w:webHidden/>
          </w:rPr>
          <w:instrText xml:space="preserve"> PAGEREF _Toc499884087 \h </w:instrText>
        </w:r>
        <w:r>
          <w:rPr>
            <w:noProof/>
            <w:webHidden/>
          </w:rPr>
        </w:r>
        <w:r>
          <w:rPr>
            <w:noProof/>
            <w:webHidden/>
          </w:rPr>
          <w:fldChar w:fldCharType="separate"/>
        </w:r>
        <w:r>
          <w:rPr>
            <w:noProof/>
            <w:webHidden/>
          </w:rPr>
          <w:t>58</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088" w:history="1">
        <w:r w:rsidRPr="00801AF8">
          <w:rPr>
            <w:rStyle w:val="a4"/>
            <w:rFonts w:ascii="Calibri" w:eastAsia="Calibri" w:hAnsi="Calibri" w:cs="Calibri"/>
            <w:noProof/>
          </w:rPr>
          <w:t>17.2.3.</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サイバーセキュリティ経営ガイドライン</w:t>
        </w:r>
        <w:r w:rsidRPr="00801AF8">
          <w:rPr>
            <w:rStyle w:val="a4"/>
            <w:rFonts w:ascii="Meiryo UI" w:eastAsia="Meiryo UI" w:hAnsi="Meiryo UI" w:cs="Meiryo UI"/>
            <w:noProof/>
          </w:rPr>
          <w:t>Ver 1.1</w:t>
        </w:r>
        <w:r w:rsidRPr="00801AF8">
          <w:rPr>
            <w:rStyle w:val="a4"/>
            <w:rFonts w:ascii="Meiryo UI" w:eastAsia="Meiryo UI" w:hAnsi="Meiryo UI" w:cs="Meiryo UI" w:hint="eastAsia"/>
            <w:noProof/>
          </w:rPr>
          <w:t>付録Ｂ－２</w:t>
        </w:r>
        <w:r w:rsidRPr="00801AF8">
          <w:rPr>
            <w:rStyle w:val="a4"/>
            <w:rFonts w:ascii="Meiryo UI" w:eastAsia="Meiryo UI" w:hAnsi="Meiryo UI" w:cs="Meiryo UI"/>
            <w:noProof/>
          </w:rPr>
          <w:t xml:space="preserve"> </w:t>
        </w:r>
        <w:r w:rsidRPr="00801AF8">
          <w:rPr>
            <w:rStyle w:val="a4"/>
            <w:rFonts w:ascii="Meiryo UI" w:eastAsia="Meiryo UI" w:hAnsi="Meiryo UI" w:cs="Meiryo UI" w:hint="eastAsia"/>
            <w:noProof/>
          </w:rPr>
          <w:t>技術対策の例【</w:t>
        </w:r>
        <w:r w:rsidRPr="00801AF8">
          <w:rPr>
            <w:rStyle w:val="a4"/>
            <w:rFonts w:ascii="Meiryo UI" w:eastAsia="Meiryo UI" w:hAnsi="Meiryo UI" w:cs="Meiryo UI"/>
            <w:noProof/>
          </w:rPr>
          <w:t>2016</w:t>
        </w:r>
        <w:r w:rsidRPr="00801AF8">
          <w:rPr>
            <w:rStyle w:val="a4"/>
            <w:rFonts w:ascii="Meiryo UI" w:eastAsia="Meiryo UI" w:hAnsi="Meiryo UI" w:cs="Meiryo UI" w:hint="eastAsia"/>
            <w:noProof/>
          </w:rPr>
          <w:t>年</w:t>
        </w:r>
        <w:r w:rsidRPr="00801AF8">
          <w:rPr>
            <w:rStyle w:val="a4"/>
            <w:rFonts w:ascii="Meiryo UI" w:eastAsia="Meiryo UI" w:hAnsi="Meiryo UI" w:cs="Meiryo UI"/>
            <w:noProof/>
          </w:rPr>
          <w:t>12</w:t>
        </w:r>
        <w:r w:rsidRPr="00801AF8">
          <w:rPr>
            <w:rStyle w:val="a4"/>
            <w:rFonts w:ascii="Meiryo UI" w:eastAsia="Meiryo UI" w:hAnsi="Meiryo UI" w:cs="Meiryo UI" w:hint="eastAsia"/>
            <w:noProof/>
          </w:rPr>
          <w:t>月</w:t>
        </w:r>
        <w:r w:rsidRPr="00801AF8">
          <w:rPr>
            <w:rStyle w:val="a4"/>
            <w:rFonts w:ascii="Meiryo UI" w:eastAsia="Meiryo UI" w:hAnsi="Meiryo UI" w:cs="Meiryo UI"/>
            <w:noProof/>
          </w:rPr>
          <w:t>METI</w:t>
        </w:r>
        <w:r w:rsidRPr="00801AF8">
          <w:rPr>
            <w:rStyle w:val="a4"/>
            <w:rFonts w:ascii="Meiryo UI" w:eastAsia="Meiryo UI" w:hAnsi="Meiryo UI" w:cs="Meiryo UI" w:hint="eastAsia"/>
            <w:noProof/>
          </w:rPr>
          <w:t>】</w:t>
        </w:r>
        <w:r>
          <w:rPr>
            <w:noProof/>
            <w:webHidden/>
          </w:rPr>
          <w:tab/>
        </w:r>
        <w:r>
          <w:rPr>
            <w:noProof/>
            <w:webHidden/>
          </w:rPr>
          <w:fldChar w:fldCharType="begin"/>
        </w:r>
        <w:r>
          <w:rPr>
            <w:noProof/>
            <w:webHidden/>
          </w:rPr>
          <w:instrText xml:space="preserve"> PAGEREF _Toc499884088 \h </w:instrText>
        </w:r>
        <w:r>
          <w:rPr>
            <w:noProof/>
            <w:webHidden/>
          </w:rPr>
        </w:r>
        <w:r>
          <w:rPr>
            <w:noProof/>
            <w:webHidden/>
          </w:rPr>
          <w:fldChar w:fldCharType="separate"/>
        </w:r>
        <w:r>
          <w:rPr>
            <w:noProof/>
            <w:webHidden/>
          </w:rPr>
          <w:t>58</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089" w:history="1">
        <w:r w:rsidRPr="00801AF8">
          <w:rPr>
            <w:rStyle w:val="a4"/>
            <w:rFonts w:ascii="Calibri" w:eastAsia="Calibri" w:hAnsi="Calibri" w:cs="Calibri"/>
            <w:noProof/>
          </w:rPr>
          <w:t>17.3.</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サイバーセキュリティ経営ガイドライン解説書【</w:t>
        </w:r>
        <w:r w:rsidRPr="00801AF8">
          <w:rPr>
            <w:rStyle w:val="a4"/>
            <w:rFonts w:ascii="Meiryo UI" w:eastAsia="Meiryo UI" w:hAnsi="Meiryo UI" w:cs="Meiryo UI"/>
            <w:noProof/>
          </w:rPr>
          <w:t>2016</w:t>
        </w:r>
        <w:r w:rsidRPr="00801AF8">
          <w:rPr>
            <w:rStyle w:val="a4"/>
            <w:rFonts w:ascii="Meiryo UI" w:eastAsia="Meiryo UI" w:hAnsi="Meiryo UI" w:cs="Meiryo UI" w:hint="eastAsia"/>
            <w:noProof/>
          </w:rPr>
          <w:t>年</w:t>
        </w:r>
        <w:r w:rsidRPr="00801AF8">
          <w:rPr>
            <w:rStyle w:val="a4"/>
            <w:rFonts w:ascii="Meiryo UI" w:eastAsia="Meiryo UI" w:hAnsi="Meiryo UI" w:cs="Meiryo UI"/>
            <w:noProof/>
          </w:rPr>
          <w:t>12</w:t>
        </w:r>
        <w:r w:rsidRPr="00801AF8">
          <w:rPr>
            <w:rStyle w:val="a4"/>
            <w:rFonts w:ascii="Meiryo UI" w:eastAsia="Meiryo UI" w:hAnsi="Meiryo UI" w:cs="Meiryo UI" w:hint="eastAsia"/>
            <w:noProof/>
          </w:rPr>
          <w:t>月</w:t>
        </w:r>
        <w:r w:rsidRPr="00801AF8">
          <w:rPr>
            <w:rStyle w:val="a4"/>
            <w:rFonts w:ascii="Meiryo UI" w:eastAsia="Meiryo UI" w:hAnsi="Meiryo UI" w:cs="Meiryo UI"/>
            <w:noProof/>
          </w:rPr>
          <w:t>IPA</w:t>
        </w:r>
        <w:r w:rsidRPr="00801AF8">
          <w:rPr>
            <w:rStyle w:val="a4"/>
            <w:rFonts w:ascii="Meiryo UI" w:eastAsia="Meiryo UI" w:hAnsi="Meiryo UI" w:cs="Meiryo UI" w:hint="eastAsia"/>
            <w:noProof/>
          </w:rPr>
          <w:t>】</w:t>
        </w:r>
        <w:r>
          <w:rPr>
            <w:noProof/>
            <w:webHidden/>
          </w:rPr>
          <w:tab/>
        </w:r>
        <w:r>
          <w:rPr>
            <w:noProof/>
            <w:webHidden/>
          </w:rPr>
          <w:fldChar w:fldCharType="begin"/>
        </w:r>
        <w:r>
          <w:rPr>
            <w:noProof/>
            <w:webHidden/>
          </w:rPr>
          <w:instrText xml:space="preserve"> PAGEREF _Toc499884089 \h </w:instrText>
        </w:r>
        <w:r>
          <w:rPr>
            <w:noProof/>
            <w:webHidden/>
          </w:rPr>
        </w:r>
        <w:r>
          <w:rPr>
            <w:noProof/>
            <w:webHidden/>
          </w:rPr>
          <w:fldChar w:fldCharType="separate"/>
        </w:r>
        <w:r>
          <w:rPr>
            <w:noProof/>
            <w:webHidden/>
          </w:rPr>
          <w:t>58</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090" w:history="1">
        <w:r w:rsidRPr="00801AF8">
          <w:rPr>
            <w:rStyle w:val="a4"/>
            <w:rFonts w:ascii="Calibri" w:eastAsia="Calibri" w:hAnsi="Calibri" w:cs="Calibri"/>
            <w:noProof/>
          </w:rPr>
          <w:t>17.3.1.</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解説書：サイバーセキュリティ経営ガイドライン解説書（</w:t>
        </w:r>
        <w:r w:rsidRPr="00801AF8">
          <w:rPr>
            <w:rStyle w:val="a4"/>
            <w:rFonts w:ascii="Meiryo UI" w:eastAsia="Meiryo UI" w:hAnsi="Meiryo UI" w:cs="Meiryo UI"/>
            <w:noProof/>
          </w:rPr>
          <w:t>PDF</w:t>
        </w:r>
        <w:r w:rsidRPr="00801AF8">
          <w:rPr>
            <w:rStyle w:val="a4"/>
            <w:rFonts w:ascii="Meiryo UI" w:eastAsia="Meiryo UI" w:hAnsi="Meiryo UI" w:cs="Meiryo UI" w:hint="eastAsia"/>
            <w:noProof/>
          </w:rPr>
          <w:t>：</w:t>
        </w:r>
        <w:r w:rsidRPr="00801AF8">
          <w:rPr>
            <w:rStyle w:val="a4"/>
            <w:rFonts w:ascii="Meiryo UI" w:eastAsia="Meiryo UI" w:hAnsi="Meiryo UI" w:cs="Meiryo UI"/>
            <w:noProof/>
          </w:rPr>
          <w:t>3.7MB</w:t>
        </w:r>
        <w:r w:rsidRPr="00801AF8">
          <w:rPr>
            <w:rStyle w:val="a4"/>
            <w:rFonts w:ascii="Meiryo UI" w:eastAsia="Meiryo UI" w:hAnsi="Meiryo UI" w:cs="Meiryo UI" w:hint="eastAsia"/>
            <w:noProof/>
          </w:rPr>
          <w:t>）</w:t>
        </w:r>
        <w:r>
          <w:rPr>
            <w:noProof/>
            <w:webHidden/>
          </w:rPr>
          <w:tab/>
        </w:r>
        <w:r>
          <w:rPr>
            <w:noProof/>
            <w:webHidden/>
          </w:rPr>
          <w:fldChar w:fldCharType="begin"/>
        </w:r>
        <w:r>
          <w:rPr>
            <w:noProof/>
            <w:webHidden/>
          </w:rPr>
          <w:instrText xml:space="preserve"> PAGEREF _Toc499884090 \h </w:instrText>
        </w:r>
        <w:r>
          <w:rPr>
            <w:noProof/>
            <w:webHidden/>
          </w:rPr>
        </w:r>
        <w:r>
          <w:rPr>
            <w:noProof/>
            <w:webHidden/>
          </w:rPr>
          <w:fldChar w:fldCharType="separate"/>
        </w:r>
        <w:r>
          <w:rPr>
            <w:noProof/>
            <w:webHidden/>
          </w:rPr>
          <w:t>58</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091" w:history="1">
        <w:r w:rsidRPr="00801AF8">
          <w:rPr>
            <w:rStyle w:val="a4"/>
            <w:rFonts w:ascii="Calibri" w:eastAsia="Calibri" w:hAnsi="Calibri" w:cs="Calibri"/>
            <w:noProof/>
          </w:rPr>
          <w:t>17.3.2.</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別添　：被害事例集（</w:t>
        </w:r>
        <w:r w:rsidRPr="00801AF8">
          <w:rPr>
            <w:rStyle w:val="a4"/>
            <w:rFonts w:ascii="Meiryo UI" w:eastAsia="Meiryo UI" w:hAnsi="Meiryo UI" w:cs="Meiryo UI"/>
            <w:noProof/>
          </w:rPr>
          <w:t>Excel</w:t>
        </w:r>
        <w:r w:rsidRPr="00801AF8">
          <w:rPr>
            <w:rStyle w:val="a4"/>
            <w:rFonts w:ascii="Meiryo UI" w:eastAsia="Meiryo UI" w:hAnsi="Meiryo UI" w:cs="Meiryo UI" w:hint="eastAsia"/>
            <w:noProof/>
          </w:rPr>
          <w:t>：</w:t>
        </w:r>
        <w:r w:rsidRPr="00801AF8">
          <w:rPr>
            <w:rStyle w:val="a4"/>
            <w:rFonts w:ascii="Meiryo UI" w:eastAsia="Meiryo UI" w:hAnsi="Meiryo UI" w:cs="Meiryo UI"/>
            <w:noProof/>
          </w:rPr>
          <w:t>78.9KB</w:t>
        </w:r>
        <w:r w:rsidRPr="00801AF8">
          <w:rPr>
            <w:rStyle w:val="a4"/>
            <w:rFonts w:ascii="Meiryo UI" w:eastAsia="Meiryo UI" w:hAnsi="Meiryo UI" w:cs="Meiryo UI" w:hint="eastAsia"/>
            <w:noProof/>
          </w:rPr>
          <w:t>）</w:t>
        </w:r>
        <w:r>
          <w:rPr>
            <w:noProof/>
            <w:webHidden/>
          </w:rPr>
          <w:tab/>
        </w:r>
        <w:r>
          <w:rPr>
            <w:noProof/>
            <w:webHidden/>
          </w:rPr>
          <w:fldChar w:fldCharType="begin"/>
        </w:r>
        <w:r>
          <w:rPr>
            <w:noProof/>
            <w:webHidden/>
          </w:rPr>
          <w:instrText xml:space="preserve"> PAGEREF _Toc499884091 \h </w:instrText>
        </w:r>
        <w:r>
          <w:rPr>
            <w:noProof/>
            <w:webHidden/>
          </w:rPr>
        </w:r>
        <w:r>
          <w:rPr>
            <w:noProof/>
            <w:webHidden/>
          </w:rPr>
          <w:fldChar w:fldCharType="separate"/>
        </w:r>
        <w:r>
          <w:rPr>
            <w:noProof/>
            <w:webHidden/>
          </w:rPr>
          <w:t>58</w:t>
        </w:r>
        <w:r>
          <w:rPr>
            <w:noProof/>
            <w:webHidden/>
          </w:rPr>
          <w:fldChar w:fldCharType="end"/>
        </w:r>
      </w:hyperlink>
    </w:p>
    <w:p w:rsidR="00E35FBD" w:rsidRDefault="00E35FBD">
      <w:pPr>
        <w:pStyle w:val="10"/>
        <w:tabs>
          <w:tab w:val="left" w:pos="630"/>
          <w:tab w:val="right" w:leader="dot" w:pos="8630"/>
        </w:tabs>
        <w:rPr>
          <w:rFonts w:asciiTheme="minorHAnsi" w:hAnsiTheme="minorHAnsi" w:cstheme="minorBidi"/>
          <w:noProof/>
          <w:kern w:val="2"/>
          <w:sz w:val="21"/>
          <w:szCs w:val="22"/>
        </w:rPr>
      </w:pPr>
      <w:hyperlink w:anchor="_Toc499884092" w:history="1">
        <w:r w:rsidRPr="00801AF8">
          <w:rPr>
            <w:rStyle w:val="a4"/>
            <w:rFonts w:ascii="Calibri" w:eastAsia="Calibri" w:hAnsi="Calibri" w:cs="Calibri"/>
            <w:noProof/>
          </w:rPr>
          <w:t>18.</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政府機関向けサイバーセキュリティ対策</w:t>
        </w:r>
        <w:r w:rsidRPr="00801AF8">
          <w:rPr>
            <w:rStyle w:val="a4"/>
            <w:rFonts w:ascii="Meiryo UI" w:eastAsia="Meiryo UI" w:hAnsi="Meiryo UI" w:cs="Meiryo UI"/>
            <w:noProof/>
          </w:rPr>
          <w:t xml:space="preserve"> - CyberSec diary</w:t>
        </w:r>
        <w:r w:rsidRPr="00801AF8">
          <w:rPr>
            <w:rStyle w:val="a4"/>
            <w:rFonts w:ascii="Meiryo UI" w:eastAsia="Meiryo UI" w:hAnsi="Meiryo UI" w:cs="Meiryo UI" w:hint="eastAsia"/>
            <w:noProof/>
          </w:rPr>
          <w:t>【新規更新中】</w:t>
        </w:r>
        <w:r>
          <w:rPr>
            <w:noProof/>
            <w:webHidden/>
          </w:rPr>
          <w:tab/>
        </w:r>
        <w:r>
          <w:rPr>
            <w:noProof/>
            <w:webHidden/>
          </w:rPr>
          <w:fldChar w:fldCharType="begin"/>
        </w:r>
        <w:r>
          <w:rPr>
            <w:noProof/>
            <w:webHidden/>
          </w:rPr>
          <w:instrText xml:space="preserve"> PAGEREF _Toc499884092 \h </w:instrText>
        </w:r>
        <w:r>
          <w:rPr>
            <w:noProof/>
            <w:webHidden/>
          </w:rPr>
        </w:r>
        <w:r>
          <w:rPr>
            <w:noProof/>
            <w:webHidden/>
          </w:rPr>
          <w:fldChar w:fldCharType="separate"/>
        </w:r>
        <w:r>
          <w:rPr>
            <w:noProof/>
            <w:webHidden/>
          </w:rPr>
          <w:t>58</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093" w:history="1">
        <w:r w:rsidRPr="00801AF8">
          <w:rPr>
            <w:rStyle w:val="a4"/>
            <w:rFonts w:ascii="Calibri" w:eastAsia="Calibri" w:hAnsi="Calibri" w:cs="Calibri"/>
            <w:noProof/>
          </w:rPr>
          <w:t>18.1.</w:t>
        </w:r>
        <w:r>
          <w:rPr>
            <w:rFonts w:asciiTheme="minorHAnsi" w:hAnsiTheme="minorHAnsi" w:cstheme="minorBidi"/>
            <w:noProof/>
            <w:kern w:val="2"/>
            <w:sz w:val="21"/>
            <w:szCs w:val="22"/>
          </w:rPr>
          <w:tab/>
        </w:r>
        <w:r w:rsidRPr="00801AF8">
          <w:rPr>
            <w:rStyle w:val="a4"/>
            <w:rFonts w:ascii="Meiryo UI" w:eastAsia="Meiryo UI" w:hAnsi="Meiryo UI" w:cs="Meiryo UI"/>
            <w:noProof/>
          </w:rPr>
          <w:t>NISC</w:t>
        </w:r>
        <w:r w:rsidRPr="00801AF8">
          <w:rPr>
            <w:rStyle w:val="a4"/>
            <w:rFonts w:ascii="Meiryo UI" w:eastAsia="Meiryo UI" w:hAnsi="Meiryo UI" w:cs="Meiryo UI" w:hint="eastAsia"/>
            <w:noProof/>
          </w:rPr>
          <w:t>第９回会合（持ち回り開催）（平成２８年８月３１日）</w:t>
        </w:r>
        <w:r>
          <w:rPr>
            <w:noProof/>
            <w:webHidden/>
          </w:rPr>
          <w:tab/>
        </w:r>
        <w:r>
          <w:rPr>
            <w:noProof/>
            <w:webHidden/>
          </w:rPr>
          <w:fldChar w:fldCharType="begin"/>
        </w:r>
        <w:r>
          <w:rPr>
            <w:noProof/>
            <w:webHidden/>
          </w:rPr>
          <w:instrText xml:space="preserve"> PAGEREF _Toc499884093 \h </w:instrText>
        </w:r>
        <w:r>
          <w:rPr>
            <w:noProof/>
            <w:webHidden/>
          </w:rPr>
        </w:r>
        <w:r>
          <w:rPr>
            <w:noProof/>
            <w:webHidden/>
          </w:rPr>
          <w:fldChar w:fldCharType="separate"/>
        </w:r>
        <w:r>
          <w:rPr>
            <w:noProof/>
            <w:webHidden/>
          </w:rPr>
          <w:t>58</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094" w:history="1">
        <w:r w:rsidRPr="00801AF8">
          <w:rPr>
            <w:rStyle w:val="a4"/>
            <w:rFonts w:ascii="Calibri" w:eastAsia="Calibri" w:hAnsi="Calibri" w:cs="Calibri"/>
            <w:noProof/>
          </w:rPr>
          <w:t>18.1.1.</w:t>
        </w:r>
        <w:r>
          <w:rPr>
            <w:rFonts w:asciiTheme="minorHAnsi" w:hAnsiTheme="minorHAnsi" w:cstheme="minorBidi"/>
            <w:noProof/>
            <w:kern w:val="2"/>
            <w:sz w:val="21"/>
            <w:szCs w:val="22"/>
          </w:rPr>
          <w:tab/>
        </w:r>
        <w:r w:rsidRPr="00801AF8">
          <w:rPr>
            <w:rStyle w:val="a4"/>
            <w:rFonts w:ascii="Meiryo UI" w:eastAsia="Meiryo UI" w:hAnsi="Meiryo UI" w:cs="Meiryo UI"/>
            <w:noProof/>
          </w:rPr>
          <w:t>http://www.nisc.go.jp/conference/cs/index.html</w:t>
        </w:r>
        <w:r>
          <w:rPr>
            <w:noProof/>
            <w:webHidden/>
          </w:rPr>
          <w:tab/>
        </w:r>
        <w:r>
          <w:rPr>
            <w:noProof/>
            <w:webHidden/>
          </w:rPr>
          <w:fldChar w:fldCharType="begin"/>
        </w:r>
        <w:r>
          <w:rPr>
            <w:noProof/>
            <w:webHidden/>
          </w:rPr>
          <w:instrText xml:space="preserve"> PAGEREF _Toc499884094 \h </w:instrText>
        </w:r>
        <w:r>
          <w:rPr>
            <w:noProof/>
            <w:webHidden/>
          </w:rPr>
        </w:r>
        <w:r>
          <w:rPr>
            <w:noProof/>
            <w:webHidden/>
          </w:rPr>
          <w:fldChar w:fldCharType="separate"/>
        </w:r>
        <w:r>
          <w:rPr>
            <w:noProof/>
            <w:webHidden/>
          </w:rPr>
          <w:t>58</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095" w:history="1">
        <w:r w:rsidRPr="00801AF8">
          <w:rPr>
            <w:rStyle w:val="a4"/>
            <w:rFonts w:ascii="Calibri" w:eastAsia="Calibri" w:hAnsi="Calibri" w:cs="Calibri"/>
            <w:noProof/>
          </w:rPr>
          <w:t>18.1.2.</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サイバーセキュリティ</w:t>
        </w:r>
        <w:r w:rsidRPr="00801AF8">
          <w:rPr>
            <w:rStyle w:val="a4"/>
            <w:rFonts w:ascii="Meiryo UI" w:eastAsia="Meiryo UI" w:hAnsi="Meiryo UI" w:cs="Meiryo UI"/>
            <w:noProof/>
          </w:rPr>
          <w:t>2016</w:t>
        </w:r>
        <w:r>
          <w:rPr>
            <w:noProof/>
            <w:webHidden/>
          </w:rPr>
          <w:tab/>
        </w:r>
        <w:r>
          <w:rPr>
            <w:noProof/>
            <w:webHidden/>
          </w:rPr>
          <w:fldChar w:fldCharType="begin"/>
        </w:r>
        <w:r>
          <w:rPr>
            <w:noProof/>
            <w:webHidden/>
          </w:rPr>
          <w:instrText xml:space="preserve"> PAGEREF _Toc499884095 \h </w:instrText>
        </w:r>
        <w:r>
          <w:rPr>
            <w:noProof/>
            <w:webHidden/>
          </w:rPr>
        </w:r>
        <w:r>
          <w:rPr>
            <w:noProof/>
            <w:webHidden/>
          </w:rPr>
          <w:fldChar w:fldCharType="separate"/>
        </w:r>
        <w:r>
          <w:rPr>
            <w:noProof/>
            <w:webHidden/>
          </w:rPr>
          <w:t>58</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096" w:history="1">
        <w:r w:rsidRPr="00801AF8">
          <w:rPr>
            <w:rStyle w:val="a4"/>
            <w:rFonts w:ascii="Calibri" w:eastAsia="Calibri" w:hAnsi="Calibri" w:cs="Calibri"/>
            <w:noProof/>
          </w:rPr>
          <w:t>18.1.3.</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政府機関の情報セキュリティ対策のための統一規範</w:t>
        </w:r>
        <w:r>
          <w:rPr>
            <w:noProof/>
            <w:webHidden/>
          </w:rPr>
          <w:tab/>
        </w:r>
        <w:r>
          <w:rPr>
            <w:noProof/>
            <w:webHidden/>
          </w:rPr>
          <w:fldChar w:fldCharType="begin"/>
        </w:r>
        <w:r>
          <w:rPr>
            <w:noProof/>
            <w:webHidden/>
          </w:rPr>
          <w:instrText xml:space="preserve"> PAGEREF _Toc499884096 \h </w:instrText>
        </w:r>
        <w:r>
          <w:rPr>
            <w:noProof/>
            <w:webHidden/>
          </w:rPr>
        </w:r>
        <w:r>
          <w:rPr>
            <w:noProof/>
            <w:webHidden/>
          </w:rPr>
          <w:fldChar w:fldCharType="separate"/>
        </w:r>
        <w:r>
          <w:rPr>
            <w:noProof/>
            <w:webHidden/>
          </w:rPr>
          <w:t>59</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097" w:history="1">
        <w:r w:rsidRPr="00801AF8">
          <w:rPr>
            <w:rStyle w:val="a4"/>
            <w:rFonts w:ascii="Calibri" w:eastAsia="Calibri" w:hAnsi="Calibri" w:cs="Calibri"/>
            <w:noProof/>
          </w:rPr>
          <w:t>18.1.4.</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政府機関等の情報セキュリティ対策の運用等に関する指針</w:t>
        </w:r>
        <w:r>
          <w:rPr>
            <w:noProof/>
            <w:webHidden/>
          </w:rPr>
          <w:tab/>
        </w:r>
        <w:r>
          <w:rPr>
            <w:noProof/>
            <w:webHidden/>
          </w:rPr>
          <w:fldChar w:fldCharType="begin"/>
        </w:r>
        <w:r>
          <w:rPr>
            <w:noProof/>
            <w:webHidden/>
          </w:rPr>
          <w:instrText xml:space="preserve"> PAGEREF _Toc499884097 \h </w:instrText>
        </w:r>
        <w:r>
          <w:rPr>
            <w:noProof/>
            <w:webHidden/>
          </w:rPr>
        </w:r>
        <w:r>
          <w:rPr>
            <w:noProof/>
            <w:webHidden/>
          </w:rPr>
          <w:fldChar w:fldCharType="separate"/>
        </w:r>
        <w:r>
          <w:rPr>
            <w:noProof/>
            <w:webHidden/>
          </w:rPr>
          <w:t>59</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098" w:history="1">
        <w:r w:rsidRPr="00801AF8">
          <w:rPr>
            <w:rStyle w:val="a4"/>
            <w:rFonts w:ascii="Calibri" w:eastAsia="Calibri" w:hAnsi="Calibri" w:cs="Calibri"/>
            <w:noProof/>
          </w:rPr>
          <w:t>18.1.5.</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政府機関の情報セキュリティ対策のための統一基準（平成</w:t>
        </w:r>
        <w:r w:rsidRPr="00801AF8">
          <w:rPr>
            <w:rStyle w:val="a4"/>
            <w:rFonts w:ascii="Meiryo UI" w:eastAsia="Meiryo UI" w:hAnsi="Meiryo UI" w:cs="Meiryo UI"/>
            <w:noProof/>
          </w:rPr>
          <w:t>28</w:t>
        </w:r>
        <w:r w:rsidRPr="00801AF8">
          <w:rPr>
            <w:rStyle w:val="a4"/>
            <w:rFonts w:ascii="Meiryo UI" w:eastAsia="Meiryo UI" w:hAnsi="Meiryo UI" w:cs="Meiryo UI" w:hint="eastAsia"/>
            <w:noProof/>
          </w:rPr>
          <w:t>年度版）</w:t>
        </w:r>
        <w:r>
          <w:rPr>
            <w:noProof/>
            <w:webHidden/>
          </w:rPr>
          <w:tab/>
        </w:r>
        <w:r>
          <w:rPr>
            <w:noProof/>
            <w:webHidden/>
          </w:rPr>
          <w:fldChar w:fldCharType="begin"/>
        </w:r>
        <w:r>
          <w:rPr>
            <w:noProof/>
            <w:webHidden/>
          </w:rPr>
          <w:instrText xml:space="preserve"> PAGEREF _Toc499884098 \h </w:instrText>
        </w:r>
        <w:r>
          <w:rPr>
            <w:noProof/>
            <w:webHidden/>
          </w:rPr>
        </w:r>
        <w:r>
          <w:rPr>
            <w:noProof/>
            <w:webHidden/>
          </w:rPr>
          <w:fldChar w:fldCharType="separate"/>
        </w:r>
        <w:r>
          <w:rPr>
            <w:noProof/>
            <w:webHidden/>
          </w:rPr>
          <w:t>59</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099" w:history="1">
        <w:r w:rsidRPr="00801AF8">
          <w:rPr>
            <w:rStyle w:val="a4"/>
            <w:rFonts w:ascii="Calibri" w:eastAsia="Calibri" w:hAnsi="Calibri" w:cs="Calibri"/>
            <w:noProof/>
          </w:rPr>
          <w:t>18.1.6.</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サイバーセキュリティ政策の評価に係る基本方針</w:t>
        </w:r>
        <w:r>
          <w:rPr>
            <w:noProof/>
            <w:webHidden/>
          </w:rPr>
          <w:tab/>
        </w:r>
        <w:r>
          <w:rPr>
            <w:noProof/>
            <w:webHidden/>
          </w:rPr>
          <w:fldChar w:fldCharType="begin"/>
        </w:r>
        <w:r>
          <w:rPr>
            <w:noProof/>
            <w:webHidden/>
          </w:rPr>
          <w:instrText xml:space="preserve"> PAGEREF _Toc499884099 \h </w:instrText>
        </w:r>
        <w:r>
          <w:rPr>
            <w:noProof/>
            <w:webHidden/>
          </w:rPr>
        </w:r>
        <w:r>
          <w:rPr>
            <w:noProof/>
            <w:webHidden/>
          </w:rPr>
          <w:fldChar w:fldCharType="separate"/>
        </w:r>
        <w:r>
          <w:rPr>
            <w:noProof/>
            <w:webHidden/>
          </w:rPr>
          <w:t>59</w:t>
        </w:r>
        <w:r>
          <w:rPr>
            <w:noProof/>
            <w:webHidden/>
          </w:rPr>
          <w:fldChar w:fldCharType="end"/>
        </w:r>
      </w:hyperlink>
    </w:p>
    <w:p w:rsidR="00E35FBD" w:rsidRDefault="00E35FBD">
      <w:pPr>
        <w:pStyle w:val="10"/>
        <w:tabs>
          <w:tab w:val="left" w:pos="630"/>
          <w:tab w:val="right" w:leader="dot" w:pos="8630"/>
        </w:tabs>
        <w:rPr>
          <w:rFonts w:asciiTheme="minorHAnsi" w:hAnsiTheme="minorHAnsi" w:cstheme="minorBidi"/>
          <w:noProof/>
          <w:kern w:val="2"/>
          <w:sz w:val="21"/>
          <w:szCs w:val="22"/>
        </w:rPr>
      </w:pPr>
      <w:hyperlink w:anchor="_Toc499884100" w:history="1">
        <w:r w:rsidRPr="00801AF8">
          <w:rPr>
            <w:rStyle w:val="a4"/>
            <w:rFonts w:ascii="Calibri" w:eastAsia="Calibri" w:hAnsi="Calibri" w:cs="Calibri"/>
            <w:noProof/>
          </w:rPr>
          <w:t>19.</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サイバーセキュリティとは</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_Toc499884100 \h </w:instrText>
        </w:r>
        <w:r>
          <w:rPr>
            <w:noProof/>
            <w:webHidden/>
          </w:rPr>
        </w:r>
        <w:r>
          <w:rPr>
            <w:noProof/>
            <w:webHidden/>
          </w:rPr>
          <w:fldChar w:fldCharType="separate"/>
        </w:r>
        <w:r>
          <w:rPr>
            <w:noProof/>
            <w:webHidden/>
          </w:rPr>
          <w:t>59</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01" w:history="1">
        <w:r w:rsidRPr="00801AF8">
          <w:rPr>
            <w:rStyle w:val="a4"/>
            <w:rFonts w:ascii="Calibri" w:eastAsia="Calibri" w:hAnsi="Calibri" w:cs="Calibri"/>
            <w:noProof/>
          </w:rPr>
          <w:t>19.1.</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■サイバーセキュリティとは</w:t>
        </w:r>
        <w:r>
          <w:rPr>
            <w:noProof/>
            <w:webHidden/>
          </w:rPr>
          <w:tab/>
        </w:r>
        <w:r>
          <w:rPr>
            <w:noProof/>
            <w:webHidden/>
          </w:rPr>
          <w:fldChar w:fldCharType="begin"/>
        </w:r>
        <w:r>
          <w:rPr>
            <w:noProof/>
            <w:webHidden/>
          </w:rPr>
          <w:instrText xml:space="preserve"> PAGEREF _Toc499884101 \h </w:instrText>
        </w:r>
        <w:r>
          <w:rPr>
            <w:noProof/>
            <w:webHidden/>
          </w:rPr>
        </w:r>
        <w:r>
          <w:rPr>
            <w:noProof/>
            <w:webHidden/>
          </w:rPr>
          <w:fldChar w:fldCharType="separate"/>
        </w:r>
        <w:r>
          <w:rPr>
            <w:noProof/>
            <w:webHidden/>
          </w:rPr>
          <w:t>59</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102" w:history="1">
        <w:r w:rsidRPr="00801AF8">
          <w:rPr>
            <w:rStyle w:val="a4"/>
            <w:rFonts w:ascii="Calibri" w:eastAsia="Calibri" w:hAnsi="Calibri" w:cs="Calibri"/>
            <w:noProof/>
          </w:rPr>
          <w:t>19.1.1.</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サイバーとは</w:t>
        </w:r>
        <w:r>
          <w:rPr>
            <w:noProof/>
            <w:webHidden/>
          </w:rPr>
          <w:tab/>
        </w:r>
        <w:r>
          <w:rPr>
            <w:noProof/>
            <w:webHidden/>
          </w:rPr>
          <w:fldChar w:fldCharType="begin"/>
        </w:r>
        <w:r>
          <w:rPr>
            <w:noProof/>
            <w:webHidden/>
          </w:rPr>
          <w:instrText xml:space="preserve"> PAGEREF _Toc499884102 \h </w:instrText>
        </w:r>
        <w:r>
          <w:rPr>
            <w:noProof/>
            <w:webHidden/>
          </w:rPr>
        </w:r>
        <w:r>
          <w:rPr>
            <w:noProof/>
            <w:webHidden/>
          </w:rPr>
          <w:fldChar w:fldCharType="separate"/>
        </w:r>
        <w:r>
          <w:rPr>
            <w:noProof/>
            <w:webHidden/>
          </w:rPr>
          <w:t>59</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103" w:history="1">
        <w:r w:rsidRPr="00801AF8">
          <w:rPr>
            <w:rStyle w:val="a4"/>
            <w:rFonts w:ascii="Calibri" w:eastAsia="Calibri" w:hAnsi="Calibri" w:cs="Calibri"/>
            <w:noProof/>
          </w:rPr>
          <w:t>19.1.2.</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サイバー攻撃とは、</w:t>
        </w:r>
        <w:r>
          <w:rPr>
            <w:noProof/>
            <w:webHidden/>
          </w:rPr>
          <w:tab/>
        </w:r>
        <w:r>
          <w:rPr>
            <w:noProof/>
            <w:webHidden/>
          </w:rPr>
          <w:fldChar w:fldCharType="begin"/>
        </w:r>
        <w:r>
          <w:rPr>
            <w:noProof/>
            <w:webHidden/>
          </w:rPr>
          <w:instrText xml:space="preserve"> PAGEREF _Toc499884103 \h </w:instrText>
        </w:r>
        <w:r>
          <w:rPr>
            <w:noProof/>
            <w:webHidden/>
          </w:rPr>
        </w:r>
        <w:r>
          <w:rPr>
            <w:noProof/>
            <w:webHidden/>
          </w:rPr>
          <w:fldChar w:fldCharType="separate"/>
        </w:r>
        <w:r>
          <w:rPr>
            <w:noProof/>
            <w:webHidden/>
          </w:rPr>
          <w:t>59</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104" w:history="1">
        <w:r w:rsidRPr="00801AF8">
          <w:rPr>
            <w:rStyle w:val="a4"/>
            <w:rFonts w:ascii="Calibri" w:eastAsia="Calibri" w:hAnsi="Calibri" w:cs="Calibri"/>
            <w:noProof/>
          </w:rPr>
          <w:t>19.1.3.</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サイバーセキュリティとは</w:t>
        </w:r>
        <w:r>
          <w:rPr>
            <w:noProof/>
            <w:webHidden/>
          </w:rPr>
          <w:tab/>
        </w:r>
        <w:r>
          <w:rPr>
            <w:noProof/>
            <w:webHidden/>
          </w:rPr>
          <w:fldChar w:fldCharType="begin"/>
        </w:r>
        <w:r>
          <w:rPr>
            <w:noProof/>
            <w:webHidden/>
          </w:rPr>
          <w:instrText xml:space="preserve"> PAGEREF _Toc499884104 \h </w:instrText>
        </w:r>
        <w:r>
          <w:rPr>
            <w:noProof/>
            <w:webHidden/>
          </w:rPr>
        </w:r>
        <w:r>
          <w:rPr>
            <w:noProof/>
            <w:webHidden/>
          </w:rPr>
          <w:fldChar w:fldCharType="separate"/>
        </w:r>
        <w:r>
          <w:rPr>
            <w:noProof/>
            <w:webHidden/>
          </w:rPr>
          <w:t>59</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105" w:history="1">
        <w:r w:rsidRPr="00801AF8">
          <w:rPr>
            <w:rStyle w:val="a4"/>
            <w:rFonts w:ascii="Calibri" w:eastAsia="Calibri" w:hAnsi="Calibri" w:cs="Calibri"/>
            <w:noProof/>
          </w:rPr>
          <w:t>19.1.4.</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サイバーセキュリティ基本法において、</w:t>
        </w:r>
        <w:r>
          <w:rPr>
            <w:noProof/>
            <w:webHidden/>
          </w:rPr>
          <w:tab/>
        </w:r>
        <w:r>
          <w:rPr>
            <w:noProof/>
            <w:webHidden/>
          </w:rPr>
          <w:fldChar w:fldCharType="begin"/>
        </w:r>
        <w:r>
          <w:rPr>
            <w:noProof/>
            <w:webHidden/>
          </w:rPr>
          <w:instrText xml:space="preserve"> PAGEREF _Toc499884105 \h </w:instrText>
        </w:r>
        <w:r>
          <w:rPr>
            <w:noProof/>
            <w:webHidden/>
          </w:rPr>
        </w:r>
        <w:r>
          <w:rPr>
            <w:noProof/>
            <w:webHidden/>
          </w:rPr>
          <w:fldChar w:fldCharType="separate"/>
        </w:r>
        <w:r>
          <w:rPr>
            <w:noProof/>
            <w:webHidden/>
          </w:rPr>
          <w:t>59</w:t>
        </w:r>
        <w:r>
          <w:rPr>
            <w:noProof/>
            <w:webHidden/>
          </w:rPr>
          <w:fldChar w:fldCharType="end"/>
        </w:r>
      </w:hyperlink>
    </w:p>
    <w:p w:rsidR="00E35FBD" w:rsidRDefault="00E35FBD">
      <w:pPr>
        <w:pStyle w:val="10"/>
        <w:tabs>
          <w:tab w:val="left" w:pos="630"/>
          <w:tab w:val="right" w:leader="dot" w:pos="8630"/>
        </w:tabs>
        <w:rPr>
          <w:rFonts w:asciiTheme="minorHAnsi" w:hAnsiTheme="minorHAnsi" w:cstheme="minorBidi"/>
          <w:noProof/>
          <w:kern w:val="2"/>
          <w:sz w:val="21"/>
          <w:szCs w:val="22"/>
        </w:rPr>
      </w:pPr>
      <w:hyperlink w:anchor="_Toc499884106" w:history="1">
        <w:r w:rsidRPr="00801AF8">
          <w:rPr>
            <w:rStyle w:val="a4"/>
            <w:rFonts w:ascii="Calibri" w:eastAsia="Calibri" w:hAnsi="Calibri" w:cs="Calibri"/>
            <w:noProof/>
          </w:rPr>
          <w:t>20.</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情報セキュリティに関する基礎知識</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_Toc499884106 \h </w:instrText>
        </w:r>
        <w:r>
          <w:rPr>
            <w:noProof/>
            <w:webHidden/>
          </w:rPr>
        </w:r>
        <w:r>
          <w:rPr>
            <w:noProof/>
            <w:webHidden/>
          </w:rPr>
          <w:fldChar w:fldCharType="separate"/>
        </w:r>
        <w:r>
          <w:rPr>
            <w:noProof/>
            <w:webHidden/>
          </w:rPr>
          <w:t>59</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07" w:history="1">
        <w:r w:rsidRPr="00801AF8">
          <w:rPr>
            <w:rStyle w:val="a4"/>
            <w:rFonts w:ascii="Calibri" w:eastAsia="Calibri" w:hAnsi="Calibri" w:cs="Calibri"/>
            <w:noProof/>
          </w:rPr>
          <w:t>20.1.</w:t>
        </w:r>
        <w:r>
          <w:rPr>
            <w:rFonts w:asciiTheme="minorHAnsi" w:hAnsiTheme="minorHAnsi" w:cstheme="minorBidi"/>
            <w:noProof/>
            <w:kern w:val="2"/>
            <w:sz w:val="21"/>
            <w:szCs w:val="22"/>
          </w:rPr>
          <w:tab/>
        </w:r>
        <w:r w:rsidRPr="00801AF8">
          <w:rPr>
            <w:rStyle w:val="a4"/>
            <w:rFonts w:ascii="Meiryo UI" w:eastAsia="Meiryo UI" w:hAnsi="Meiryo UI" w:cs="Meiryo UI"/>
            <w:noProof/>
          </w:rPr>
          <w:t xml:space="preserve">1.1.     </w:t>
        </w:r>
        <w:r w:rsidRPr="00801AF8">
          <w:rPr>
            <w:rStyle w:val="a4"/>
            <w:rFonts w:ascii="Meiryo UI" w:eastAsia="Meiryo UI" w:hAnsi="Meiryo UI" w:cs="Meiryo UI" w:hint="eastAsia"/>
            <w:noProof/>
          </w:rPr>
          <w:t>情報セキュリティ対策の基本</w:t>
        </w:r>
        <w:r>
          <w:rPr>
            <w:noProof/>
            <w:webHidden/>
          </w:rPr>
          <w:tab/>
        </w:r>
        <w:r>
          <w:rPr>
            <w:noProof/>
            <w:webHidden/>
          </w:rPr>
          <w:fldChar w:fldCharType="begin"/>
        </w:r>
        <w:r>
          <w:rPr>
            <w:noProof/>
            <w:webHidden/>
          </w:rPr>
          <w:instrText xml:space="preserve"> PAGEREF _Toc499884107 \h </w:instrText>
        </w:r>
        <w:r>
          <w:rPr>
            <w:noProof/>
            <w:webHidden/>
          </w:rPr>
        </w:r>
        <w:r>
          <w:rPr>
            <w:noProof/>
            <w:webHidden/>
          </w:rPr>
          <w:fldChar w:fldCharType="separate"/>
        </w:r>
        <w:r>
          <w:rPr>
            <w:noProof/>
            <w:webHidden/>
          </w:rPr>
          <w:t>60</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08" w:history="1">
        <w:r w:rsidRPr="00801AF8">
          <w:rPr>
            <w:rStyle w:val="a4"/>
            <w:rFonts w:ascii="Calibri" w:eastAsia="Calibri" w:hAnsi="Calibri" w:cs="Calibri"/>
            <w:noProof/>
          </w:rPr>
          <w:t>20.2.</w:t>
        </w:r>
        <w:r>
          <w:rPr>
            <w:rFonts w:asciiTheme="minorHAnsi" w:hAnsiTheme="minorHAnsi" w:cstheme="minorBidi"/>
            <w:noProof/>
            <w:kern w:val="2"/>
            <w:sz w:val="21"/>
            <w:szCs w:val="22"/>
          </w:rPr>
          <w:tab/>
        </w:r>
        <w:r w:rsidRPr="00801AF8">
          <w:rPr>
            <w:rStyle w:val="a4"/>
            <w:rFonts w:ascii="Meiryo UI" w:eastAsia="Meiryo UI" w:hAnsi="Meiryo UI" w:cs="Meiryo UI"/>
            <w:noProof/>
          </w:rPr>
          <w:t xml:space="preserve">1.2.     </w:t>
        </w:r>
        <w:r w:rsidRPr="00801AF8">
          <w:rPr>
            <w:rStyle w:val="a4"/>
            <w:rFonts w:ascii="Meiryo UI" w:eastAsia="Meiryo UI" w:hAnsi="Meiryo UI" w:cs="Meiryo UI" w:hint="eastAsia"/>
            <w:noProof/>
          </w:rPr>
          <w:t>【対策】情報セキュリティ</w:t>
        </w:r>
        <w:r w:rsidRPr="00801AF8">
          <w:rPr>
            <w:rStyle w:val="a4"/>
            <w:rFonts w:ascii="Meiryo UI" w:eastAsia="Meiryo UI" w:hAnsi="Meiryo UI" w:cs="Meiryo UI"/>
            <w:noProof/>
          </w:rPr>
          <w:t xml:space="preserve"> 10 </w:t>
        </w:r>
        <w:r w:rsidRPr="00801AF8">
          <w:rPr>
            <w:rStyle w:val="a4"/>
            <w:rFonts w:ascii="Meiryo UI" w:eastAsia="Meiryo UI" w:hAnsi="Meiryo UI" w:cs="Meiryo UI" w:hint="eastAsia"/>
            <w:noProof/>
          </w:rPr>
          <w:t>大脅威（個人）</w:t>
        </w:r>
        <w:r>
          <w:rPr>
            <w:noProof/>
            <w:webHidden/>
          </w:rPr>
          <w:tab/>
        </w:r>
        <w:r>
          <w:rPr>
            <w:noProof/>
            <w:webHidden/>
          </w:rPr>
          <w:fldChar w:fldCharType="begin"/>
        </w:r>
        <w:r>
          <w:rPr>
            <w:noProof/>
            <w:webHidden/>
          </w:rPr>
          <w:instrText xml:space="preserve"> PAGEREF _Toc499884108 \h </w:instrText>
        </w:r>
        <w:r>
          <w:rPr>
            <w:noProof/>
            <w:webHidden/>
          </w:rPr>
        </w:r>
        <w:r>
          <w:rPr>
            <w:noProof/>
            <w:webHidden/>
          </w:rPr>
          <w:fldChar w:fldCharType="separate"/>
        </w:r>
        <w:r>
          <w:rPr>
            <w:noProof/>
            <w:webHidden/>
          </w:rPr>
          <w:t>60</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09" w:history="1">
        <w:r w:rsidRPr="00801AF8">
          <w:rPr>
            <w:rStyle w:val="a4"/>
            <w:rFonts w:ascii="Calibri" w:eastAsia="Calibri" w:hAnsi="Calibri" w:cs="Calibri"/>
            <w:noProof/>
          </w:rPr>
          <w:t>20.3.</w:t>
        </w:r>
        <w:r>
          <w:rPr>
            <w:rFonts w:asciiTheme="minorHAnsi" w:hAnsiTheme="minorHAnsi" w:cstheme="minorBidi"/>
            <w:noProof/>
            <w:kern w:val="2"/>
            <w:sz w:val="21"/>
            <w:szCs w:val="22"/>
          </w:rPr>
          <w:tab/>
        </w:r>
        <w:r w:rsidRPr="00801AF8">
          <w:rPr>
            <w:rStyle w:val="a4"/>
            <w:rFonts w:ascii="Meiryo UI" w:eastAsia="Meiryo UI" w:hAnsi="Meiryo UI" w:cs="Meiryo UI"/>
            <w:noProof/>
          </w:rPr>
          <w:t xml:space="preserve">1.3.     </w:t>
        </w:r>
        <w:r w:rsidRPr="00801AF8">
          <w:rPr>
            <w:rStyle w:val="a4"/>
            <w:rFonts w:ascii="Meiryo UI" w:eastAsia="Meiryo UI" w:hAnsi="Meiryo UI" w:cs="Meiryo UI" w:hint="eastAsia"/>
            <w:noProof/>
          </w:rPr>
          <w:t>【対策】情報セキュリティ</w:t>
        </w:r>
        <w:r w:rsidRPr="00801AF8">
          <w:rPr>
            <w:rStyle w:val="a4"/>
            <w:rFonts w:ascii="Meiryo UI" w:eastAsia="Meiryo UI" w:hAnsi="Meiryo UI" w:cs="Meiryo UI"/>
            <w:noProof/>
          </w:rPr>
          <w:t xml:space="preserve"> 10 </w:t>
        </w:r>
        <w:r w:rsidRPr="00801AF8">
          <w:rPr>
            <w:rStyle w:val="a4"/>
            <w:rFonts w:ascii="Meiryo UI" w:eastAsia="Meiryo UI" w:hAnsi="Meiryo UI" w:cs="Meiryo UI" w:hint="eastAsia"/>
            <w:noProof/>
          </w:rPr>
          <w:t>大脅威（組織）</w:t>
        </w:r>
        <w:r>
          <w:rPr>
            <w:noProof/>
            <w:webHidden/>
          </w:rPr>
          <w:tab/>
        </w:r>
        <w:r>
          <w:rPr>
            <w:noProof/>
            <w:webHidden/>
          </w:rPr>
          <w:fldChar w:fldCharType="begin"/>
        </w:r>
        <w:r>
          <w:rPr>
            <w:noProof/>
            <w:webHidden/>
          </w:rPr>
          <w:instrText xml:space="preserve"> PAGEREF _Toc499884109 \h </w:instrText>
        </w:r>
        <w:r>
          <w:rPr>
            <w:noProof/>
            <w:webHidden/>
          </w:rPr>
        </w:r>
        <w:r>
          <w:rPr>
            <w:noProof/>
            <w:webHidden/>
          </w:rPr>
          <w:fldChar w:fldCharType="separate"/>
        </w:r>
        <w:r>
          <w:rPr>
            <w:noProof/>
            <w:webHidden/>
          </w:rPr>
          <w:t>60</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10" w:history="1">
        <w:r w:rsidRPr="00801AF8">
          <w:rPr>
            <w:rStyle w:val="a4"/>
            <w:rFonts w:ascii="Calibri" w:eastAsia="Calibri" w:hAnsi="Calibri" w:cs="Calibri"/>
            <w:noProof/>
          </w:rPr>
          <w:t>20.4.</w:t>
        </w:r>
        <w:r>
          <w:rPr>
            <w:rFonts w:asciiTheme="minorHAnsi" w:hAnsiTheme="minorHAnsi" w:cstheme="minorBidi"/>
            <w:noProof/>
            <w:kern w:val="2"/>
            <w:sz w:val="21"/>
            <w:szCs w:val="22"/>
          </w:rPr>
          <w:tab/>
        </w:r>
        <w:r w:rsidRPr="00801AF8">
          <w:rPr>
            <w:rStyle w:val="a4"/>
            <w:rFonts w:ascii="Meiryo UI" w:eastAsia="Meiryo UI" w:hAnsi="Meiryo UI" w:cs="Meiryo UI"/>
            <w:noProof/>
          </w:rPr>
          <w:t xml:space="preserve">1.4.     </w:t>
        </w:r>
        <w:r w:rsidRPr="00801AF8">
          <w:rPr>
            <w:rStyle w:val="a4"/>
            <w:rFonts w:ascii="Meiryo UI" w:eastAsia="Meiryo UI" w:hAnsi="Meiryo UI" w:cs="Meiryo UI" w:hint="eastAsia"/>
            <w:noProof/>
          </w:rPr>
          <w:t>【対策】注目すべき脅威や懸念</w:t>
        </w:r>
        <w:r>
          <w:rPr>
            <w:noProof/>
            <w:webHidden/>
          </w:rPr>
          <w:tab/>
        </w:r>
        <w:r>
          <w:rPr>
            <w:noProof/>
            <w:webHidden/>
          </w:rPr>
          <w:fldChar w:fldCharType="begin"/>
        </w:r>
        <w:r>
          <w:rPr>
            <w:noProof/>
            <w:webHidden/>
          </w:rPr>
          <w:instrText xml:space="preserve"> PAGEREF _Toc499884110 \h </w:instrText>
        </w:r>
        <w:r>
          <w:rPr>
            <w:noProof/>
            <w:webHidden/>
          </w:rPr>
        </w:r>
        <w:r>
          <w:rPr>
            <w:noProof/>
            <w:webHidden/>
          </w:rPr>
          <w:fldChar w:fldCharType="separate"/>
        </w:r>
        <w:r>
          <w:rPr>
            <w:noProof/>
            <w:webHidden/>
          </w:rPr>
          <w:t>60</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11" w:history="1">
        <w:r w:rsidRPr="00801AF8">
          <w:rPr>
            <w:rStyle w:val="a4"/>
            <w:rFonts w:ascii="Calibri" w:eastAsia="Calibri" w:hAnsi="Calibri" w:cs="Calibri"/>
            <w:noProof/>
          </w:rPr>
          <w:t>20.5.</w:t>
        </w:r>
        <w:r>
          <w:rPr>
            <w:rFonts w:asciiTheme="minorHAnsi" w:hAnsiTheme="minorHAnsi" w:cstheme="minorBidi"/>
            <w:noProof/>
            <w:kern w:val="2"/>
            <w:sz w:val="21"/>
            <w:szCs w:val="22"/>
          </w:rPr>
          <w:tab/>
        </w:r>
        <w:r w:rsidRPr="00801AF8">
          <w:rPr>
            <w:rStyle w:val="a4"/>
            <w:rFonts w:ascii="Meiryo UI" w:eastAsia="Meiryo UI" w:hAnsi="Meiryo UI" w:cs="Meiryo UI"/>
            <w:noProof/>
          </w:rPr>
          <w:t xml:space="preserve">1.5       </w:t>
        </w:r>
        <w:r w:rsidRPr="00801AF8">
          <w:rPr>
            <w:rStyle w:val="a4"/>
            <w:rFonts w:ascii="Meiryo UI" w:eastAsia="Meiryo UI" w:hAnsi="Meiryo UI" w:cs="Meiryo UI" w:hint="eastAsia"/>
            <w:noProof/>
          </w:rPr>
          <w:t>サービス提供と情報セキュリティ対策</w:t>
        </w:r>
        <w:r>
          <w:rPr>
            <w:noProof/>
            <w:webHidden/>
          </w:rPr>
          <w:tab/>
        </w:r>
        <w:r>
          <w:rPr>
            <w:noProof/>
            <w:webHidden/>
          </w:rPr>
          <w:fldChar w:fldCharType="begin"/>
        </w:r>
        <w:r>
          <w:rPr>
            <w:noProof/>
            <w:webHidden/>
          </w:rPr>
          <w:instrText xml:space="preserve"> PAGEREF _Toc499884111 \h </w:instrText>
        </w:r>
        <w:r>
          <w:rPr>
            <w:noProof/>
            <w:webHidden/>
          </w:rPr>
        </w:r>
        <w:r>
          <w:rPr>
            <w:noProof/>
            <w:webHidden/>
          </w:rPr>
          <w:fldChar w:fldCharType="separate"/>
        </w:r>
        <w:r>
          <w:rPr>
            <w:noProof/>
            <w:webHidden/>
          </w:rPr>
          <w:t>60</w:t>
        </w:r>
        <w:r>
          <w:rPr>
            <w:noProof/>
            <w:webHidden/>
          </w:rPr>
          <w:fldChar w:fldCharType="end"/>
        </w:r>
      </w:hyperlink>
    </w:p>
    <w:p w:rsidR="00E35FBD" w:rsidRDefault="00E35FBD">
      <w:pPr>
        <w:pStyle w:val="10"/>
        <w:tabs>
          <w:tab w:val="left" w:pos="630"/>
          <w:tab w:val="right" w:leader="dot" w:pos="8630"/>
        </w:tabs>
        <w:rPr>
          <w:rFonts w:asciiTheme="minorHAnsi" w:hAnsiTheme="minorHAnsi" w:cstheme="minorBidi"/>
          <w:noProof/>
          <w:kern w:val="2"/>
          <w:sz w:val="21"/>
          <w:szCs w:val="22"/>
        </w:rPr>
      </w:pPr>
      <w:hyperlink w:anchor="_Toc499884112" w:history="1">
        <w:r w:rsidRPr="00801AF8">
          <w:rPr>
            <w:rStyle w:val="a4"/>
            <w:rFonts w:ascii="Calibri" w:eastAsia="Calibri" w:hAnsi="Calibri" w:cs="Calibri"/>
            <w:noProof/>
          </w:rPr>
          <w:t>21.</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情報セキュリティ対策の概念</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_Toc499884112 \h </w:instrText>
        </w:r>
        <w:r>
          <w:rPr>
            <w:noProof/>
            <w:webHidden/>
          </w:rPr>
        </w:r>
        <w:r>
          <w:rPr>
            <w:noProof/>
            <w:webHidden/>
          </w:rPr>
          <w:fldChar w:fldCharType="separate"/>
        </w:r>
        <w:r>
          <w:rPr>
            <w:noProof/>
            <w:webHidden/>
          </w:rPr>
          <w:t>60</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13" w:history="1">
        <w:r w:rsidRPr="00801AF8">
          <w:rPr>
            <w:rStyle w:val="a4"/>
            <w:rFonts w:ascii="Calibri" w:eastAsia="Calibri" w:hAnsi="Calibri" w:cs="Calibri"/>
            <w:noProof/>
          </w:rPr>
          <w:t>21.1.</w:t>
        </w:r>
        <w:r>
          <w:rPr>
            <w:rFonts w:asciiTheme="minorHAnsi" w:hAnsiTheme="minorHAnsi" w:cstheme="minorBidi"/>
            <w:noProof/>
            <w:kern w:val="2"/>
            <w:sz w:val="21"/>
            <w:szCs w:val="22"/>
          </w:rPr>
          <w:tab/>
        </w:r>
        <w:r w:rsidRPr="00801AF8">
          <w:rPr>
            <w:rStyle w:val="a4"/>
            <w:rFonts w:ascii="Meiryo UI" w:eastAsia="Meiryo UI" w:hAnsi="Meiryo UI" w:cs="Meiryo UI"/>
            <w:noProof/>
          </w:rPr>
          <w:t xml:space="preserve">1.1.     </w:t>
        </w:r>
        <w:r w:rsidRPr="00801AF8">
          <w:rPr>
            <w:rStyle w:val="a4"/>
            <w:rFonts w:ascii="Meiryo UI" w:eastAsia="Meiryo UI" w:hAnsi="Meiryo UI" w:cs="Meiryo UI" w:hint="eastAsia"/>
            <w:noProof/>
          </w:rPr>
          <w:t>リスクの要因</w:t>
        </w:r>
        <w:r>
          <w:rPr>
            <w:noProof/>
            <w:webHidden/>
          </w:rPr>
          <w:tab/>
        </w:r>
        <w:r>
          <w:rPr>
            <w:noProof/>
            <w:webHidden/>
          </w:rPr>
          <w:fldChar w:fldCharType="begin"/>
        </w:r>
        <w:r>
          <w:rPr>
            <w:noProof/>
            <w:webHidden/>
          </w:rPr>
          <w:instrText xml:space="preserve"> PAGEREF _Toc499884113 \h </w:instrText>
        </w:r>
        <w:r>
          <w:rPr>
            <w:noProof/>
            <w:webHidden/>
          </w:rPr>
        </w:r>
        <w:r>
          <w:rPr>
            <w:noProof/>
            <w:webHidden/>
          </w:rPr>
          <w:fldChar w:fldCharType="separate"/>
        </w:r>
        <w:r>
          <w:rPr>
            <w:noProof/>
            <w:webHidden/>
          </w:rPr>
          <w:t>60</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14" w:history="1">
        <w:r w:rsidRPr="00801AF8">
          <w:rPr>
            <w:rStyle w:val="a4"/>
            <w:rFonts w:ascii="Calibri" w:eastAsia="Calibri" w:hAnsi="Calibri" w:cs="Calibri"/>
            <w:noProof/>
          </w:rPr>
          <w:t>21.2.</w:t>
        </w:r>
        <w:r>
          <w:rPr>
            <w:rFonts w:asciiTheme="minorHAnsi" w:hAnsiTheme="minorHAnsi" w:cstheme="minorBidi"/>
            <w:noProof/>
            <w:kern w:val="2"/>
            <w:sz w:val="21"/>
            <w:szCs w:val="22"/>
          </w:rPr>
          <w:tab/>
        </w:r>
        <w:r w:rsidRPr="00801AF8">
          <w:rPr>
            <w:rStyle w:val="a4"/>
            <w:rFonts w:ascii="Meiryo UI" w:eastAsia="Meiryo UI" w:hAnsi="Meiryo UI" w:cs="Meiryo UI"/>
            <w:noProof/>
          </w:rPr>
          <w:t xml:space="preserve">1.2.     </w:t>
        </w:r>
        <w:r w:rsidRPr="00801AF8">
          <w:rPr>
            <w:rStyle w:val="a4"/>
            <w:rFonts w:ascii="Meiryo UI" w:eastAsia="Meiryo UI" w:hAnsi="Meiryo UI" w:cs="Meiryo UI" w:hint="eastAsia"/>
            <w:noProof/>
          </w:rPr>
          <w:t>情報セキュリティにおけるさまざまな対策</w:t>
        </w:r>
        <w:r>
          <w:rPr>
            <w:noProof/>
            <w:webHidden/>
          </w:rPr>
          <w:tab/>
        </w:r>
        <w:r>
          <w:rPr>
            <w:noProof/>
            <w:webHidden/>
          </w:rPr>
          <w:fldChar w:fldCharType="begin"/>
        </w:r>
        <w:r>
          <w:rPr>
            <w:noProof/>
            <w:webHidden/>
          </w:rPr>
          <w:instrText xml:space="preserve"> PAGEREF _Toc499884114 \h </w:instrText>
        </w:r>
        <w:r>
          <w:rPr>
            <w:noProof/>
            <w:webHidden/>
          </w:rPr>
        </w:r>
        <w:r>
          <w:rPr>
            <w:noProof/>
            <w:webHidden/>
          </w:rPr>
          <w:fldChar w:fldCharType="separate"/>
        </w:r>
        <w:r>
          <w:rPr>
            <w:noProof/>
            <w:webHidden/>
          </w:rPr>
          <w:t>60</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15" w:history="1">
        <w:r w:rsidRPr="00801AF8">
          <w:rPr>
            <w:rStyle w:val="a4"/>
            <w:rFonts w:ascii="Calibri" w:eastAsia="Calibri" w:hAnsi="Calibri" w:cs="Calibri"/>
            <w:noProof/>
          </w:rPr>
          <w:t>21.3.</w:t>
        </w:r>
        <w:r>
          <w:rPr>
            <w:rFonts w:asciiTheme="minorHAnsi" w:hAnsiTheme="minorHAnsi" w:cstheme="minorBidi"/>
            <w:noProof/>
            <w:kern w:val="2"/>
            <w:sz w:val="21"/>
            <w:szCs w:val="22"/>
          </w:rPr>
          <w:tab/>
        </w:r>
        <w:r w:rsidRPr="00801AF8">
          <w:rPr>
            <w:rStyle w:val="a4"/>
            <w:rFonts w:ascii="Meiryo UI" w:eastAsia="Meiryo UI" w:hAnsi="Meiryo UI" w:cs="Meiryo UI"/>
            <w:noProof/>
          </w:rPr>
          <w:t xml:space="preserve">1.3.     </w:t>
        </w:r>
        <w:r w:rsidRPr="00801AF8">
          <w:rPr>
            <w:rStyle w:val="a4"/>
            <w:rFonts w:ascii="Meiryo UI" w:eastAsia="Meiryo UI" w:hAnsi="Meiryo UI" w:cs="Meiryo UI" w:hint="eastAsia"/>
            <w:noProof/>
          </w:rPr>
          <w:t>情報セキュリティ対策の意義</w:t>
        </w:r>
        <w:r>
          <w:rPr>
            <w:noProof/>
            <w:webHidden/>
          </w:rPr>
          <w:tab/>
        </w:r>
        <w:r>
          <w:rPr>
            <w:noProof/>
            <w:webHidden/>
          </w:rPr>
          <w:fldChar w:fldCharType="begin"/>
        </w:r>
        <w:r>
          <w:rPr>
            <w:noProof/>
            <w:webHidden/>
          </w:rPr>
          <w:instrText xml:space="preserve"> PAGEREF _Toc499884115 \h </w:instrText>
        </w:r>
        <w:r>
          <w:rPr>
            <w:noProof/>
            <w:webHidden/>
          </w:rPr>
        </w:r>
        <w:r>
          <w:rPr>
            <w:noProof/>
            <w:webHidden/>
          </w:rPr>
          <w:fldChar w:fldCharType="separate"/>
        </w:r>
        <w:r>
          <w:rPr>
            <w:noProof/>
            <w:webHidden/>
          </w:rPr>
          <w:t>60</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16" w:history="1">
        <w:r w:rsidRPr="00801AF8">
          <w:rPr>
            <w:rStyle w:val="a4"/>
            <w:rFonts w:ascii="Calibri" w:eastAsia="Calibri" w:hAnsi="Calibri" w:cs="Calibri"/>
            <w:noProof/>
          </w:rPr>
          <w:t>21.4.</w:t>
        </w:r>
        <w:r>
          <w:rPr>
            <w:rFonts w:asciiTheme="minorHAnsi" w:hAnsiTheme="minorHAnsi" w:cstheme="minorBidi"/>
            <w:noProof/>
            <w:kern w:val="2"/>
            <w:sz w:val="21"/>
            <w:szCs w:val="22"/>
          </w:rPr>
          <w:tab/>
        </w:r>
        <w:r w:rsidRPr="00801AF8">
          <w:rPr>
            <w:rStyle w:val="a4"/>
            <w:rFonts w:ascii="Meiryo UI" w:eastAsia="Meiryo UI" w:hAnsi="Meiryo UI" w:cs="Meiryo UI"/>
            <w:noProof/>
          </w:rPr>
          <w:t xml:space="preserve">1.4.     </w:t>
        </w:r>
        <w:r w:rsidRPr="00801AF8">
          <w:rPr>
            <w:rStyle w:val="a4"/>
            <w:rFonts w:ascii="Meiryo UI" w:eastAsia="Meiryo UI" w:hAnsi="Meiryo UI" w:cs="Meiryo UI" w:hint="eastAsia"/>
            <w:noProof/>
          </w:rPr>
          <w:t>情報セキュリティ対策のポイント（私見）</w:t>
        </w:r>
        <w:r>
          <w:rPr>
            <w:noProof/>
            <w:webHidden/>
          </w:rPr>
          <w:tab/>
        </w:r>
        <w:r>
          <w:rPr>
            <w:noProof/>
            <w:webHidden/>
          </w:rPr>
          <w:fldChar w:fldCharType="begin"/>
        </w:r>
        <w:r>
          <w:rPr>
            <w:noProof/>
            <w:webHidden/>
          </w:rPr>
          <w:instrText xml:space="preserve"> PAGEREF _Toc499884116 \h </w:instrText>
        </w:r>
        <w:r>
          <w:rPr>
            <w:noProof/>
            <w:webHidden/>
          </w:rPr>
        </w:r>
        <w:r>
          <w:rPr>
            <w:noProof/>
            <w:webHidden/>
          </w:rPr>
          <w:fldChar w:fldCharType="separate"/>
        </w:r>
        <w:r>
          <w:rPr>
            <w:noProof/>
            <w:webHidden/>
          </w:rPr>
          <w:t>60</w:t>
        </w:r>
        <w:r>
          <w:rPr>
            <w:noProof/>
            <w:webHidden/>
          </w:rPr>
          <w:fldChar w:fldCharType="end"/>
        </w:r>
      </w:hyperlink>
    </w:p>
    <w:p w:rsidR="00E35FBD" w:rsidRDefault="00E35FBD">
      <w:pPr>
        <w:pStyle w:val="10"/>
        <w:tabs>
          <w:tab w:val="left" w:pos="630"/>
          <w:tab w:val="right" w:leader="dot" w:pos="8630"/>
        </w:tabs>
        <w:rPr>
          <w:rFonts w:asciiTheme="minorHAnsi" w:hAnsiTheme="minorHAnsi" w:cstheme="minorBidi"/>
          <w:noProof/>
          <w:kern w:val="2"/>
          <w:sz w:val="21"/>
          <w:szCs w:val="22"/>
        </w:rPr>
      </w:pPr>
      <w:hyperlink w:anchor="_Toc499884117" w:history="1">
        <w:r w:rsidRPr="00801AF8">
          <w:rPr>
            <w:rStyle w:val="a4"/>
            <w:rFonts w:ascii="Calibri" w:eastAsia="Calibri" w:hAnsi="Calibri" w:cs="Calibri"/>
            <w:noProof/>
          </w:rPr>
          <w:t>22.</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情報セキュリティポリシー、実施手順</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_Toc499884117 \h </w:instrText>
        </w:r>
        <w:r>
          <w:rPr>
            <w:noProof/>
            <w:webHidden/>
          </w:rPr>
        </w:r>
        <w:r>
          <w:rPr>
            <w:noProof/>
            <w:webHidden/>
          </w:rPr>
          <w:fldChar w:fldCharType="separate"/>
        </w:r>
        <w:r>
          <w:rPr>
            <w:noProof/>
            <w:webHidden/>
          </w:rPr>
          <w:t>60</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18" w:history="1">
        <w:r w:rsidRPr="00801AF8">
          <w:rPr>
            <w:rStyle w:val="a4"/>
            <w:rFonts w:ascii="Calibri" w:eastAsia="Calibri" w:hAnsi="Calibri" w:cs="Calibri"/>
            <w:noProof/>
          </w:rPr>
          <w:t>22.1.</w:t>
        </w:r>
        <w:r>
          <w:rPr>
            <w:rFonts w:asciiTheme="minorHAnsi" w:hAnsiTheme="minorHAnsi" w:cstheme="minorBidi"/>
            <w:noProof/>
            <w:kern w:val="2"/>
            <w:sz w:val="21"/>
            <w:szCs w:val="22"/>
          </w:rPr>
          <w:tab/>
        </w:r>
        <w:r w:rsidRPr="00801AF8">
          <w:rPr>
            <w:rStyle w:val="a4"/>
            <w:rFonts w:ascii="Meiryo UI" w:eastAsia="Meiryo UI" w:hAnsi="Meiryo UI" w:cs="Meiryo UI"/>
            <w:noProof/>
          </w:rPr>
          <w:t xml:space="preserve">1.1.     </w:t>
        </w:r>
        <w:r w:rsidRPr="00801AF8">
          <w:rPr>
            <w:rStyle w:val="a4"/>
            <w:rFonts w:ascii="Meiryo UI" w:eastAsia="Meiryo UI" w:hAnsi="Meiryo UI" w:cs="Meiryo UI" w:hint="eastAsia"/>
            <w:noProof/>
          </w:rPr>
          <w:t>情報セキュリティポリシーの構成</w:t>
        </w:r>
        <w:r>
          <w:rPr>
            <w:noProof/>
            <w:webHidden/>
          </w:rPr>
          <w:tab/>
        </w:r>
        <w:r>
          <w:rPr>
            <w:noProof/>
            <w:webHidden/>
          </w:rPr>
          <w:fldChar w:fldCharType="begin"/>
        </w:r>
        <w:r>
          <w:rPr>
            <w:noProof/>
            <w:webHidden/>
          </w:rPr>
          <w:instrText xml:space="preserve"> PAGEREF _Toc499884118 \h </w:instrText>
        </w:r>
        <w:r>
          <w:rPr>
            <w:noProof/>
            <w:webHidden/>
          </w:rPr>
        </w:r>
        <w:r>
          <w:rPr>
            <w:noProof/>
            <w:webHidden/>
          </w:rPr>
          <w:fldChar w:fldCharType="separate"/>
        </w:r>
        <w:r>
          <w:rPr>
            <w:noProof/>
            <w:webHidden/>
          </w:rPr>
          <w:t>60</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19" w:history="1">
        <w:r w:rsidRPr="00801AF8">
          <w:rPr>
            <w:rStyle w:val="a4"/>
            <w:rFonts w:ascii="Calibri" w:eastAsia="Calibri" w:hAnsi="Calibri" w:cs="Calibri"/>
            <w:noProof/>
          </w:rPr>
          <w:t>22.2.</w:t>
        </w:r>
        <w:r>
          <w:rPr>
            <w:rFonts w:asciiTheme="minorHAnsi" w:hAnsiTheme="minorHAnsi" w:cstheme="minorBidi"/>
            <w:noProof/>
            <w:kern w:val="2"/>
            <w:sz w:val="21"/>
            <w:szCs w:val="22"/>
          </w:rPr>
          <w:tab/>
        </w:r>
        <w:r w:rsidRPr="00801AF8">
          <w:rPr>
            <w:rStyle w:val="a4"/>
            <w:rFonts w:ascii="Meiryo UI" w:eastAsia="Meiryo UI" w:hAnsi="Meiryo UI" w:cs="Meiryo UI"/>
            <w:noProof/>
          </w:rPr>
          <w:t xml:space="preserve">1.2.     </w:t>
        </w:r>
        <w:r w:rsidRPr="00801AF8">
          <w:rPr>
            <w:rStyle w:val="a4"/>
            <w:rFonts w:ascii="Meiryo UI" w:eastAsia="Meiryo UI" w:hAnsi="Meiryo UI" w:cs="Meiryo UI" w:hint="eastAsia"/>
            <w:noProof/>
          </w:rPr>
          <w:t>情報セキュリティポリシー（基本方針）</w:t>
        </w:r>
        <w:r>
          <w:rPr>
            <w:noProof/>
            <w:webHidden/>
          </w:rPr>
          <w:tab/>
        </w:r>
        <w:r>
          <w:rPr>
            <w:noProof/>
            <w:webHidden/>
          </w:rPr>
          <w:fldChar w:fldCharType="begin"/>
        </w:r>
        <w:r>
          <w:rPr>
            <w:noProof/>
            <w:webHidden/>
          </w:rPr>
          <w:instrText xml:space="preserve"> PAGEREF _Toc499884119 \h </w:instrText>
        </w:r>
        <w:r>
          <w:rPr>
            <w:noProof/>
            <w:webHidden/>
          </w:rPr>
        </w:r>
        <w:r>
          <w:rPr>
            <w:noProof/>
            <w:webHidden/>
          </w:rPr>
          <w:fldChar w:fldCharType="separate"/>
        </w:r>
        <w:r>
          <w:rPr>
            <w:noProof/>
            <w:webHidden/>
          </w:rPr>
          <w:t>60</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20" w:history="1">
        <w:r w:rsidRPr="00801AF8">
          <w:rPr>
            <w:rStyle w:val="a4"/>
            <w:rFonts w:ascii="Calibri" w:eastAsia="Calibri" w:hAnsi="Calibri" w:cs="Calibri"/>
            <w:noProof/>
          </w:rPr>
          <w:t>22.3.</w:t>
        </w:r>
        <w:r>
          <w:rPr>
            <w:rFonts w:asciiTheme="minorHAnsi" w:hAnsiTheme="minorHAnsi" w:cstheme="minorBidi"/>
            <w:noProof/>
            <w:kern w:val="2"/>
            <w:sz w:val="21"/>
            <w:szCs w:val="22"/>
          </w:rPr>
          <w:tab/>
        </w:r>
        <w:r w:rsidRPr="00801AF8">
          <w:rPr>
            <w:rStyle w:val="a4"/>
            <w:rFonts w:ascii="Meiryo UI" w:eastAsia="Meiryo UI" w:hAnsi="Meiryo UI" w:cs="Meiryo UI"/>
            <w:noProof/>
          </w:rPr>
          <w:t xml:space="preserve">1.3.     </w:t>
        </w:r>
        <w:r w:rsidRPr="00801AF8">
          <w:rPr>
            <w:rStyle w:val="a4"/>
            <w:rFonts w:ascii="Meiryo UI" w:eastAsia="Meiryo UI" w:hAnsi="Meiryo UI" w:cs="Meiryo UI" w:hint="eastAsia"/>
            <w:noProof/>
          </w:rPr>
          <w:t>情報セキュリティポリシー（対策基準）</w:t>
        </w:r>
        <w:r>
          <w:rPr>
            <w:noProof/>
            <w:webHidden/>
          </w:rPr>
          <w:tab/>
        </w:r>
        <w:r>
          <w:rPr>
            <w:noProof/>
            <w:webHidden/>
          </w:rPr>
          <w:fldChar w:fldCharType="begin"/>
        </w:r>
        <w:r>
          <w:rPr>
            <w:noProof/>
            <w:webHidden/>
          </w:rPr>
          <w:instrText xml:space="preserve"> PAGEREF _Toc499884120 \h </w:instrText>
        </w:r>
        <w:r>
          <w:rPr>
            <w:noProof/>
            <w:webHidden/>
          </w:rPr>
        </w:r>
        <w:r>
          <w:rPr>
            <w:noProof/>
            <w:webHidden/>
          </w:rPr>
          <w:fldChar w:fldCharType="separate"/>
        </w:r>
        <w:r>
          <w:rPr>
            <w:noProof/>
            <w:webHidden/>
          </w:rPr>
          <w:t>60</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21" w:history="1">
        <w:r w:rsidRPr="00801AF8">
          <w:rPr>
            <w:rStyle w:val="a4"/>
            <w:rFonts w:ascii="Calibri" w:eastAsia="Calibri" w:hAnsi="Calibri" w:cs="Calibri"/>
            <w:noProof/>
          </w:rPr>
          <w:t>22.4.</w:t>
        </w:r>
        <w:r>
          <w:rPr>
            <w:rFonts w:asciiTheme="minorHAnsi" w:hAnsiTheme="minorHAnsi" w:cstheme="minorBidi"/>
            <w:noProof/>
            <w:kern w:val="2"/>
            <w:sz w:val="21"/>
            <w:szCs w:val="22"/>
          </w:rPr>
          <w:tab/>
        </w:r>
        <w:r w:rsidRPr="00801AF8">
          <w:rPr>
            <w:rStyle w:val="a4"/>
            <w:rFonts w:ascii="Meiryo UI" w:eastAsia="Meiryo UI" w:hAnsi="Meiryo UI" w:cs="Meiryo UI"/>
            <w:noProof/>
          </w:rPr>
          <w:t xml:space="preserve">1.4.     </w:t>
        </w:r>
        <w:r w:rsidRPr="00801AF8">
          <w:rPr>
            <w:rStyle w:val="a4"/>
            <w:rFonts w:ascii="Meiryo UI" w:eastAsia="Meiryo UI" w:hAnsi="Meiryo UI" w:cs="Meiryo UI" w:hint="eastAsia"/>
            <w:noProof/>
          </w:rPr>
          <w:t>情報セキュリティ実施手順</w:t>
        </w:r>
        <w:r>
          <w:rPr>
            <w:noProof/>
            <w:webHidden/>
          </w:rPr>
          <w:tab/>
        </w:r>
        <w:r>
          <w:rPr>
            <w:noProof/>
            <w:webHidden/>
          </w:rPr>
          <w:fldChar w:fldCharType="begin"/>
        </w:r>
        <w:r>
          <w:rPr>
            <w:noProof/>
            <w:webHidden/>
          </w:rPr>
          <w:instrText xml:space="preserve"> PAGEREF _Toc499884121 \h </w:instrText>
        </w:r>
        <w:r>
          <w:rPr>
            <w:noProof/>
            <w:webHidden/>
          </w:rPr>
        </w:r>
        <w:r>
          <w:rPr>
            <w:noProof/>
            <w:webHidden/>
          </w:rPr>
          <w:fldChar w:fldCharType="separate"/>
        </w:r>
        <w:r>
          <w:rPr>
            <w:noProof/>
            <w:webHidden/>
          </w:rPr>
          <w:t>60</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22" w:history="1">
        <w:r w:rsidRPr="00801AF8">
          <w:rPr>
            <w:rStyle w:val="a4"/>
            <w:rFonts w:ascii="Calibri" w:eastAsia="Calibri" w:hAnsi="Calibri" w:cs="Calibri"/>
            <w:noProof/>
          </w:rPr>
          <w:t>22.5.</w:t>
        </w:r>
        <w:r>
          <w:rPr>
            <w:rFonts w:asciiTheme="minorHAnsi" w:hAnsiTheme="minorHAnsi" w:cstheme="minorBidi"/>
            <w:noProof/>
            <w:kern w:val="2"/>
            <w:sz w:val="21"/>
            <w:szCs w:val="22"/>
          </w:rPr>
          <w:tab/>
        </w:r>
        <w:r w:rsidRPr="00801AF8">
          <w:rPr>
            <w:rStyle w:val="a4"/>
            <w:rFonts w:ascii="Meiryo UI" w:eastAsia="Meiryo UI" w:hAnsi="Meiryo UI" w:cs="Meiryo UI"/>
            <w:noProof/>
          </w:rPr>
          <w:t xml:space="preserve">1.5.     </w:t>
        </w:r>
        <w:r w:rsidRPr="00801AF8">
          <w:rPr>
            <w:rStyle w:val="a4"/>
            <w:rFonts w:ascii="Meiryo UI" w:eastAsia="Meiryo UI" w:hAnsi="Meiryo UI" w:cs="Meiryo UI" w:hint="eastAsia"/>
            <w:noProof/>
          </w:rPr>
          <w:t>情報セキュリティマネジメントシステム（</w:t>
        </w:r>
        <w:r w:rsidRPr="00801AF8">
          <w:rPr>
            <w:rStyle w:val="a4"/>
            <w:rFonts w:ascii="Meiryo UI" w:eastAsia="Meiryo UI" w:hAnsi="Meiryo UI" w:cs="Meiryo UI"/>
            <w:noProof/>
          </w:rPr>
          <w:t>ISMS</w:t>
        </w:r>
        <w:r w:rsidRPr="00801AF8">
          <w:rPr>
            <w:rStyle w:val="a4"/>
            <w:rFonts w:ascii="Meiryo UI" w:eastAsia="Meiryo UI" w:hAnsi="Meiryo UI" w:cs="Meiryo UI" w:hint="eastAsia"/>
            <w:noProof/>
          </w:rPr>
          <w:t>）構築手順</w:t>
        </w:r>
        <w:r>
          <w:rPr>
            <w:noProof/>
            <w:webHidden/>
          </w:rPr>
          <w:tab/>
        </w:r>
        <w:r>
          <w:rPr>
            <w:noProof/>
            <w:webHidden/>
          </w:rPr>
          <w:fldChar w:fldCharType="begin"/>
        </w:r>
        <w:r>
          <w:rPr>
            <w:noProof/>
            <w:webHidden/>
          </w:rPr>
          <w:instrText xml:space="preserve"> PAGEREF _Toc499884122 \h </w:instrText>
        </w:r>
        <w:r>
          <w:rPr>
            <w:noProof/>
            <w:webHidden/>
          </w:rPr>
        </w:r>
        <w:r>
          <w:rPr>
            <w:noProof/>
            <w:webHidden/>
          </w:rPr>
          <w:fldChar w:fldCharType="separate"/>
        </w:r>
        <w:r>
          <w:rPr>
            <w:noProof/>
            <w:webHidden/>
          </w:rPr>
          <w:t>60</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23" w:history="1">
        <w:r w:rsidRPr="00801AF8">
          <w:rPr>
            <w:rStyle w:val="a4"/>
            <w:rFonts w:ascii="Calibri" w:eastAsia="Calibri" w:hAnsi="Calibri" w:cs="Calibri"/>
            <w:noProof/>
          </w:rPr>
          <w:t>22.6.</w:t>
        </w:r>
        <w:r>
          <w:rPr>
            <w:rFonts w:asciiTheme="minorHAnsi" w:hAnsiTheme="minorHAnsi" w:cstheme="minorBidi"/>
            <w:noProof/>
            <w:kern w:val="2"/>
            <w:sz w:val="21"/>
            <w:szCs w:val="22"/>
          </w:rPr>
          <w:tab/>
        </w:r>
        <w:r w:rsidRPr="00801AF8">
          <w:rPr>
            <w:rStyle w:val="a4"/>
            <w:rFonts w:ascii="Meiryo UI" w:eastAsia="Meiryo UI" w:hAnsi="Meiryo UI" w:cs="Meiryo UI"/>
            <w:noProof/>
          </w:rPr>
          <w:t>1.6.     ISMS</w:t>
        </w:r>
        <w:r w:rsidRPr="00801AF8">
          <w:rPr>
            <w:rStyle w:val="a4"/>
            <w:rFonts w:ascii="Meiryo UI" w:eastAsia="Meiryo UI" w:hAnsi="Meiryo UI" w:cs="Meiryo UI" w:hint="eastAsia"/>
            <w:noProof/>
          </w:rPr>
          <w:t>と</w:t>
        </w:r>
        <w:r w:rsidRPr="00801AF8">
          <w:rPr>
            <w:rStyle w:val="a4"/>
            <w:rFonts w:ascii="Meiryo UI" w:eastAsia="Meiryo UI" w:hAnsi="Meiryo UI" w:cs="Meiryo UI"/>
            <w:noProof/>
          </w:rPr>
          <w:t>PDCA</w:t>
        </w:r>
        <w:r w:rsidRPr="00801AF8">
          <w:rPr>
            <w:rStyle w:val="a4"/>
            <w:rFonts w:ascii="Meiryo UI" w:eastAsia="Meiryo UI" w:hAnsi="Meiryo UI" w:cs="Meiryo UI" w:hint="eastAsia"/>
            <w:noProof/>
          </w:rPr>
          <w:t>サイクル</w:t>
        </w:r>
        <w:r>
          <w:rPr>
            <w:noProof/>
            <w:webHidden/>
          </w:rPr>
          <w:tab/>
        </w:r>
        <w:r>
          <w:rPr>
            <w:noProof/>
            <w:webHidden/>
          </w:rPr>
          <w:fldChar w:fldCharType="begin"/>
        </w:r>
        <w:r>
          <w:rPr>
            <w:noProof/>
            <w:webHidden/>
          </w:rPr>
          <w:instrText xml:space="preserve"> PAGEREF _Toc499884123 \h </w:instrText>
        </w:r>
        <w:r>
          <w:rPr>
            <w:noProof/>
            <w:webHidden/>
          </w:rPr>
        </w:r>
        <w:r>
          <w:rPr>
            <w:noProof/>
            <w:webHidden/>
          </w:rPr>
          <w:fldChar w:fldCharType="separate"/>
        </w:r>
        <w:r>
          <w:rPr>
            <w:noProof/>
            <w:webHidden/>
          </w:rPr>
          <w:t>60</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24" w:history="1">
        <w:r w:rsidRPr="00801AF8">
          <w:rPr>
            <w:rStyle w:val="a4"/>
            <w:rFonts w:ascii="Calibri" w:eastAsia="Calibri" w:hAnsi="Calibri" w:cs="Calibri"/>
            <w:noProof/>
          </w:rPr>
          <w:t>22.7.</w:t>
        </w:r>
        <w:r>
          <w:rPr>
            <w:rFonts w:asciiTheme="minorHAnsi" w:hAnsiTheme="minorHAnsi" w:cstheme="minorBidi"/>
            <w:noProof/>
            <w:kern w:val="2"/>
            <w:sz w:val="21"/>
            <w:szCs w:val="22"/>
          </w:rPr>
          <w:tab/>
        </w:r>
        <w:r w:rsidRPr="00801AF8">
          <w:rPr>
            <w:rStyle w:val="a4"/>
            <w:rFonts w:ascii="Meiryo UI" w:eastAsia="Meiryo UI" w:hAnsi="Meiryo UI" w:cs="Meiryo UI"/>
            <w:noProof/>
          </w:rPr>
          <w:t xml:space="preserve">1.7.     </w:t>
        </w:r>
        <w:r w:rsidRPr="00801AF8">
          <w:rPr>
            <w:rStyle w:val="a4"/>
            <w:rFonts w:ascii="Meiryo UI" w:eastAsia="Meiryo UI" w:hAnsi="Meiryo UI" w:cs="Meiryo UI" w:hint="eastAsia"/>
            <w:noProof/>
          </w:rPr>
          <w:t>脅威・対策・脆弱性・リスクの関係</w:t>
        </w:r>
        <w:r>
          <w:rPr>
            <w:noProof/>
            <w:webHidden/>
          </w:rPr>
          <w:tab/>
        </w:r>
        <w:r>
          <w:rPr>
            <w:noProof/>
            <w:webHidden/>
          </w:rPr>
          <w:fldChar w:fldCharType="begin"/>
        </w:r>
        <w:r>
          <w:rPr>
            <w:noProof/>
            <w:webHidden/>
          </w:rPr>
          <w:instrText xml:space="preserve"> PAGEREF _Toc499884124 \h </w:instrText>
        </w:r>
        <w:r>
          <w:rPr>
            <w:noProof/>
            <w:webHidden/>
          </w:rPr>
        </w:r>
        <w:r>
          <w:rPr>
            <w:noProof/>
            <w:webHidden/>
          </w:rPr>
          <w:fldChar w:fldCharType="separate"/>
        </w:r>
        <w:r>
          <w:rPr>
            <w:noProof/>
            <w:webHidden/>
          </w:rPr>
          <w:t>60</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25" w:history="1">
        <w:r w:rsidRPr="00801AF8">
          <w:rPr>
            <w:rStyle w:val="a4"/>
            <w:rFonts w:ascii="Calibri" w:eastAsia="Calibri" w:hAnsi="Calibri" w:cs="Calibri"/>
            <w:noProof/>
          </w:rPr>
          <w:t>22.8.</w:t>
        </w:r>
        <w:r>
          <w:rPr>
            <w:rFonts w:asciiTheme="minorHAnsi" w:hAnsiTheme="minorHAnsi" w:cstheme="minorBidi"/>
            <w:noProof/>
            <w:kern w:val="2"/>
            <w:sz w:val="21"/>
            <w:szCs w:val="22"/>
          </w:rPr>
          <w:tab/>
        </w:r>
        <w:r w:rsidRPr="00801AF8">
          <w:rPr>
            <w:rStyle w:val="a4"/>
            <w:rFonts w:ascii="Meiryo UI" w:eastAsia="Meiryo UI" w:hAnsi="Meiryo UI" w:cs="Meiryo UI"/>
            <w:noProof/>
          </w:rPr>
          <w:t xml:space="preserve">1.8.     </w:t>
        </w:r>
        <w:r w:rsidRPr="00801AF8">
          <w:rPr>
            <w:rStyle w:val="a4"/>
            <w:rFonts w:ascii="Meiryo UI" w:eastAsia="Meiryo UI" w:hAnsi="Meiryo UI" w:cs="Meiryo UI" w:hint="eastAsia"/>
            <w:noProof/>
          </w:rPr>
          <w:t>情報セキュリティマネジメントの規格や標準</w:t>
        </w:r>
        <w:r>
          <w:rPr>
            <w:noProof/>
            <w:webHidden/>
          </w:rPr>
          <w:tab/>
        </w:r>
        <w:r>
          <w:rPr>
            <w:noProof/>
            <w:webHidden/>
          </w:rPr>
          <w:fldChar w:fldCharType="begin"/>
        </w:r>
        <w:r>
          <w:rPr>
            <w:noProof/>
            <w:webHidden/>
          </w:rPr>
          <w:instrText xml:space="preserve"> PAGEREF _Toc499884125 \h </w:instrText>
        </w:r>
        <w:r>
          <w:rPr>
            <w:noProof/>
            <w:webHidden/>
          </w:rPr>
        </w:r>
        <w:r>
          <w:rPr>
            <w:noProof/>
            <w:webHidden/>
          </w:rPr>
          <w:fldChar w:fldCharType="separate"/>
        </w:r>
        <w:r>
          <w:rPr>
            <w:noProof/>
            <w:webHidden/>
          </w:rPr>
          <w:t>60</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126" w:history="1">
        <w:r w:rsidRPr="00801AF8">
          <w:rPr>
            <w:rStyle w:val="a4"/>
            <w:rFonts w:ascii="Calibri" w:eastAsia="Calibri" w:hAnsi="Calibri" w:cs="Calibri"/>
            <w:noProof/>
          </w:rPr>
          <w:t>22.8.1.</w:t>
        </w:r>
        <w:r>
          <w:rPr>
            <w:rFonts w:asciiTheme="minorHAnsi" w:hAnsiTheme="minorHAnsi" w:cstheme="minorBidi"/>
            <w:noProof/>
            <w:kern w:val="2"/>
            <w:sz w:val="21"/>
            <w:szCs w:val="22"/>
          </w:rPr>
          <w:tab/>
        </w:r>
        <w:r w:rsidRPr="00801AF8">
          <w:rPr>
            <w:rStyle w:val="a4"/>
            <w:rFonts w:ascii="Meiryo UI" w:eastAsia="Meiryo UI" w:hAnsi="Meiryo UI" w:cs="Meiryo UI"/>
            <w:noProof/>
          </w:rPr>
          <w:t xml:space="preserve">1.8.1.      </w:t>
        </w:r>
        <w:r w:rsidRPr="00801AF8">
          <w:rPr>
            <w:rStyle w:val="a4"/>
            <w:rFonts w:ascii="Meiryo UI" w:eastAsia="Meiryo UI" w:hAnsi="Meiryo UI" w:cs="Meiryo UI" w:hint="eastAsia"/>
            <w:noProof/>
          </w:rPr>
          <w:t>情報セキュリティマネジメントの実践のための規範</w:t>
        </w:r>
        <w:r w:rsidRPr="00801AF8">
          <w:rPr>
            <w:rStyle w:val="a4"/>
            <w:rFonts w:ascii="Meiryo UI" w:eastAsia="Meiryo UI" w:hAnsi="Meiryo UI" w:cs="Meiryo UI"/>
            <w:noProof/>
          </w:rPr>
          <w:t>JIS Q 27002:2006</w:t>
        </w:r>
        <w:r>
          <w:rPr>
            <w:noProof/>
            <w:webHidden/>
          </w:rPr>
          <w:tab/>
        </w:r>
        <w:r>
          <w:rPr>
            <w:noProof/>
            <w:webHidden/>
          </w:rPr>
          <w:fldChar w:fldCharType="begin"/>
        </w:r>
        <w:r>
          <w:rPr>
            <w:noProof/>
            <w:webHidden/>
          </w:rPr>
          <w:instrText xml:space="preserve"> PAGEREF _Toc499884126 \h </w:instrText>
        </w:r>
        <w:r>
          <w:rPr>
            <w:noProof/>
            <w:webHidden/>
          </w:rPr>
        </w:r>
        <w:r>
          <w:rPr>
            <w:noProof/>
            <w:webHidden/>
          </w:rPr>
          <w:fldChar w:fldCharType="separate"/>
        </w:r>
        <w:r>
          <w:rPr>
            <w:noProof/>
            <w:webHidden/>
          </w:rPr>
          <w:t>60</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127" w:history="1">
        <w:r w:rsidRPr="00801AF8">
          <w:rPr>
            <w:rStyle w:val="a4"/>
            <w:rFonts w:ascii="Calibri" w:eastAsia="Calibri" w:hAnsi="Calibri" w:cs="Calibri"/>
            <w:noProof/>
          </w:rPr>
          <w:t>22.8.2.</w:t>
        </w:r>
        <w:r>
          <w:rPr>
            <w:rFonts w:asciiTheme="minorHAnsi" w:hAnsiTheme="minorHAnsi" w:cstheme="minorBidi"/>
            <w:noProof/>
            <w:kern w:val="2"/>
            <w:sz w:val="21"/>
            <w:szCs w:val="22"/>
          </w:rPr>
          <w:tab/>
        </w:r>
        <w:r w:rsidRPr="00801AF8">
          <w:rPr>
            <w:rStyle w:val="a4"/>
            <w:rFonts w:ascii="Meiryo UI" w:eastAsia="Meiryo UI" w:hAnsi="Meiryo UI" w:cs="Meiryo UI"/>
            <w:noProof/>
          </w:rPr>
          <w:t xml:space="preserve">1.8.2.      </w:t>
        </w:r>
        <w:r w:rsidRPr="00801AF8">
          <w:rPr>
            <w:rStyle w:val="a4"/>
            <w:rFonts w:ascii="Meiryo UI" w:eastAsia="Meiryo UI" w:hAnsi="Meiryo UI" w:cs="Meiryo UI" w:hint="eastAsia"/>
            <w:noProof/>
          </w:rPr>
          <w:t>情報セキュリティマネジメントシステム</w:t>
        </w:r>
        <w:r w:rsidRPr="00801AF8">
          <w:rPr>
            <w:rStyle w:val="a4"/>
            <w:rFonts w:ascii="Meiryo UI" w:eastAsia="Meiryo UI" w:hAnsi="Meiryo UI" w:cs="Meiryo UI"/>
            <w:noProof/>
          </w:rPr>
          <w:t xml:space="preserve"> - </w:t>
        </w:r>
        <w:r w:rsidRPr="00801AF8">
          <w:rPr>
            <w:rStyle w:val="a4"/>
            <w:rFonts w:ascii="Meiryo UI" w:eastAsia="Meiryo UI" w:hAnsi="Meiryo UI" w:cs="Meiryo UI" w:hint="eastAsia"/>
            <w:noProof/>
          </w:rPr>
          <w:t>要求事項</w:t>
        </w:r>
        <w:r w:rsidRPr="00801AF8">
          <w:rPr>
            <w:rStyle w:val="a4"/>
            <w:rFonts w:ascii="Meiryo UI" w:eastAsia="Meiryo UI" w:hAnsi="Meiryo UI" w:cs="Meiryo UI"/>
            <w:noProof/>
          </w:rPr>
          <w:t>JIS Q 27001:2006</w:t>
        </w:r>
        <w:r>
          <w:rPr>
            <w:noProof/>
            <w:webHidden/>
          </w:rPr>
          <w:tab/>
        </w:r>
        <w:r>
          <w:rPr>
            <w:noProof/>
            <w:webHidden/>
          </w:rPr>
          <w:fldChar w:fldCharType="begin"/>
        </w:r>
        <w:r>
          <w:rPr>
            <w:noProof/>
            <w:webHidden/>
          </w:rPr>
          <w:instrText xml:space="preserve"> PAGEREF _Toc499884127 \h </w:instrText>
        </w:r>
        <w:r>
          <w:rPr>
            <w:noProof/>
            <w:webHidden/>
          </w:rPr>
        </w:r>
        <w:r>
          <w:rPr>
            <w:noProof/>
            <w:webHidden/>
          </w:rPr>
          <w:fldChar w:fldCharType="separate"/>
        </w:r>
        <w:r>
          <w:rPr>
            <w:noProof/>
            <w:webHidden/>
          </w:rPr>
          <w:t>60</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28" w:history="1">
        <w:r w:rsidRPr="00801AF8">
          <w:rPr>
            <w:rStyle w:val="a4"/>
            <w:rFonts w:ascii="Calibri" w:eastAsia="Calibri" w:hAnsi="Calibri" w:cs="Calibri"/>
            <w:noProof/>
          </w:rPr>
          <w:t>22.9.</w:t>
        </w:r>
        <w:r>
          <w:rPr>
            <w:rFonts w:asciiTheme="minorHAnsi" w:hAnsiTheme="minorHAnsi" w:cstheme="minorBidi"/>
            <w:noProof/>
            <w:kern w:val="2"/>
            <w:sz w:val="21"/>
            <w:szCs w:val="22"/>
          </w:rPr>
          <w:tab/>
        </w:r>
        <w:r w:rsidRPr="00801AF8">
          <w:rPr>
            <w:rStyle w:val="a4"/>
            <w:rFonts w:ascii="Meiryo UI" w:eastAsia="Meiryo UI" w:hAnsi="Meiryo UI" w:cs="Meiryo UI"/>
            <w:noProof/>
          </w:rPr>
          <w:t xml:space="preserve">1.9.     </w:t>
        </w:r>
        <w:r w:rsidRPr="00801AF8">
          <w:rPr>
            <w:rStyle w:val="a4"/>
            <w:rFonts w:ascii="Meiryo UI" w:eastAsia="Meiryo UI" w:hAnsi="Meiryo UI" w:cs="Meiryo UI" w:hint="eastAsia"/>
            <w:noProof/>
          </w:rPr>
          <w:t>リスクマネジメント</w:t>
        </w:r>
        <w:r>
          <w:rPr>
            <w:noProof/>
            <w:webHidden/>
          </w:rPr>
          <w:tab/>
        </w:r>
        <w:r>
          <w:rPr>
            <w:noProof/>
            <w:webHidden/>
          </w:rPr>
          <w:fldChar w:fldCharType="begin"/>
        </w:r>
        <w:r>
          <w:rPr>
            <w:noProof/>
            <w:webHidden/>
          </w:rPr>
          <w:instrText xml:space="preserve"> PAGEREF _Toc499884128 \h </w:instrText>
        </w:r>
        <w:r>
          <w:rPr>
            <w:noProof/>
            <w:webHidden/>
          </w:rPr>
        </w:r>
        <w:r>
          <w:rPr>
            <w:noProof/>
            <w:webHidden/>
          </w:rPr>
          <w:fldChar w:fldCharType="separate"/>
        </w:r>
        <w:r>
          <w:rPr>
            <w:noProof/>
            <w:webHidden/>
          </w:rPr>
          <w:t>60</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129" w:history="1">
        <w:r w:rsidRPr="00801AF8">
          <w:rPr>
            <w:rStyle w:val="a4"/>
            <w:rFonts w:ascii="Calibri" w:eastAsia="Calibri" w:hAnsi="Calibri" w:cs="Calibri"/>
            <w:noProof/>
          </w:rPr>
          <w:t>22.9.1.</w:t>
        </w:r>
        <w:r>
          <w:rPr>
            <w:rFonts w:asciiTheme="minorHAnsi" w:hAnsiTheme="minorHAnsi" w:cstheme="minorBidi"/>
            <w:noProof/>
            <w:kern w:val="2"/>
            <w:sz w:val="21"/>
            <w:szCs w:val="22"/>
          </w:rPr>
          <w:tab/>
        </w:r>
        <w:r w:rsidRPr="00801AF8">
          <w:rPr>
            <w:rStyle w:val="a4"/>
            <w:rFonts w:ascii="Meiryo UI" w:eastAsia="Meiryo UI" w:hAnsi="Meiryo UI" w:cs="Meiryo UI"/>
            <w:noProof/>
          </w:rPr>
          <w:t xml:space="preserve">1.9.1.      </w:t>
        </w:r>
        <w:r w:rsidRPr="00801AF8">
          <w:rPr>
            <w:rStyle w:val="a4"/>
            <w:rFonts w:ascii="Meiryo UI" w:eastAsia="Meiryo UI" w:hAnsi="Meiryo UI" w:cs="Meiryo UI" w:hint="eastAsia"/>
            <w:noProof/>
          </w:rPr>
          <w:t>情報資産の格付け</w:t>
        </w:r>
        <w:r>
          <w:rPr>
            <w:noProof/>
            <w:webHidden/>
          </w:rPr>
          <w:tab/>
        </w:r>
        <w:r>
          <w:rPr>
            <w:noProof/>
            <w:webHidden/>
          </w:rPr>
          <w:fldChar w:fldCharType="begin"/>
        </w:r>
        <w:r>
          <w:rPr>
            <w:noProof/>
            <w:webHidden/>
          </w:rPr>
          <w:instrText xml:space="preserve"> PAGEREF _Toc499884129 \h </w:instrText>
        </w:r>
        <w:r>
          <w:rPr>
            <w:noProof/>
            <w:webHidden/>
          </w:rPr>
        </w:r>
        <w:r>
          <w:rPr>
            <w:noProof/>
            <w:webHidden/>
          </w:rPr>
          <w:fldChar w:fldCharType="separate"/>
        </w:r>
        <w:r>
          <w:rPr>
            <w:noProof/>
            <w:webHidden/>
          </w:rPr>
          <w:t>60</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130" w:history="1">
        <w:r w:rsidRPr="00801AF8">
          <w:rPr>
            <w:rStyle w:val="a4"/>
            <w:rFonts w:ascii="Calibri" w:eastAsia="Calibri" w:hAnsi="Calibri" w:cs="Calibri"/>
            <w:noProof/>
          </w:rPr>
          <w:t>22.9.2.</w:t>
        </w:r>
        <w:r>
          <w:rPr>
            <w:rFonts w:asciiTheme="minorHAnsi" w:hAnsiTheme="minorHAnsi" w:cstheme="minorBidi"/>
            <w:noProof/>
            <w:kern w:val="2"/>
            <w:sz w:val="21"/>
            <w:szCs w:val="22"/>
          </w:rPr>
          <w:tab/>
        </w:r>
        <w:r w:rsidRPr="00801AF8">
          <w:rPr>
            <w:rStyle w:val="a4"/>
            <w:rFonts w:ascii="Meiryo UI" w:eastAsia="Meiryo UI" w:hAnsi="Meiryo UI" w:cs="Meiryo UI"/>
            <w:noProof/>
          </w:rPr>
          <w:t>1.9.2.      IT</w:t>
        </w:r>
        <w:r w:rsidRPr="00801AF8">
          <w:rPr>
            <w:rStyle w:val="a4"/>
            <w:rFonts w:ascii="Meiryo UI" w:eastAsia="Meiryo UI" w:hAnsi="Meiryo UI" w:cs="Meiryo UI" w:hint="eastAsia"/>
            <w:noProof/>
          </w:rPr>
          <w:t>セキュリティマネジメントのための手法（</w:t>
        </w:r>
        <w:r w:rsidRPr="00801AF8">
          <w:rPr>
            <w:rStyle w:val="a4"/>
            <w:rFonts w:ascii="Meiryo UI" w:eastAsia="Meiryo UI" w:hAnsi="Meiryo UI" w:cs="Meiryo UI"/>
            <w:noProof/>
          </w:rPr>
          <w:t>JIS TR X 0036-3:2001</w:t>
        </w:r>
        <w:r w:rsidRPr="00801AF8">
          <w:rPr>
            <w:rStyle w:val="a4"/>
            <w:rFonts w:ascii="Meiryo UI" w:eastAsia="Meiryo UI" w:hAnsi="Meiryo UI" w:cs="Meiryo UI" w:hint="eastAsia"/>
            <w:noProof/>
          </w:rPr>
          <w:t>）</w:t>
        </w:r>
        <w:r>
          <w:rPr>
            <w:noProof/>
            <w:webHidden/>
          </w:rPr>
          <w:tab/>
        </w:r>
        <w:r>
          <w:rPr>
            <w:noProof/>
            <w:webHidden/>
          </w:rPr>
          <w:fldChar w:fldCharType="begin"/>
        </w:r>
        <w:r>
          <w:rPr>
            <w:noProof/>
            <w:webHidden/>
          </w:rPr>
          <w:instrText xml:space="preserve"> PAGEREF _Toc499884130 \h </w:instrText>
        </w:r>
        <w:r>
          <w:rPr>
            <w:noProof/>
            <w:webHidden/>
          </w:rPr>
        </w:r>
        <w:r>
          <w:rPr>
            <w:noProof/>
            <w:webHidden/>
          </w:rPr>
          <w:fldChar w:fldCharType="separate"/>
        </w:r>
        <w:r>
          <w:rPr>
            <w:noProof/>
            <w:webHidden/>
          </w:rPr>
          <w:t>60</w:t>
        </w:r>
        <w:r>
          <w:rPr>
            <w:noProof/>
            <w:webHidden/>
          </w:rPr>
          <w:fldChar w:fldCharType="end"/>
        </w:r>
      </w:hyperlink>
    </w:p>
    <w:p w:rsidR="00E35FBD" w:rsidRDefault="00E35FBD">
      <w:pPr>
        <w:pStyle w:val="10"/>
        <w:tabs>
          <w:tab w:val="left" w:pos="630"/>
          <w:tab w:val="right" w:leader="dot" w:pos="8630"/>
        </w:tabs>
        <w:rPr>
          <w:rFonts w:asciiTheme="minorHAnsi" w:hAnsiTheme="minorHAnsi" w:cstheme="minorBidi"/>
          <w:noProof/>
          <w:kern w:val="2"/>
          <w:sz w:val="21"/>
          <w:szCs w:val="22"/>
        </w:rPr>
      </w:pPr>
      <w:hyperlink w:anchor="_Toc499884131" w:history="1">
        <w:r w:rsidRPr="00801AF8">
          <w:rPr>
            <w:rStyle w:val="a4"/>
            <w:rFonts w:ascii="Calibri" w:eastAsia="Calibri" w:hAnsi="Calibri" w:cs="Calibri"/>
            <w:noProof/>
          </w:rPr>
          <w:t>23.</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情報システムの整備と運用管理を調達する際の情報セキュリティ対策要件（メモ）</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_Toc499884131 \h </w:instrText>
        </w:r>
        <w:r>
          <w:rPr>
            <w:noProof/>
            <w:webHidden/>
          </w:rPr>
        </w:r>
        <w:r>
          <w:rPr>
            <w:noProof/>
            <w:webHidden/>
          </w:rPr>
          <w:fldChar w:fldCharType="separate"/>
        </w:r>
        <w:r>
          <w:rPr>
            <w:noProof/>
            <w:webHidden/>
          </w:rPr>
          <w:t>60</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32" w:history="1">
        <w:r w:rsidRPr="00801AF8">
          <w:rPr>
            <w:rStyle w:val="a4"/>
            <w:rFonts w:ascii="Calibri" w:eastAsia="Calibri" w:hAnsi="Calibri" w:cs="Calibri"/>
            <w:noProof/>
          </w:rPr>
          <w:t>23.1.</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「政府情報システムの整備及び管理に関する標準ガイドライン実務手引書」</w:t>
        </w:r>
        <w:r>
          <w:rPr>
            <w:noProof/>
            <w:webHidden/>
          </w:rPr>
          <w:tab/>
        </w:r>
        <w:r>
          <w:rPr>
            <w:noProof/>
            <w:webHidden/>
          </w:rPr>
          <w:fldChar w:fldCharType="begin"/>
        </w:r>
        <w:r>
          <w:rPr>
            <w:noProof/>
            <w:webHidden/>
          </w:rPr>
          <w:instrText xml:space="preserve"> PAGEREF _Toc499884132 \h </w:instrText>
        </w:r>
        <w:r>
          <w:rPr>
            <w:noProof/>
            <w:webHidden/>
          </w:rPr>
        </w:r>
        <w:r>
          <w:rPr>
            <w:noProof/>
            <w:webHidden/>
          </w:rPr>
          <w:fldChar w:fldCharType="separate"/>
        </w:r>
        <w:r>
          <w:rPr>
            <w:noProof/>
            <w:webHidden/>
          </w:rPr>
          <w:t>60</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33" w:history="1">
        <w:r w:rsidRPr="00801AF8">
          <w:rPr>
            <w:rStyle w:val="a4"/>
            <w:rFonts w:ascii="Calibri" w:eastAsia="Calibri" w:hAnsi="Calibri" w:cs="Calibri"/>
            <w:noProof/>
          </w:rPr>
          <w:t>23.2.</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「政府情報システムの整備及び管理に関する標準ガイドライン実務手引書」に示された要件のうち、特にセキュリティに関連する部分を抜粋し、解説を加えたもの。</w:t>
        </w:r>
        <w:r>
          <w:rPr>
            <w:noProof/>
            <w:webHidden/>
          </w:rPr>
          <w:tab/>
        </w:r>
        <w:r>
          <w:rPr>
            <w:noProof/>
            <w:webHidden/>
          </w:rPr>
          <w:fldChar w:fldCharType="begin"/>
        </w:r>
        <w:r>
          <w:rPr>
            <w:noProof/>
            <w:webHidden/>
          </w:rPr>
          <w:instrText xml:space="preserve"> PAGEREF _Toc499884133 \h </w:instrText>
        </w:r>
        <w:r>
          <w:rPr>
            <w:noProof/>
            <w:webHidden/>
          </w:rPr>
        </w:r>
        <w:r>
          <w:rPr>
            <w:noProof/>
            <w:webHidden/>
          </w:rPr>
          <w:fldChar w:fldCharType="separate"/>
        </w:r>
        <w:r>
          <w:rPr>
            <w:noProof/>
            <w:webHidden/>
          </w:rPr>
          <w:t>60</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34" w:history="1">
        <w:r w:rsidRPr="00801AF8">
          <w:rPr>
            <w:rStyle w:val="a4"/>
            <w:rFonts w:ascii="Calibri" w:eastAsia="Calibri" w:hAnsi="Calibri" w:cs="Calibri"/>
            <w:noProof/>
          </w:rPr>
          <w:t>23.3.</w:t>
        </w:r>
        <w:r>
          <w:rPr>
            <w:rFonts w:asciiTheme="minorHAnsi" w:hAnsiTheme="minorHAnsi" w:cstheme="minorBidi"/>
            <w:noProof/>
            <w:kern w:val="2"/>
            <w:sz w:val="21"/>
            <w:szCs w:val="22"/>
          </w:rPr>
          <w:tab/>
        </w:r>
        <w:r w:rsidRPr="00801AF8">
          <w:rPr>
            <w:rStyle w:val="a4"/>
            <w:rFonts w:ascii="Meiryo UI" w:eastAsia="Meiryo UI" w:hAnsi="Meiryo UI" w:cs="Meiryo UI"/>
            <w:noProof/>
          </w:rPr>
          <w:t xml:space="preserve">1.1.     </w:t>
        </w:r>
        <w:r w:rsidRPr="00801AF8">
          <w:rPr>
            <w:rStyle w:val="a4"/>
            <w:rFonts w:ascii="Meiryo UI" w:eastAsia="Meiryo UI" w:hAnsi="Meiryo UI" w:cs="Meiryo UI" w:hint="eastAsia"/>
            <w:noProof/>
          </w:rPr>
          <w:t>プロジェクトの管理</w:t>
        </w:r>
        <w:r>
          <w:rPr>
            <w:noProof/>
            <w:webHidden/>
          </w:rPr>
          <w:tab/>
        </w:r>
        <w:r>
          <w:rPr>
            <w:noProof/>
            <w:webHidden/>
          </w:rPr>
          <w:fldChar w:fldCharType="begin"/>
        </w:r>
        <w:r>
          <w:rPr>
            <w:noProof/>
            <w:webHidden/>
          </w:rPr>
          <w:instrText xml:space="preserve"> PAGEREF _Toc499884134 \h </w:instrText>
        </w:r>
        <w:r>
          <w:rPr>
            <w:noProof/>
            <w:webHidden/>
          </w:rPr>
        </w:r>
        <w:r>
          <w:rPr>
            <w:noProof/>
            <w:webHidden/>
          </w:rPr>
          <w:fldChar w:fldCharType="separate"/>
        </w:r>
        <w:r>
          <w:rPr>
            <w:noProof/>
            <w:webHidden/>
          </w:rPr>
          <w:t>61</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35" w:history="1">
        <w:r w:rsidRPr="00801AF8">
          <w:rPr>
            <w:rStyle w:val="a4"/>
            <w:rFonts w:ascii="Calibri" w:eastAsia="Calibri" w:hAnsi="Calibri" w:cs="Calibri"/>
            <w:noProof/>
          </w:rPr>
          <w:t>23.4.</w:t>
        </w:r>
        <w:r>
          <w:rPr>
            <w:rFonts w:asciiTheme="minorHAnsi" w:hAnsiTheme="minorHAnsi" w:cstheme="minorBidi"/>
            <w:noProof/>
            <w:kern w:val="2"/>
            <w:sz w:val="21"/>
            <w:szCs w:val="22"/>
          </w:rPr>
          <w:tab/>
        </w:r>
        <w:r w:rsidRPr="00801AF8">
          <w:rPr>
            <w:rStyle w:val="a4"/>
            <w:rFonts w:ascii="Meiryo UI" w:eastAsia="Meiryo UI" w:hAnsi="Meiryo UI" w:cs="Meiryo UI"/>
            <w:noProof/>
          </w:rPr>
          <w:t xml:space="preserve">1.2.     </w:t>
        </w:r>
        <w:r w:rsidRPr="00801AF8">
          <w:rPr>
            <w:rStyle w:val="a4"/>
            <w:rFonts w:ascii="Meiryo UI" w:eastAsia="Meiryo UI" w:hAnsi="Meiryo UI" w:cs="Meiryo UI" w:hint="eastAsia"/>
            <w:noProof/>
          </w:rPr>
          <w:t>業務の見直し</w:t>
        </w:r>
        <w:r>
          <w:rPr>
            <w:noProof/>
            <w:webHidden/>
          </w:rPr>
          <w:tab/>
        </w:r>
        <w:r>
          <w:rPr>
            <w:noProof/>
            <w:webHidden/>
          </w:rPr>
          <w:fldChar w:fldCharType="begin"/>
        </w:r>
        <w:r>
          <w:rPr>
            <w:noProof/>
            <w:webHidden/>
          </w:rPr>
          <w:instrText xml:space="preserve"> PAGEREF _Toc499884135 \h </w:instrText>
        </w:r>
        <w:r>
          <w:rPr>
            <w:noProof/>
            <w:webHidden/>
          </w:rPr>
        </w:r>
        <w:r>
          <w:rPr>
            <w:noProof/>
            <w:webHidden/>
          </w:rPr>
          <w:fldChar w:fldCharType="separate"/>
        </w:r>
        <w:r>
          <w:rPr>
            <w:noProof/>
            <w:webHidden/>
          </w:rPr>
          <w:t>61</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36" w:history="1">
        <w:r w:rsidRPr="00801AF8">
          <w:rPr>
            <w:rStyle w:val="a4"/>
            <w:rFonts w:ascii="Calibri" w:eastAsia="Calibri" w:hAnsi="Calibri" w:cs="Calibri"/>
            <w:noProof/>
          </w:rPr>
          <w:t>23.5.</w:t>
        </w:r>
        <w:r>
          <w:rPr>
            <w:rFonts w:asciiTheme="minorHAnsi" w:hAnsiTheme="minorHAnsi" w:cstheme="minorBidi"/>
            <w:noProof/>
            <w:kern w:val="2"/>
            <w:sz w:val="21"/>
            <w:szCs w:val="22"/>
          </w:rPr>
          <w:tab/>
        </w:r>
        <w:r w:rsidRPr="00801AF8">
          <w:rPr>
            <w:rStyle w:val="a4"/>
            <w:rFonts w:ascii="Meiryo UI" w:eastAsia="Meiryo UI" w:hAnsi="Meiryo UI" w:cs="Meiryo UI"/>
            <w:noProof/>
          </w:rPr>
          <w:t xml:space="preserve">1.3.     </w:t>
        </w:r>
        <w:r w:rsidRPr="00801AF8">
          <w:rPr>
            <w:rStyle w:val="a4"/>
            <w:rFonts w:ascii="Meiryo UI" w:eastAsia="Meiryo UI" w:hAnsi="Meiryo UI" w:cs="Meiryo UI" w:hint="eastAsia"/>
            <w:noProof/>
          </w:rPr>
          <w:t>要件定義</w:t>
        </w:r>
        <w:r>
          <w:rPr>
            <w:noProof/>
            <w:webHidden/>
          </w:rPr>
          <w:tab/>
        </w:r>
        <w:r>
          <w:rPr>
            <w:noProof/>
            <w:webHidden/>
          </w:rPr>
          <w:fldChar w:fldCharType="begin"/>
        </w:r>
        <w:r>
          <w:rPr>
            <w:noProof/>
            <w:webHidden/>
          </w:rPr>
          <w:instrText xml:space="preserve"> PAGEREF _Toc499884136 \h </w:instrText>
        </w:r>
        <w:r>
          <w:rPr>
            <w:noProof/>
            <w:webHidden/>
          </w:rPr>
        </w:r>
        <w:r>
          <w:rPr>
            <w:noProof/>
            <w:webHidden/>
          </w:rPr>
          <w:fldChar w:fldCharType="separate"/>
        </w:r>
        <w:r>
          <w:rPr>
            <w:noProof/>
            <w:webHidden/>
          </w:rPr>
          <w:t>61</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37" w:history="1">
        <w:r w:rsidRPr="00801AF8">
          <w:rPr>
            <w:rStyle w:val="a4"/>
            <w:rFonts w:ascii="Calibri" w:eastAsia="Calibri" w:hAnsi="Calibri" w:cs="Calibri"/>
            <w:noProof/>
          </w:rPr>
          <w:t>23.6.</w:t>
        </w:r>
        <w:r>
          <w:rPr>
            <w:rFonts w:asciiTheme="minorHAnsi" w:hAnsiTheme="minorHAnsi" w:cstheme="minorBidi"/>
            <w:noProof/>
            <w:kern w:val="2"/>
            <w:sz w:val="21"/>
            <w:szCs w:val="22"/>
          </w:rPr>
          <w:tab/>
        </w:r>
        <w:r w:rsidRPr="00801AF8">
          <w:rPr>
            <w:rStyle w:val="a4"/>
            <w:rFonts w:ascii="Meiryo UI" w:eastAsia="Meiryo UI" w:hAnsi="Meiryo UI" w:cs="Meiryo UI"/>
            <w:noProof/>
          </w:rPr>
          <w:t xml:space="preserve">1.4.     </w:t>
        </w:r>
        <w:r w:rsidRPr="00801AF8">
          <w:rPr>
            <w:rStyle w:val="a4"/>
            <w:rFonts w:ascii="Meiryo UI" w:eastAsia="Meiryo UI" w:hAnsi="Meiryo UI" w:cs="Meiryo UI" w:hint="eastAsia"/>
            <w:noProof/>
          </w:rPr>
          <w:t>設計・開発</w:t>
        </w:r>
        <w:r>
          <w:rPr>
            <w:noProof/>
            <w:webHidden/>
          </w:rPr>
          <w:tab/>
        </w:r>
        <w:r>
          <w:rPr>
            <w:noProof/>
            <w:webHidden/>
          </w:rPr>
          <w:fldChar w:fldCharType="begin"/>
        </w:r>
        <w:r>
          <w:rPr>
            <w:noProof/>
            <w:webHidden/>
          </w:rPr>
          <w:instrText xml:space="preserve"> PAGEREF _Toc499884137 \h </w:instrText>
        </w:r>
        <w:r>
          <w:rPr>
            <w:noProof/>
            <w:webHidden/>
          </w:rPr>
        </w:r>
        <w:r>
          <w:rPr>
            <w:noProof/>
            <w:webHidden/>
          </w:rPr>
          <w:fldChar w:fldCharType="separate"/>
        </w:r>
        <w:r>
          <w:rPr>
            <w:noProof/>
            <w:webHidden/>
          </w:rPr>
          <w:t>61</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38" w:history="1">
        <w:r w:rsidRPr="00801AF8">
          <w:rPr>
            <w:rStyle w:val="a4"/>
            <w:rFonts w:ascii="Calibri" w:eastAsia="Calibri" w:hAnsi="Calibri" w:cs="Calibri"/>
            <w:noProof/>
          </w:rPr>
          <w:t>23.7.</w:t>
        </w:r>
        <w:r>
          <w:rPr>
            <w:rFonts w:asciiTheme="minorHAnsi" w:hAnsiTheme="minorHAnsi" w:cstheme="minorBidi"/>
            <w:noProof/>
            <w:kern w:val="2"/>
            <w:sz w:val="21"/>
            <w:szCs w:val="22"/>
          </w:rPr>
          <w:tab/>
        </w:r>
        <w:r w:rsidRPr="00801AF8">
          <w:rPr>
            <w:rStyle w:val="a4"/>
            <w:rFonts w:ascii="Meiryo UI" w:eastAsia="Meiryo UI" w:hAnsi="Meiryo UI" w:cs="Meiryo UI"/>
            <w:noProof/>
          </w:rPr>
          <w:t xml:space="preserve">1.5.     </w:t>
        </w:r>
        <w:r w:rsidRPr="00801AF8">
          <w:rPr>
            <w:rStyle w:val="a4"/>
            <w:rFonts w:ascii="Meiryo UI" w:eastAsia="Meiryo UI" w:hAnsi="Meiryo UI" w:cs="Meiryo UI" w:hint="eastAsia"/>
            <w:noProof/>
          </w:rPr>
          <w:t>業務の運営と改善</w:t>
        </w:r>
        <w:r>
          <w:rPr>
            <w:noProof/>
            <w:webHidden/>
          </w:rPr>
          <w:tab/>
        </w:r>
        <w:r>
          <w:rPr>
            <w:noProof/>
            <w:webHidden/>
          </w:rPr>
          <w:fldChar w:fldCharType="begin"/>
        </w:r>
        <w:r>
          <w:rPr>
            <w:noProof/>
            <w:webHidden/>
          </w:rPr>
          <w:instrText xml:space="preserve"> PAGEREF _Toc499884138 \h </w:instrText>
        </w:r>
        <w:r>
          <w:rPr>
            <w:noProof/>
            <w:webHidden/>
          </w:rPr>
        </w:r>
        <w:r>
          <w:rPr>
            <w:noProof/>
            <w:webHidden/>
          </w:rPr>
          <w:fldChar w:fldCharType="separate"/>
        </w:r>
        <w:r>
          <w:rPr>
            <w:noProof/>
            <w:webHidden/>
          </w:rPr>
          <w:t>61</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39" w:history="1">
        <w:r w:rsidRPr="00801AF8">
          <w:rPr>
            <w:rStyle w:val="a4"/>
            <w:rFonts w:ascii="Calibri" w:eastAsia="Calibri" w:hAnsi="Calibri" w:cs="Calibri"/>
            <w:noProof/>
          </w:rPr>
          <w:t>23.8.</w:t>
        </w:r>
        <w:r>
          <w:rPr>
            <w:rFonts w:asciiTheme="minorHAnsi" w:hAnsiTheme="minorHAnsi" w:cstheme="minorBidi"/>
            <w:noProof/>
            <w:kern w:val="2"/>
            <w:sz w:val="21"/>
            <w:szCs w:val="22"/>
          </w:rPr>
          <w:tab/>
        </w:r>
        <w:r w:rsidRPr="00801AF8">
          <w:rPr>
            <w:rStyle w:val="a4"/>
            <w:rFonts w:ascii="Meiryo UI" w:eastAsia="Meiryo UI" w:hAnsi="Meiryo UI" w:cs="Meiryo UI"/>
            <w:noProof/>
          </w:rPr>
          <w:t xml:space="preserve">1.6.     </w:t>
        </w:r>
        <w:r w:rsidRPr="00801AF8">
          <w:rPr>
            <w:rStyle w:val="a4"/>
            <w:rFonts w:ascii="Meiryo UI" w:eastAsia="Meiryo UI" w:hAnsi="Meiryo UI" w:cs="Meiryo UI" w:hint="eastAsia"/>
            <w:noProof/>
          </w:rPr>
          <w:t>運用及び保守</w:t>
        </w:r>
        <w:r>
          <w:rPr>
            <w:noProof/>
            <w:webHidden/>
          </w:rPr>
          <w:tab/>
        </w:r>
        <w:r>
          <w:rPr>
            <w:noProof/>
            <w:webHidden/>
          </w:rPr>
          <w:fldChar w:fldCharType="begin"/>
        </w:r>
        <w:r>
          <w:rPr>
            <w:noProof/>
            <w:webHidden/>
          </w:rPr>
          <w:instrText xml:space="preserve"> PAGEREF _Toc499884139 \h </w:instrText>
        </w:r>
        <w:r>
          <w:rPr>
            <w:noProof/>
            <w:webHidden/>
          </w:rPr>
        </w:r>
        <w:r>
          <w:rPr>
            <w:noProof/>
            <w:webHidden/>
          </w:rPr>
          <w:fldChar w:fldCharType="separate"/>
        </w:r>
        <w:r>
          <w:rPr>
            <w:noProof/>
            <w:webHidden/>
          </w:rPr>
          <w:t>61</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40" w:history="1">
        <w:r w:rsidRPr="00801AF8">
          <w:rPr>
            <w:rStyle w:val="a4"/>
            <w:rFonts w:ascii="Calibri" w:eastAsia="Calibri" w:hAnsi="Calibri" w:cs="Calibri"/>
            <w:noProof/>
          </w:rPr>
          <w:t>23.9.</w:t>
        </w:r>
        <w:r>
          <w:rPr>
            <w:rFonts w:asciiTheme="minorHAnsi" w:hAnsiTheme="minorHAnsi" w:cstheme="minorBidi"/>
            <w:noProof/>
            <w:kern w:val="2"/>
            <w:sz w:val="21"/>
            <w:szCs w:val="22"/>
          </w:rPr>
          <w:tab/>
        </w:r>
        <w:r w:rsidRPr="00801AF8">
          <w:rPr>
            <w:rStyle w:val="a4"/>
            <w:rFonts w:ascii="Meiryo UI" w:eastAsia="Meiryo UI" w:hAnsi="Meiryo UI" w:cs="Meiryo UI"/>
            <w:noProof/>
          </w:rPr>
          <w:t xml:space="preserve">1.7.     </w:t>
        </w:r>
        <w:r w:rsidRPr="00801AF8">
          <w:rPr>
            <w:rStyle w:val="a4"/>
            <w:rFonts w:ascii="Meiryo UI" w:eastAsia="Meiryo UI" w:hAnsi="Meiryo UI" w:cs="Meiryo UI" w:hint="eastAsia"/>
            <w:noProof/>
          </w:rPr>
          <w:t>システム監査の計画</w:t>
        </w:r>
        <w:r>
          <w:rPr>
            <w:noProof/>
            <w:webHidden/>
          </w:rPr>
          <w:tab/>
        </w:r>
        <w:r>
          <w:rPr>
            <w:noProof/>
            <w:webHidden/>
          </w:rPr>
          <w:fldChar w:fldCharType="begin"/>
        </w:r>
        <w:r>
          <w:rPr>
            <w:noProof/>
            <w:webHidden/>
          </w:rPr>
          <w:instrText xml:space="preserve"> PAGEREF _Toc499884140 \h </w:instrText>
        </w:r>
        <w:r>
          <w:rPr>
            <w:noProof/>
            <w:webHidden/>
          </w:rPr>
        </w:r>
        <w:r>
          <w:rPr>
            <w:noProof/>
            <w:webHidden/>
          </w:rPr>
          <w:fldChar w:fldCharType="separate"/>
        </w:r>
        <w:r>
          <w:rPr>
            <w:noProof/>
            <w:webHidden/>
          </w:rPr>
          <w:t>61</w:t>
        </w:r>
        <w:r>
          <w:rPr>
            <w:noProof/>
            <w:webHidden/>
          </w:rPr>
          <w:fldChar w:fldCharType="end"/>
        </w:r>
      </w:hyperlink>
    </w:p>
    <w:p w:rsidR="00E35FBD" w:rsidRDefault="00E35FBD">
      <w:pPr>
        <w:pStyle w:val="10"/>
        <w:tabs>
          <w:tab w:val="left" w:pos="630"/>
          <w:tab w:val="right" w:leader="dot" w:pos="8630"/>
        </w:tabs>
        <w:rPr>
          <w:rFonts w:asciiTheme="minorHAnsi" w:hAnsiTheme="minorHAnsi" w:cstheme="minorBidi"/>
          <w:noProof/>
          <w:kern w:val="2"/>
          <w:sz w:val="21"/>
          <w:szCs w:val="22"/>
        </w:rPr>
      </w:pPr>
      <w:hyperlink w:anchor="_Toc499884141" w:history="1">
        <w:r w:rsidRPr="00801AF8">
          <w:rPr>
            <w:rStyle w:val="a4"/>
            <w:rFonts w:ascii="Calibri" w:eastAsia="Calibri" w:hAnsi="Calibri" w:cs="Calibri"/>
            <w:noProof/>
          </w:rPr>
          <w:t>24.</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セキュリティインシデント対応は事業継続計画（</w:t>
        </w:r>
        <w:r w:rsidRPr="00801AF8">
          <w:rPr>
            <w:rStyle w:val="a4"/>
            <w:rFonts w:ascii="Meiryo UI" w:eastAsia="Meiryo UI" w:hAnsi="Meiryo UI" w:cs="Meiryo UI"/>
            <w:noProof/>
          </w:rPr>
          <w:t>BCP</w:t>
        </w:r>
        <w:r w:rsidRPr="00801AF8">
          <w:rPr>
            <w:rStyle w:val="a4"/>
            <w:rFonts w:ascii="Meiryo UI" w:eastAsia="Meiryo UI" w:hAnsi="Meiryo UI" w:cs="Meiryo UI" w:hint="eastAsia"/>
            <w:noProof/>
          </w:rPr>
          <w:t>）の一つ</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_Toc499884141 \h </w:instrText>
        </w:r>
        <w:r>
          <w:rPr>
            <w:noProof/>
            <w:webHidden/>
          </w:rPr>
        </w:r>
        <w:r>
          <w:rPr>
            <w:noProof/>
            <w:webHidden/>
          </w:rPr>
          <w:fldChar w:fldCharType="separate"/>
        </w:r>
        <w:r>
          <w:rPr>
            <w:noProof/>
            <w:webHidden/>
          </w:rPr>
          <w:t>61</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42" w:history="1">
        <w:r w:rsidRPr="00801AF8">
          <w:rPr>
            <w:rStyle w:val="a4"/>
            <w:rFonts w:ascii="Calibri" w:eastAsia="Calibri" w:hAnsi="Calibri" w:cs="Calibri"/>
            <w:noProof/>
          </w:rPr>
          <w:t>24.1.</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■BCPとは</w:t>
        </w:r>
        <w:r>
          <w:rPr>
            <w:noProof/>
            <w:webHidden/>
          </w:rPr>
          <w:tab/>
        </w:r>
        <w:r>
          <w:rPr>
            <w:noProof/>
            <w:webHidden/>
          </w:rPr>
          <w:fldChar w:fldCharType="begin"/>
        </w:r>
        <w:r>
          <w:rPr>
            <w:noProof/>
            <w:webHidden/>
          </w:rPr>
          <w:instrText xml:space="preserve"> PAGEREF _Toc499884142 \h </w:instrText>
        </w:r>
        <w:r>
          <w:rPr>
            <w:noProof/>
            <w:webHidden/>
          </w:rPr>
        </w:r>
        <w:r>
          <w:rPr>
            <w:noProof/>
            <w:webHidden/>
          </w:rPr>
          <w:fldChar w:fldCharType="separate"/>
        </w:r>
        <w:r>
          <w:rPr>
            <w:noProof/>
            <w:webHidden/>
          </w:rPr>
          <w:t>61</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43" w:history="1">
        <w:r w:rsidRPr="00801AF8">
          <w:rPr>
            <w:rStyle w:val="a4"/>
            <w:rFonts w:ascii="Calibri" w:eastAsia="Calibri" w:hAnsi="Calibri" w:cs="Calibri"/>
            <w:noProof/>
          </w:rPr>
          <w:t>24.2.</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■BCPはなぜ必要か？</w:t>
        </w:r>
        <w:r>
          <w:rPr>
            <w:noProof/>
            <w:webHidden/>
          </w:rPr>
          <w:tab/>
        </w:r>
        <w:r>
          <w:rPr>
            <w:noProof/>
            <w:webHidden/>
          </w:rPr>
          <w:fldChar w:fldCharType="begin"/>
        </w:r>
        <w:r>
          <w:rPr>
            <w:noProof/>
            <w:webHidden/>
          </w:rPr>
          <w:instrText xml:space="preserve"> PAGEREF _Toc499884143 \h </w:instrText>
        </w:r>
        <w:r>
          <w:rPr>
            <w:noProof/>
            <w:webHidden/>
          </w:rPr>
        </w:r>
        <w:r>
          <w:rPr>
            <w:noProof/>
            <w:webHidden/>
          </w:rPr>
          <w:fldChar w:fldCharType="separate"/>
        </w:r>
        <w:r>
          <w:rPr>
            <w:noProof/>
            <w:webHidden/>
          </w:rPr>
          <w:t>61</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44" w:history="1">
        <w:r w:rsidRPr="00801AF8">
          <w:rPr>
            <w:rStyle w:val="a4"/>
            <w:rFonts w:ascii="Calibri" w:eastAsia="Calibri" w:hAnsi="Calibri" w:cs="Calibri"/>
            <w:noProof/>
          </w:rPr>
          <w:t>24.3.</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■何のために</w:t>
        </w:r>
        <w:r w:rsidRPr="00801AF8">
          <w:rPr>
            <w:rStyle w:val="a4"/>
            <w:rFonts w:ascii="Meiryo UI" w:eastAsia="Meiryo UI" w:hAnsi="Meiryo UI" w:cs="Meiryo UI"/>
            <w:noProof/>
          </w:rPr>
          <w:t>BCP</w:t>
        </w:r>
        <w:r w:rsidRPr="00801AF8">
          <w:rPr>
            <w:rStyle w:val="a4"/>
            <w:rFonts w:ascii="Meiryo UI" w:eastAsia="Meiryo UI" w:hAnsi="Meiryo UI" w:cs="Meiryo UI" w:hint="eastAsia"/>
            <w:noProof/>
          </w:rPr>
          <w:t>を策定するのか？</w:t>
        </w:r>
        <w:r>
          <w:rPr>
            <w:noProof/>
            <w:webHidden/>
          </w:rPr>
          <w:tab/>
        </w:r>
        <w:r>
          <w:rPr>
            <w:noProof/>
            <w:webHidden/>
          </w:rPr>
          <w:fldChar w:fldCharType="begin"/>
        </w:r>
        <w:r>
          <w:rPr>
            <w:noProof/>
            <w:webHidden/>
          </w:rPr>
          <w:instrText xml:space="preserve"> PAGEREF _Toc499884144 \h </w:instrText>
        </w:r>
        <w:r>
          <w:rPr>
            <w:noProof/>
            <w:webHidden/>
          </w:rPr>
        </w:r>
        <w:r>
          <w:rPr>
            <w:noProof/>
            <w:webHidden/>
          </w:rPr>
          <w:fldChar w:fldCharType="separate"/>
        </w:r>
        <w:r>
          <w:rPr>
            <w:noProof/>
            <w:webHidden/>
          </w:rPr>
          <w:t>61</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45" w:history="1">
        <w:r w:rsidRPr="00801AF8">
          <w:rPr>
            <w:rStyle w:val="a4"/>
            <w:rFonts w:ascii="Calibri" w:eastAsia="Calibri" w:hAnsi="Calibri" w:cs="Calibri"/>
            <w:noProof/>
          </w:rPr>
          <w:t>24.4.</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■セキュリティインシデント対応は</w:t>
        </w:r>
        <w:r w:rsidRPr="00801AF8">
          <w:rPr>
            <w:rStyle w:val="a4"/>
            <w:rFonts w:ascii="Meiryo UI" w:eastAsia="Meiryo UI" w:hAnsi="Meiryo UI" w:cs="Meiryo UI"/>
            <w:noProof/>
          </w:rPr>
          <w:t>BCP</w:t>
        </w:r>
        <w:r w:rsidRPr="00801AF8">
          <w:rPr>
            <w:rStyle w:val="a4"/>
            <w:rFonts w:ascii="Meiryo UI" w:eastAsia="Meiryo UI" w:hAnsi="Meiryo UI" w:cs="Meiryo UI" w:hint="eastAsia"/>
            <w:noProof/>
          </w:rPr>
          <w:t>の１つ</w:t>
        </w:r>
        <w:r>
          <w:rPr>
            <w:noProof/>
            <w:webHidden/>
          </w:rPr>
          <w:tab/>
        </w:r>
        <w:r>
          <w:rPr>
            <w:noProof/>
            <w:webHidden/>
          </w:rPr>
          <w:fldChar w:fldCharType="begin"/>
        </w:r>
        <w:r>
          <w:rPr>
            <w:noProof/>
            <w:webHidden/>
          </w:rPr>
          <w:instrText xml:space="preserve"> PAGEREF _Toc499884145 \h </w:instrText>
        </w:r>
        <w:r>
          <w:rPr>
            <w:noProof/>
            <w:webHidden/>
          </w:rPr>
        </w:r>
        <w:r>
          <w:rPr>
            <w:noProof/>
            <w:webHidden/>
          </w:rPr>
          <w:fldChar w:fldCharType="separate"/>
        </w:r>
        <w:r>
          <w:rPr>
            <w:noProof/>
            <w:webHidden/>
          </w:rPr>
          <w:t>61</w:t>
        </w:r>
        <w:r>
          <w:rPr>
            <w:noProof/>
            <w:webHidden/>
          </w:rPr>
          <w:fldChar w:fldCharType="end"/>
        </w:r>
      </w:hyperlink>
    </w:p>
    <w:p w:rsidR="00E35FBD" w:rsidRDefault="00E35FBD">
      <w:pPr>
        <w:pStyle w:val="10"/>
        <w:tabs>
          <w:tab w:val="left" w:pos="630"/>
          <w:tab w:val="right" w:leader="dot" w:pos="8630"/>
        </w:tabs>
        <w:rPr>
          <w:rFonts w:asciiTheme="minorHAnsi" w:hAnsiTheme="minorHAnsi" w:cstheme="minorBidi"/>
          <w:noProof/>
          <w:kern w:val="2"/>
          <w:sz w:val="21"/>
          <w:szCs w:val="22"/>
        </w:rPr>
      </w:pPr>
      <w:hyperlink w:anchor="_Toc499884146" w:history="1">
        <w:r w:rsidRPr="00801AF8">
          <w:rPr>
            <w:rStyle w:val="a4"/>
            <w:rFonts w:ascii="Calibri" w:eastAsia="Calibri" w:hAnsi="Calibri" w:cs="Calibri"/>
            <w:noProof/>
          </w:rPr>
          <w:t>25.</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小規模サイトにおける情報システム担当者が持つべき知識とスキル</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_Toc499884146 \h </w:instrText>
        </w:r>
        <w:r>
          <w:rPr>
            <w:noProof/>
            <w:webHidden/>
          </w:rPr>
        </w:r>
        <w:r>
          <w:rPr>
            <w:noProof/>
            <w:webHidden/>
          </w:rPr>
          <w:fldChar w:fldCharType="separate"/>
        </w:r>
        <w:r>
          <w:rPr>
            <w:noProof/>
            <w:webHidden/>
          </w:rPr>
          <w:t>61</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47" w:history="1">
        <w:r w:rsidRPr="00801AF8">
          <w:rPr>
            <w:rStyle w:val="a4"/>
            <w:rFonts w:ascii="Calibri" w:eastAsia="Calibri" w:hAnsi="Calibri" w:cs="Calibri"/>
            <w:noProof/>
          </w:rPr>
          <w:t>25.1.</w:t>
        </w:r>
        <w:r>
          <w:rPr>
            <w:rFonts w:asciiTheme="minorHAnsi" w:hAnsiTheme="minorHAnsi" w:cstheme="minorBidi"/>
            <w:noProof/>
            <w:kern w:val="2"/>
            <w:sz w:val="21"/>
            <w:szCs w:val="22"/>
          </w:rPr>
          <w:tab/>
        </w:r>
        <w:r w:rsidRPr="00801AF8">
          <w:rPr>
            <w:rStyle w:val="a4"/>
            <w:rFonts w:ascii="Meiryo UI" w:eastAsia="Meiryo UI" w:hAnsi="Meiryo UI" w:cs="Meiryo UI"/>
            <w:noProof/>
          </w:rPr>
          <w:t>1.1.     IT</w:t>
        </w:r>
        <w:r w:rsidRPr="00801AF8">
          <w:rPr>
            <w:rStyle w:val="a4"/>
            <w:rFonts w:ascii="Meiryo UI" w:eastAsia="Meiryo UI" w:hAnsi="Meiryo UI" w:cs="Meiryo UI" w:hint="eastAsia"/>
            <w:noProof/>
          </w:rPr>
          <w:t>パスポート試験シラバス</w:t>
        </w:r>
        <w:r>
          <w:rPr>
            <w:noProof/>
            <w:webHidden/>
          </w:rPr>
          <w:tab/>
        </w:r>
        <w:r>
          <w:rPr>
            <w:noProof/>
            <w:webHidden/>
          </w:rPr>
          <w:fldChar w:fldCharType="begin"/>
        </w:r>
        <w:r>
          <w:rPr>
            <w:noProof/>
            <w:webHidden/>
          </w:rPr>
          <w:instrText xml:space="preserve"> PAGEREF _Toc499884147 \h </w:instrText>
        </w:r>
        <w:r>
          <w:rPr>
            <w:noProof/>
            <w:webHidden/>
          </w:rPr>
        </w:r>
        <w:r>
          <w:rPr>
            <w:noProof/>
            <w:webHidden/>
          </w:rPr>
          <w:fldChar w:fldCharType="separate"/>
        </w:r>
        <w:r>
          <w:rPr>
            <w:noProof/>
            <w:webHidden/>
          </w:rPr>
          <w:t>61</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48" w:history="1">
        <w:r w:rsidRPr="00801AF8">
          <w:rPr>
            <w:rStyle w:val="a4"/>
            <w:rFonts w:ascii="Calibri" w:eastAsia="Calibri" w:hAnsi="Calibri" w:cs="Calibri"/>
            <w:noProof/>
          </w:rPr>
          <w:t>25.2.</w:t>
        </w:r>
        <w:r>
          <w:rPr>
            <w:rFonts w:asciiTheme="minorHAnsi" w:hAnsiTheme="minorHAnsi" w:cstheme="minorBidi"/>
            <w:noProof/>
            <w:kern w:val="2"/>
            <w:sz w:val="21"/>
            <w:szCs w:val="22"/>
          </w:rPr>
          <w:tab/>
        </w:r>
        <w:r w:rsidRPr="00801AF8">
          <w:rPr>
            <w:rStyle w:val="a4"/>
            <w:rFonts w:ascii="Meiryo UI" w:eastAsia="Meiryo UI" w:hAnsi="Meiryo UI" w:cs="Meiryo UI"/>
            <w:noProof/>
          </w:rPr>
          <w:t xml:space="preserve">1.2.     </w:t>
        </w:r>
        <w:r w:rsidRPr="00801AF8">
          <w:rPr>
            <w:rStyle w:val="a4"/>
            <w:rFonts w:ascii="Meiryo UI" w:eastAsia="Meiryo UI" w:hAnsi="Meiryo UI" w:cs="Meiryo UI" w:hint="eastAsia"/>
            <w:noProof/>
          </w:rPr>
          <w:t>まとめ）企業の情報セキュリティ対策と人材面の対策</w:t>
        </w:r>
        <w:r>
          <w:rPr>
            <w:noProof/>
            <w:webHidden/>
          </w:rPr>
          <w:tab/>
        </w:r>
        <w:r>
          <w:rPr>
            <w:noProof/>
            <w:webHidden/>
          </w:rPr>
          <w:fldChar w:fldCharType="begin"/>
        </w:r>
        <w:r>
          <w:rPr>
            <w:noProof/>
            <w:webHidden/>
          </w:rPr>
          <w:instrText xml:space="preserve"> PAGEREF _Toc499884148 \h </w:instrText>
        </w:r>
        <w:r>
          <w:rPr>
            <w:noProof/>
            <w:webHidden/>
          </w:rPr>
        </w:r>
        <w:r>
          <w:rPr>
            <w:noProof/>
            <w:webHidden/>
          </w:rPr>
          <w:fldChar w:fldCharType="separate"/>
        </w:r>
        <w:r>
          <w:rPr>
            <w:noProof/>
            <w:webHidden/>
          </w:rPr>
          <w:t>61</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49" w:history="1">
        <w:r w:rsidRPr="00801AF8">
          <w:rPr>
            <w:rStyle w:val="a4"/>
            <w:rFonts w:ascii="Calibri" w:eastAsia="Calibri" w:hAnsi="Calibri" w:cs="Calibri"/>
            <w:noProof/>
          </w:rPr>
          <w:t>25.3.</w:t>
        </w:r>
        <w:r>
          <w:rPr>
            <w:rFonts w:asciiTheme="minorHAnsi" w:hAnsiTheme="minorHAnsi" w:cstheme="minorBidi"/>
            <w:noProof/>
            <w:kern w:val="2"/>
            <w:sz w:val="21"/>
            <w:szCs w:val="22"/>
          </w:rPr>
          <w:tab/>
        </w:r>
        <w:r w:rsidRPr="00801AF8">
          <w:rPr>
            <w:rStyle w:val="a4"/>
            <w:rFonts w:ascii="Meiryo UI" w:eastAsia="Meiryo UI" w:hAnsi="Meiryo UI" w:cs="Meiryo UI"/>
            <w:noProof/>
          </w:rPr>
          <w:t xml:space="preserve">1.3.     </w:t>
        </w:r>
        <w:r w:rsidRPr="00801AF8">
          <w:rPr>
            <w:rStyle w:val="a4"/>
            <w:rFonts w:ascii="Meiryo UI" w:eastAsia="Meiryo UI" w:hAnsi="Meiryo UI" w:cs="Meiryo UI" w:hint="eastAsia"/>
            <w:noProof/>
          </w:rPr>
          <w:t>情報処理技術者試験　情報セキュリティ人材育成の取り組み</w:t>
        </w:r>
        <w:r>
          <w:rPr>
            <w:noProof/>
            <w:webHidden/>
          </w:rPr>
          <w:tab/>
        </w:r>
        <w:r>
          <w:rPr>
            <w:noProof/>
            <w:webHidden/>
          </w:rPr>
          <w:fldChar w:fldCharType="begin"/>
        </w:r>
        <w:r>
          <w:rPr>
            <w:noProof/>
            <w:webHidden/>
          </w:rPr>
          <w:instrText xml:space="preserve"> PAGEREF _Toc499884149 \h </w:instrText>
        </w:r>
        <w:r>
          <w:rPr>
            <w:noProof/>
            <w:webHidden/>
          </w:rPr>
        </w:r>
        <w:r>
          <w:rPr>
            <w:noProof/>
            <w:webHidden/>
          </w:rPr>
          <w:fldChar w:fldCharType="separate"/>
        </w:r>
        <w:r>
          <w:rPr>
            <w:noProof/>
            <w:webHidden/>
          </w:rPr>
          <w:t>61</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50" w:history="1">
        <w:r w:rsidRPr="00801AF8">
          <w:rPr>
            <w:rStyle w:val="a4"/>
            <w:rFonts w:ascii="Calibri" w:eastAsia="Calibri" w:hAnsi="Calibri" w:cs="Calibri"/>
            <w:noProof/>
          </w:rPr>
          <w:t>25.4.</w:t>
        </w:r>
        <w:r>
          <w:rPr>
            <w:rFonts w:asciiTheme="minorHAnsi" w:hAnsiTheme="minorHAnsi" w:cstheme="minorBidi"/>
            <w:noProof/>
            <w:kern w:val="2"/>
            <w:sz w:val="21"/>
            <w:szCs w:val="22"/>
          </w:rPr>
          <w:tab/>
        </w:r>
        <w:r w:rsidRPr="00801AF8">
          <w:rPr>
            <w:rStyle w:val="a4"/>
            <w:rFonts w:ascii="Meiryo UI" w:eastAsia="Meiryo UI" w:hAnsi="Meiryo UI" w:cs="Meiryo UI"/>
            <w:noProof/>
          </w:rPr>
          <w:t xml:space="preserve">1.4.     </w:t>
        </w:r>
        <w:r w:rsidRPr="00801AF8">
          <w:rPr>
            <w:rStyle w:val="a4"/>
            <w:rFonts w:ascii="Meiryo UI" w:eastAsia="Meiryo UI" w:hAnsi="Meiryo UI" w:cs="Meiryo UI" w:hint="eastAsia"/>
            <w:noProof/>
          </w:rPr>
          <w:t>情報セキュリティマネジメント試験　シラバス</w:t>
        </w:r>
        <w:r>
          <w:rPr>
            <w:noProof/>
            <w:webHidden/>
          </w:rPr>
          <w:tab/>
        </w:r>
        <w:r>
          <w:rPr>
            <w:noProof/>
            <w:webHidden/>
          </w:rPr>
          <w:fldChar w:fldCharType="begin"/>
        </w:r>
        <w:r>
          <w:rPr>
            <w:noProof/>
            <w:webHidden/>
          </w:rPr>
          <w:instrText xml:space="preserve"> PAGEREF _Toc499884150 \h </w:instrText>
        </w:r>
        <w:r>
          <w:rPr>
            <w:noProof/>
            <w:webHidden/>
          </w:rPr>
        </w:r>
        <w:r>
          <w:rPr>
            <w:noProof/>
            <w:webHidden/>
          </w:rPr>
          <w:fldChar w:fldCharType="separate"/>
        </w:r>
        <w:r>
          <w:rPr>
            <w:noProof/>
            <w:webHidden/>
          </w:rPr>
          <w:t>61</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51" w:history="1">
        <w:r w:rsidRPr="00801AF8">
          <w:rPr>
            <w:rStyle w:val="a4"/>
            <w:rFonts w:ascii="Calibri" w:eastAsia="Calibri" w:hAnsi="Calibri" w:cs="Calibri"/>
            <w:noProof/>
          </w:rPr>
          <w:t>25.5.</w:t>
        </w:r>
        <w:r>
          <w:rPr>
            <w:rFonts w:asciiTheme="minorHAnsi" w:hAnsiTheme="minorHAnsi" w:cstheme="minorBidi"/>
            <w:noProof/>
            <w:kern w:val="2"/>
            <w:sz w:val="21"/>
            <w:szCs w:val="22"/>
          </w:rPr>
          <w:tab/>
        </w:r>
        <w:r w:rsidRPr="00801AF8">
          <w:rPr>
            <w:rStyle w:val="a4"/>
            <w:rFonts w:ascii="Meiryo UI" w:eastAsia="Meiryo UI" w:hAnsi="Meiryo UI" w:cs="Meiryo UI"/>
            <w:noProof/>
          </w:rPr>
          <w:t xml:space="preserve">1.5.     </w:t>
        </w:r>
        <w:r w:rsidRPr="00801AF8">
          <w:rPr>
            <w:rStyle w:val="a4"/>
            <w:rFonts w:ascii="Meiryo UI" w:eastAsia="Meiryo UI" w:hAnsi="Meiryo UI" w:cs="Meiryo UI" w:hint="eastAsia"/>
            <w:noProof/>
          </w:rPr>
          <w:t>情報セキュリティマネジメントタスクプロフィール</w:t>
        </w:r>
        <w:r>
          <w:rPr>
            <w:noProof/>
            <w:webHidden/>
          </w:rPr>
          <w:tab/>
        </w:r>
        <w:r>
          <w:rPr>
            <w:noProof/>
            <w:webHidden/>
          </w:rPr>
          <w:fldChar w:fldCharType="begin"/>
        </w:r>
        <w:r>
          <w:rPr>
            <w:noProof/>
            <w:webHidden/>
          </w:rPr>
          <w:instrText xml:space="preserve"> PAGEREF _Toc499884151 \h </w:instrText>
        </w:r>
        <w:r>
          <w:rPr>
            <w:noProof/>
            <w:webHidden/>
          </w:rPr>
        </w:r>
        <w:r>
          <w:rPr>
            <w:noProof/>
            <w:webHidden/>
          </w:rPr>
          <w:fldChar w:fldCharType="separate"/>
        </w:r>
        <w:r>
          <w:rPr>
            <w:noProof/>
            <w:webHidden/>
          </w:rPr>
          <w:t>61</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52" w:history="1">
        <w:r w:rsidRPr="00801AF8">
          <w:rPr>
            <w:rStyle w:val="a4"/>
            <w:rFonts w:ascii="Calibri" w:eastAsia="Calibri" w:hAnsi="Calibri" w:cs="Calibri"/>
            <w:noProof/>
          </w:rPr>
          <w:t>25.6.</w:t>
        </w:r>
        <w:r>
          <w:rPr>
            <w:rFonts w:asciiTheme="minorHAnsi" w:hAnsiTheme="minorHAnsi" w:cstheme="minorBidi"/>
            <w:noProof/>
            <w:kern w:val="2"/>
            <w:sz w:val="21"/>
            <w:szCs w:val="22"/>
          </w:rPr>
          <w:tab/>
        </w:r>
        <w:r w:rsidRPr="00801AF8">
          <w:rPr>
            <w:rStyle w:val="a4"/>
            <w:rFonts w:ascii="Meiryo UI" w:eastAsia="Meiryo UI" w:hAnsi="Meiryo UI" w:cs="Meiryo UI"/>
            <w:noProof/>
          </w:rPr>
          <w:t xml:space="preserve">1.6.     </w:t>
        </w:r>
        <w:r w:rsidRPr="00801AF8">
          <w:rPr>
            <w:rStyle w:val="a4"/>
            <w:rFonts w:ascii="Meiryo UI" w:eastAsia="Meiryo UI" w:hAnsi="Meiryo UI" w:cs="Meiryo UI" w:hint="eastAsia"/>
            <w:noProof/>
          </w:rPr>
          <w:t>情報セキュリティ人材の職種</w:t>
        </w:r>
        <w:r>
          <w:rPr>
            <w:noProof/>
            <w:webHidden/>
          </w:rPr>
          <w:tab/>
        </w:r>
        <w:r>
          <w:rPr>
            <w:noProof/>
            <w:webHidden/>
          </w:rPr>
          <w:fldChar w:fldCharType="begin"/>
        </w:r>
        <w:r>
          <w:rPr>
            <w:noProof/>
            <w:webHidden/>
          </w:rPr>
          <w:instrText xml:space="preserve"> PAGEREF _Toc499884152 \h </w:instrText>
        </w:r>
        <w:r>
          <w:rPr>
            <w:noProof/>
            <w:webHidden/>
          </w:rPr>
        </w:r>
        <w:r>
          <w:rPr>
            <w:noProof/>
            <w:webHidden/>
          </w:rPr>
          <w:fldChar w:fldCharType="separate"/>
        </w:r>
        <w:r>
          <w:rPr>
            <w:noProof/>
            <w:webHidden/>
          </w:rPr>
          <w:t>61</w:t>
        </w:r>
        <w:r>
          <w:rPr>
            <w:noProof/>
            <w:webHidden/>
          </w:rPr>
          <w:fldChar w:fldCharType="end"/>
        </w:r>
      </w:hyperlink>
    </w:p>
    <w:p w:rsidR="00E35FBD" w:rsidRDefault="00E35FBD">
      <w:pPr>
        <w:pStyle w:val="10"/>
        <w:tabs>
          <w:tab w:val="left" w:pos="630"/>
          <w:tab w:val="right" w:leader="dot" w:pos="8630"/>
        </w:tabs>
        <w:rPr>
          <w:rFonts w:asciiTheme="minorHAnsi" w:hAnsiTheme="minorHAnsi" w:cstheme="minorBidi"/>
          <w:noProof/>
          <w:kern w:val="2"/>
          <w:sz w:val="21"/>
          <w:szCs w:val="22"/>
        </w:rPr>
      </w:pPr>
      <w:hyperlink w:anchor="_Toc499884153" w:history="1">
        <w:r w:rsidRPr="00801AF8">
          <w:rPr>
            <w:rStyle w:val="a4"/>
            <w:rFonts w:ascii="Calibri" w:eastAsia="Calibri" w:hAnsi="Calibri" w:cs="Calibri"/>
            <w:noProof/>
          </w:rPr>
          <w:t>26.</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情報セキュリティマネジメントに必要な知識</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_Toc499884153 \h </w:instrText>
        </w:r>
        <w:r>
          <w:rPr>
            <w:noProof/>
            <w:webHidden/>
          </w:rPr>
        </w:r>
        <w:r>
          <w:rPr>
            <w:noProof/>
            <w:webHidden/>
          </w:rPr>
          <w:fldChar w:fldCharType="separate"/>
        </w:r>
        <w:r>
          <w:rPr>
            <w:noProof/>
            <w:webHidden/>
          </w:rPr>
          <w:t>61</w:t>
        </w:r>
        <w:r>
          <w:rPr>
            <w:noProof/>
            <w:webHidden/>
          </w:rPr>
          <w:fldChar w:fldCharType="end"/>
        </w:r>
      </w:hyperlink>
    </w:p>
    <w:p w:rsidR="00E35FBD" w:rsidRDefault="00E35FBD">
      <w:pPr>
        <w:pStyle w:val="10"/>
        <w:tabs>
          <w:tab w:val="left" w:pos="630"/>
          <w:tab w:val="right" w:leader="dot" w:pos="8630"/>
        </w:tabs>
        <w:rPr>
          <w:rFonts w:asciiTheme="minorHAnsi" w:hAnsiTheme="minorHAnsi" w:cstheme="minorBidi"/>
          <w:noProof/>
          <w:kern w:val="2"/>
          <w:sz w:val="21"/>
          <w:szCs w:val="22"/>
        </w:rPr>
      </w:pPr>
      <w:hyperlink w:anchor="_Toc499884154" w:history="1">
        <w:r w:rsidRPr="00801AF8">
          <w:rPr>
            <w:rStyle w:val="a4"/>
            <w:rFonts w:ascii="Calibri" w:eastAsia="Calibri" w:hAnsi="Calibri" w:cs="Calibri"/>
            <w:noProof/>
          </w:rPr>
          <w:t>27.</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サイバーセキュリティに関連したガイドライン等インデックス</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_Toc499884154 \h </w:instrText>
        </w:r>
        <w:r>
          <w:rPr>
            <w:noProof/>
            <w:webHidden/>
          </w:rPr>
        </w:r>
        <w:r>
          <w:rPr>
            <w:noProof/>
            <w:webHidden/>
          </w:rPr>
          <w:fldChar w:fldCharType="separate"/>
        </w:r>
        <w:r>
          <w:rPr>
            <w:noProof/>
            <w:webHidden/>
          </w:rPr>
          <w:t>61</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55" w:history="1">
        <w:r w:rsidRPr="00801AF8">
          <w:rPr>
            <w:rStyle w:val="a4"/>
            <w:rFonts w:ascii="Calibri" w:eastAsia="Calibri" w:hAnsi="Calibri" w:cs="Calibri"/>
            <w:noProof/>
          </w:rPr>
          <w:t>27.1.</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公的機関、教育機関向け、個人ユーザー向け、事業者向け</w:t>
        </w:r>
        <w:r>
          <w:rPr>
            <w:noProof/>
            <w:webHidden/>
          </w:rPr>
          <w:tab/>
        </w:r>
        <w:r>
          <w:rPr>
            <w:noProof/>
            <w:webHidden/>
          </w:rPr>
          <w:fldChar w:fldCharType="begin"/>
        </w:r>
        <w:r>
          <w:rPr>
            <w:noProof/>
            <w:webHidden/>
          </w:rPr>
          <w:instrText xml:space="preserve"> PAGEREF _Toc499884155 \h </w:instrText>
        </w:r>
        <w:r>
          <w:rPr>
            <w:noProof/>
            <w:webHidden/>
          </w:rPr>
        </w:r>
        <w:r>
          <w:rPr>
            <w:noProof/>
            <w:webHidden/>
          </w:rPr>
          <w:fldChar w:fldCharType="separate"/>
        </w:r>
        <w:r>
          <w:rPr>
            <w:noProof/>
            <w:webHidden/>
          </w:rPr>
          <w:t>61</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56" w:history="1">
        <w:r w:rsidRPr="00801AF8">
          <w:rPr>
            <w:rStyle w:val="a4"/>
            <w:rFonts w:ascii="Calibri" w:eastAsia="Calibri" w:hAnsi="Calibri" w:cs="Calibri"/>
            <w:noProof/>
          </w:rPr>
          <w:t>27.2.</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「ここからセキュリティ！情報セキュリティ・ポータルサイト」</w:t>
        </w:r>
        <w:r w:rsidRPr="00801AF8">
          <w:rPr>
            <w:rStyle w:val="a4"/>
            <w:rFonts w:ascii="Meiryo UI" w:eastAsia="Meiryo UI" w:hAnsi="Meiryo UI" w:cs="Meiryo UI"/>
            <w:noProof/>
          </w:rPr>
          <w:t>&gt;</w:t>
        </w:r>
        <w:r w:rsidRPr="00801AF8">
          <w:rPr>
            <w:rStyle w:val="a4"/>
            <w:rFonts w:ascii="Meiryo UI" w:eastAsia="Meiryo UI" w:hAnsi="Meiryo UI" w:cs="Meiryo UI" w:hint="eastAsia"/>
            <w:noProof/>
          </w:rPr>
          <w:t>「対策する」</w:t>
        </w:r>
        <w:r w:rsidRPr="00801AF8">
          <w:rPr>
            <w:rStyle w:val="a4"/>
            <w:rFonts w:ascii="Meiryo UI" w:eastAsia="Meiryo UI" w:hAnsi="Meiryo UI" w:cs="Meiryo UI"/>
            <w:noProof/>
          </w:rPr>
          <w:t>&gt;</w:t>
        </w:r>
        <w:r w:rsidRPr="00801AF8">
          <w:rPr>
            <w:rStyle w:val="a4"/>
            <w:rFonts w:ascii="Meiryo UI" w:eastAsia="Meiryo UI" w:hAnsi="Meiryo UI" w:cs="Meiryo UI" w:hint="eastAsia"/>
            <w:noProof/>
          </w:rPr>
          <w:t>「ガイドライン等」より抜粋し補足説明。</w:t>
        </w:r>
        <w:r>
          <w:rPr>
            <w:noProof/>
            <w:webHidden/>
          </w:rPr>
          <w:tab/>
        </w:r>
        <w:r>
          <w:rPr>
            <w:noProof/>
            <w:webHidden/>
          </w:rPr>
          <w:fldChar w:fldCharType="begin"/>
        </w:r>
        <w:r>
          <w:rPr>
            <w:noProof/>
            <w:webHidden/>
          </w:rPr>
          <w:instrText xml:space="preserve"> PAGEREF _Toc499884156 \h </w:instrText>
        </w:r>
        <w:r>
          <w:rPr>
            <w:noProof/>
            <w:webHidden/>
          </w:rPr>
        </w:r>
        <w:r>
          <w:rPr>
            <w:noProof/>
            <w:webHidden/>
          </w:rPr>
          <w:fldChar w:fldCharType="separate"/>
        </w:r>
        <w:r>
          <w:rPr>
            <w:noProof/>
            <w:webHidden/>
          </w:rPr>
          <w:t>61</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57" w:history="1">
        <w:r w:rsidRPr="00801AF8">
          <w:rPr>
            <w:rStyle w:val="a4"/>
            <w:rFonts w:ascii="Calibri" w:eastAsia="Calibri" w:hAnsi="Calibri" w:cs="Calibri"/>
            <w:noProof/>
          </w:rPr>
          <w:t>27.3.</w:t>
        </w:r>
        <w:r>
          <w:rPr>
            <w:rFonts w:asciiTheme="minorHAnsi" w:hAnsiTheme="minorHAnsi" w:cstheme="minorBidi"/>
            <w:noProof/>
            <w:kern w:val="2"/>
            <w:sz w:val="21"/>
            <w:szCs w:val="22"/>
          </w:rPr>
          <w:tab/>
        </w:r>
        <w:r w:rsidRPr="00801AF8">
          <w:rPr>
            <w:rStyle w:val="a4"/>
            <w:rFonts w:ascii="Meiryo UI" w:eastAsia="Meiryo UI" w:hAnsi="Meiryo UI" w:cs="Meiryo UI"/>
            <w:noProof/>
          </w:rPr>
          <w:t xml:space="preserve">• </w:t>
        </w:r>
        <w:r w:rsidRPr="00801AF8">
          <w:rPr>
            <w:rStyle w:val="a4"/>
            <w:rFonts w:ascii="Meiryo UI" w:eastAsia="Meiryo UI" w:hAnsi="Meiryo UI" w:cs="Meiryo UI" w:hint="eastAsia"/>
            <w:noProof/>
          </w:rPr>
          <w:t>公的機関</w:t>
        </w:r>
        <w:r>
          <w:rPr>
            <w:noProof/>
            <w:webHidden/>
          </w:rPr>
          <w:tab/>
        </w:r>
        <w:r>
          <w:rPr>
            <w:noProof/>
            <w:webHidden/>
          </w:rPr>
          <w:fldChar w:fldCharType="begin"/>
        </w:r>
        <w:r>
          <w:rPr>
            <w:noProof/>
            <w:webHidden/>
          </w:rPr>
          <w:instrText xml:space="preserve"> PAGEREF _Toc499884157 \h </w:instrText>
        </w:r>
        <w:r>
          <w:rPr>
            <w:noProof/>
            <w:webHidden/>
          </w:rPr>
        </w:r>
        <w:r>
          <w:rPr>
            <w:noProof/>
            <w:webHidden/>
          </w:rPr>
          <w:fldChar w:fldCharType="separate"/>
        </w:r>
        <w:r>
          <w:rPr>
            <w:noProof/>
            <w:webHidden/>
          </w:rPr>
          <w:t>61</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58" w:history="1">
        <w:r w:rsidRPr="00801AF8">
          <w:rPr>
            <w:rStyle w:val="a4"/>
            <w:rFonts w:ascii="Calibri" w:eastAsia="Calibri" w:hAnsi="Calibri" w:cs="Calibri"/>
            <w:noProof/>
          </w:rPr>
          <w:t>27.4.</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教育機関向け</w:t>
        </w:r>
        <w:r>
          <w:rPr>
            <w:noProof/>
            <w:webHidden/>
          </w:rPr>
          <w:tab/>
        </w:r>
        <w:r>
          <w:rPr>
            <w:noProof/>
            <w:webHidden/>
          </w:rPr>
          <w:fldChar w:fldCharType="begin"/>
        </w:r>
        <w:r>
          <w:rPr>
            <w:noProof/>
            <w:webHidden/>
          </w:rPr>
          <w:instrText xml:space="preserve"> PAGEREF _Toc499884158 \h </w:instrText>
        </w:r>
        <w:r>
          <w:rPr>
            <w:noProof/>
            <w:webHidden/>
          </w:rPr>
        </w:r>
        <w:r>
          <w:rPr>
            <w:noProof/>
            <w:webHidden/>
          </w:rPr>
          <w:fldChar w:fldCharType="separate"/>
        </w:r>
        <w:r>
          <w:rPr>
            <w:noProof/>
            <w:webHidden/>
          </w:rPr>
          <w:t>61</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59" w:history="1">
        <w:r w:rsidRPr="00801AF8">
          <w:rPr>
            <w:rStyle w:val="a4"/>
            <w:rFonts w:ascii="Calibri" w:eastAsia="Calibri" w:hAnsi="Calibri" w:cs="Calibri"/>
            <w:noProof/>
          </w:rPr>
          <w:t>27.5.</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個人ユーザー向け</w:t>
        </w:r>
        <w:r>
          <w:rPr>
            <w:noProof/>
            <w:webHidden/>
          </w:rPr>
          <w:tab/>
        </w:r>
        <w:r>
          <w:rPr>
            <w:noProof/>
            <w:webHidden/>
          </w:rPr>
          <w:fldChar w:fldCharType="begin"/>
        </w:r>
        <w:r>
          <w:rPr>
            <w:noProof/>
            <w:webHidden/>
          </w:rPr>
          <w:instrText xml:space="preserve"> PAGEREF _Toc499884159 \h </w:instrText>
        </w:r>
        <w:r>
          <w:rPr>
            <w:noProof/>
            <w:webHidden/>
          </w:rPr>
        </w:r>
        <w:r>
          <w:rPr>
            <w:noProof/>
            <w:webHidden/>
          </w:rPr>
          <w:fldChar w:fldCharType="separate"/>
        </w:r>
        <w:r>
          <w:rPr>
            <w:noProof/>
            <w:webHidden/>
          </w:rPr>
          <w:t>61</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60" w:history="1">
        <w:r w:rsidRPr="00801AF8">
          <w:rPr>
            <w:rStyle w:val="a4"/>
            <w:rFonts w:ascii="Calibri" w:eastAsia="Calibri" w:hAnsi="Calibri" w:cs="Calibri"/>
            <w:noProof/>
          </w:rPr>
          <w:t>27.6.</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事業者向け</w:t>
        </w:r>
        <w:r>
          <w:rPr>
            <w:noProof/>
            <w:webHidden/>
          </w:rPr>
          <w:tab/>
        </w:r>
        <w:r>
          <w:rPr>
            <w:noProof/>
            <w:webHidden/>
          </w:rPr>
          <w:fldChar w:fldCharType="begin"/>
        </w:r>
        <w:r>
          <w:rPr>
            <w:noProof/>
            <w:webHidden/>
          </w:rPr>
          <w:instrText xml:space="preserve"> PAGEREF _Toc499884160 \h </w:instrText>
        </w:r>
        <w:r>
          <w:rPr>
            <w:noProof/>
            <w:webHidden/>
          </w:rPr>
        </w:r>
        <w:r>
          <w:rPr>
            <w:noProof/>
            <w:webHidden/>
          </w:rPr>
          <w:fldChar w:fldCharType="separate"/>
        </w:r>
        <w:r>
          <w:rPr>
            <w:noProof/>
            <w:webHidden/>
          </w:rPr>
          <w:t>61</w:t>
        </w:r>
        <w:r>
          <w:rPr>
            <w:noProof/>
            <w:webHidden/>
          </w:rPr>
          <w:fldChar w:fldCharType="end"/>
        </w:r>
      </w:hyperlink>
    </w:p>
    <w:p w:rsidR="00E35FBD" w:rsidRDefault="00E35FBD">
      <w:pPr>
        <w:pStyle w:val="10"/>
        <w:tabs>
          <w:tab w:val="left" w:pos="630"/>
          <w:tab w:val="right" w:leader="dot" w:pos="8630"/>
        </w:tabs>
        <w:rPr>
          <w:rFonts w:asciiTheme="minorHAnsi" w:hAnsiTheme="minorHAnsi" w:cstheme="minorBidi"/>
          <w:noProof/>
          <w:kern w:val="2"/>
          <w:sz w:val="21"/>
          <w:szCs w:val="22"/>
        </w:rPr>
      </w:pPr>
      <w:hyperlink w:anchor="_Toc499884161" w:history="1">
        <w:r w:rsidRPr="00801AF8">
          <w:rPr>
            <w:rStyle w:val="a4"/>
            <w:rFonts w:ascii="Calibri" w:eastAsia="Calibri" w:hAnsi="Calibri" w:cs="Calibri"/>
            <w:noProof/>
          </w:rPr>
          <w:t>28.</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政府機関の情報セキュリティ対策のための統一基準群（平成</w:t>
        </w:r>
        <w:r w:rsidRPr="00801AF8">
          <w:rPr>
            <w:rStyle w:val="a4"/>
            <w:rFonts w:ascii="Meiryo UI" w:eastAsia="Meiryo UI" w:hAnsi="Meiryo UI" w:cs="Meiryo UI"/>
            <w:noProof/>
          </w:rPr>
          <w:t>26</w:t>
        </w:r>
        <w:r w:rsidRPr="00801AF8">
          <w:rPr>
            <w:rStyle w:val="a4"/>
            <w:rFonts w:ascii="Meiryo UI" w:eastAsia="Meiryo UI" w:hAnsi="Meiryo UI" w:cs="Meiryo UI" w:hint="eastAsia"/>
            <w:noProof/>
          </w:rPr>
          <w:t>年度版）</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_Toc499884161 \h </w:instrText>
        </w:r>
        <w:r>
          <w:rPr>
            <w:noProof/>
            <w:webHidden/>
          </w:rPr>
        </w:r>
        <w:r>
          <w:rPr>
            <w:noProof/>
            <w:webHidden/>
          </w:rPr>
          <w:fldChar w:fldCharType="separate"/>
        </w:r>
        <w:r>
          <w:rPr>
            <w:noProof/>
            <w:webHidden/>
          </w:rPr>
          <w:t>62</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62" w:history="1">
        <w:r w:rsidRPr="00801AF8">
          <w:rPr>
            <w:rStyle w:val="a4"/>
            <w:rFonts w:ascii="Calibri" w:eastAsia="Calibri" w:hAnsi="Calibri" w:cs="Calibri"/>
            <w:noProof/>
          </w:rPr>
          <w:t>28.1.</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※全体的内容、規定の趣旨、対策例</w:t>
        </w:r>
        <w:r>
          <w:rPr>
            <w:noProof/>
            <w:webHidden/>
          </w:rPr>
          <w:tab/>
        </w:r>
        <w:r>
          <w:rPr>
            <w:noProof/>
            <w:webHidden/>
          </w:rPr>
          <w:fldChar w:fldCharType="begin"/>
        </w:r>
        <w:r>
          <w:rPr>
            <w:noProof/>
            <w:webHidden/>
          </w:rPr>
          <w:instrText xml:space="preserve"> PAGEREF _Toc499884162 \h </w:instrText>
        </w:r>
        <w:r>
          <w:rPr>
            <w:noProof/>
            <w:webHidden/>
          </w:rPr>
        </w:r>
        <w:r>
          <w:rPr>
            <w:noProof/>
            <w:webHidden/>
          </w:rPr>
          <w:fldChar w:fldCharType="separate"/>
        </w:r>
        <w:r>
          <w:rPr>
            <w:noProof/>
            <w:webHidden/>
          </w:rPr>
          <w:t>62</w:t>
        </w:r>
        <w:r>
          <w:rPr>
            <w:noProof/>
            <w:webHidden/>
          </w:rPr>
          <w:fldChar w:fldCharType="end"/>
        </w:r>
      </w:hyperlink>
    </w:p>
    <w:p w:rsidR="00E35FBD" w:rsidRDefault="00E35FBD">
      <w:pPr>
        <w:pStyle w:val="10"/>
        <w:tabs>
          <w:tab w:val="left" w:pos="630"/>
          <w:tab w:val="right" w:leader="dot" w:pos="8630"/>
        </w:tabs>
        <w:rPr>
          <w:rFonts w:asciiTheme="minorHAnsi" w:hAnsiTheme="minorHAnsi" w:cstheme="minorBidi"/>
          <w:noProof/>
          <w:kern w:val="2"/>
          <w:sz w:val="21"/>
          <w:szCs w:val="22"/>
        </w:rPr>
      </w:pPr>
      <w:hyperlink w:anchor="_Toc499884163" w:history="1">
        <w:r w:rsidRPr="00801AF8">
          <w:rPr>
            <w:rStyle w:val="a4"/>
            <w:rFonts w:ascii="Calibri" w:eastAsia="Calibri" w:hAnsi="Calibri" w:cs="Calibri"/>
            <w:noProof/>
          </w:rPr>
          <w:t>29.</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情報セキュリティ関連法規リスト（更新中）</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_Toc499884163 \h </w:instrText>
        </w:r>
        <w:r>
          <w:rPr>
            <w:noProof/>
            <w:webHidden/>
          </w:rPr>
        </w:r>
        <w:r>
          <w:rPr>
            <w:noProof/>
            <w:webHidden/>
          </w:rPr>
          <w:fldChar w:fldCharType="separate"/>
        </w:r>
        <w:r>
          <w:rPr>
            <w:noProof/>
            <w:webHidden/>
          </w:rPr>
          <w:t>62</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64" w:history="1">
        <w:r w:rsidRPr="00801AF8">
          <w:rPr>
            <w:rStyle w:val="a4"/>
            <w:rFonts w:ascii="Calibri" w:eastAsia="Calibri" w:hAnsi="Calibri" w:cs="Calibri"/>
            <w:noProof/>
          </w:rPr>
          <w:t>29.1.</w:t>
        </w:r>
        <w:r>
          <w:rPr>
            <w:rFonts w:asciiTheme="minorHAnsi" w:hAnsiTheme="minorHAnsi" w:cstheme="minorBidi"/>
            <w:noProof/>
            <w:kern w:val="2"/>
            <w:sz w:val="21"/>
            <w:szCs w:val="22"/>
          </w:rPr>
          <w:tab/>
        </w:r>
        <w:r w:rsidRPr="00801AF8">
          <w:rPr>
            <w:rStyle w:val="a4"/>
            <w:rFonts w:ascii="Meiryo UI" w:eastAsia="Meiryo UI" w:hAnsi="Meiryo UI" w:cs="Meiryo UI"/>
            <w:noProof/>
          </w:rPr>
          <w:t xml:space="preserve">1.1.     </w:t>
        </w:r>
        <w:r w:rsidRPr="00801AF8">
          <w:rPr>
            <w:rStyle w:val="a4"/>
            <w:rFonts w:ascii="Meiryo UI" w:eastAsia="Meiryo UI" w:hAnsi="Meiryo UI" w:cs="Meiryo UI" w:hint="eastAsia"/>
            <w:noProof/>
          </w:rPr>
          <w:t>サイバーセキュリティ基本法</w:t>
        </w:r>
        <w:r>
          <w:rPr>
            <w:noProof/>
            <w:webHidden/>
          </w:rPr>
          <w:tab/>
        </w:r>
        <w:r>
          <w:rPr>
            <w:noProof/>
            <w:webHidden/>
          </w:rPr>
          <w:fldChar w:fldCharType="begin"/>
        </w:r>
        <w:r>
          <w:rPr>
            <w:noProof/>
            <w:webHidden/>
          </w:rPr>
          <w:instrText xml:space="preserve"> PAGEREF _Toc499884164 \h </w:instrText>
        </w:r>
        <w:r>
          <w:rPr>
            <w:noProof/>
            <w:webHidden/>
          </w:rPr>
        </w:r>
        <w:r>
          <w:rPr>
            <w:noProof/>
            <w:webHidden/>
          </w:rPr>
          <w:fldChar w:fldCharType="separate"/>
        </w:r>
        <w:r>
          <w:rPr>
            <w:noProof/>
            <w:webHidden/>
          </w:rPr>
          <w:t>62</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65" w:history="1">
        <w:r w:rsidRPr="00801AF8">
          <w:rPr>
            <w:rStyle w:val="a4"/>
            <w:rFonts w:ascii="Calibri" w:eastAsia="Calibri" w:hAnsi="Calibri" w:cs="Calibri"/>
            <w:noProof/>
          </w:rPr>
          <w:t>29.2.</w:t>
        </w:r>
        <w:r>
          <w:rPr>
            <w:rFonts w:asciiTheme="minorHAnsi" w:hAnsiTheme="minorHAnsi" w:cstheme="minorBidi"/>
            <w:noProof/>
            <w:kern w:val="2"/>
            <w:sz w:val="21"/>
            <w:szCs w:val="22"/>
          </w:rPr>
          <w:tab/>
        </w:r>
        <w:r w:rsidRPr="00801AF8">
          <w:rPr>
            <w:rStyle w:val="a4"/>
            <w:rFonts w:ascii="Meiryo UI" w:eastAsia="Meiryo UI" w:hAnsi="Meiryo UI" w:cs="Meiryo UI"/>
            <w:noProof/>
          </w:rPr>
          <w:t xml:space="preserve">1.2.     </w:t>
        </w:r>
        <w:r w:rsidRPr="00801AF8">
          <w:rPr>
            <w:rStyle w:val="a4"/>
            <w:rFonts w:ascii="Meiryo UI" w:eastAsia="Meiryo UI" w:hAnsi="Meiryo UI" w:cs="Meiryo UI" w:hint="eastAsia"/>
            <w:noProof/>
          </w:rPr>
          <w:t>不正アクセス禁止法</w:t>
        </w:r>
        <w:r>
          <w:rPr>
            <w:noProof/>
            <w:webHidden/>
          </w:rPr>
          <w:tab/>
        </w:r>
        <w:r>
          <w:rPr>
            <w:noProof/>
            <w:webHidden/>
          </w:rPr>
          <w:fldChar w:fldCharType="begin"/>
        </w:r>
        <w:r>
          <w:rPr>
            <w:noProof/>
            <w:webHidden/>
          </w:rPr>
          <w:instrText xml:space="preserve"> PAGEREF _Toc499884165 \h </w:instrText>
        </w:r>
        <w:r>
          <w:rPr>
            <w:noProof/>
            <w:webHidden/>
          </w:rPr>
        </w:r>
        <w:r>
          <w:rPr>
            <w:noProof/>
            <w:webHidden/>
          </w:rPr>
          <w:fldChar w:fldCharType="separate"/>
        </w:r>
        <w:r>
          <w:rPr>
            <w:noProof/>
            <w:webHidden/>
          </w:rPr>
          <w:t>62</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66" w:history="1">
        <w:r w:rsidRPr="00801AF8">
          <w:rPr>
            <w:rStyle w:val="a4"/>
            <w:rFonts w:ascii="Calibri" w:eastAsia="Calibri" w:hAnsi="Calibri" w:cs="Calibri"/>
            <w:noProof/>
          </w:rPr>
          <w:t>29.3.</w:t>
        </w:r>
        <w:r>
          <w:rPr>
            <w:rFonts w:asciiTheme="minorHAnsi" w:hAnsiTheme="minorHAnsi" w:cstheme="minorBidi"/>
            <w:noProof/>
            <w:kern w:val="2"/>
            <w:sz w:val="21"/>
            <w:szCs w:val="22"/>
          </w:rPr>
          <w:tab/>
        </w:r>
        <w:r w:rsidRPr="00801AF8">
          <w:rPr>
            <w:rStyle w:val="a4"/>
            <w:rFonts w:ascii="Meiryo UI" w:eastAsia="Meiryo UI" w:hAnsi="Meiryo UI" w:cs="Meiryo UI"/>
            <w:noProof/>
          </w:rPr>
          <w:t xml:space="preserve">1.3.     </w:t>
        </w:r>
        <w:r w:rsidRPr="00801AF8">
          <w:rPr>
            <w:rStyle w:val="a4"/>
            <w:rFonts w:ascii="Meiryo UI" w:eastAsia="Meiryo UI" w:hAnsi="Meiryo UI" w:cs="Meiryo UI" w:hint="eastAsia"/>
            <w:noProof/>
          </w:rPr>
          <w:t>個人情報保護法</w:t>
        </w:r>
        <w:r>
          <w:rPr>
            <w:noProof/>
            <w:webHidden/>
          </w:rPr>
          <w:tab/>
        </w:r>
        <w:r>
          <w:rPr>
            <w:noProof/>
            <w:webHidden/>
          </w:rPr>
          <w:fldChar w:fldCharType="begin"/>
        </w:r>
        <w:r>
          <w:rPr>
            <w:noProof/>
            <w:webHidden/>
          </w:rPr>
          <w:instrText xml:space="preserve"> PAGEREF _Toc499884166 \h </w:instrText>
        </w:r>
        <w:r>
          <w:rPr>
            <w:noProof/>
            <w:webHidden/>
          </w:rPr>
        </w:r>
        <w:r>
          <w:rPr>
            <w:noProof/>
            <w:webHidden/>
          </w:rPr>
          <w:fldChar w:fldCharType="separate"/>
        </w:r>
        <w:r>
          <w:rPr>
            <w:noProof/>
            <w:webHidden/>
          </w:rPr>
          <w:t>62</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67" w:history="1">
        <w:r w:rsidRPr="00801AF8">
          <w:rPr>
            <w:rStyle w:val="a4"/>
            <w:rFonts w:ascii="Calibri" w:eastAsia="Calibri" w:hAnsi="Calibri" w:cs="Calibri"/>
            <w:noProof/>
          </w:rPr>
          <w:t>29.4.</w:t>
        </w:r>
        <w:r>
          <w:rPr>
            <w:rFonts w:asciiTheme="minorHAnsi" w:hAnsiTheme="minorHAnsi" w:cstheme="minorBidi"/>
            <w:noProof/>
            <w:kern w:val="2"/>
            <w:sz w:val="21"/>
            <w:szCs w:val="22"/>
          </w:rPr>
          <w:tab/>
        </w:r>
        <w:r w:rsidRPr="00801AF8">
          <w:rPr>
            <w:rStyle w:val="a4"/>
            <w:rFonts w:ascii="Meiryo UI" w:eastAsia="Meiryo UI" w:hAnsi="Meiryo UI" w:cs="Meiryo UI"/>
            <w:noProof/>
          </w:rPr>
          <w:t xml:space="preserve">1.4.     </w:t>
        </w:r>
        <w:r w:rsidRPr="00801AF8">
          <w:rPr>
            <w:rStyle w:val="a4"/>
            <w:rFonts w:ascii="Meiryo UI" w:eastAsia="Meiryo UI" w:hAnsi="Meiryo UI" w:cs="Meiryo UI" w:hint="eastAsia"/>
            <w:noProof/>
          </w:rPr>
          <w:t>刑法</w:t>
        </w:r>
        <w:r>
          <w:rPr>
            <w:noProof/>
            <w:webHidden/>
          </w:rPr>
          <w:tab/>
        </w:r>
        <w:r>
          <w:rPr>
            <w:noProof/>
            <w:webHidden/>
          </w:rPr>
          <w:fldChar w:fldCharType="begin"/>
        </w:r>
        <w:r>
          <w:rPr>
            <w:noProof/>
            <w:webHidden/>
          </w:rPr>
          <w:instrText xml:space="preserve"> PAGEREF _Toc499884167 \h </w:instrText>
        </w:r>
        <w:r>
          <w:rPr>
            <w:noProof/>
            <w:webHidden/>
          </w:rPr>
        </w:r>
        <w:r>
          <w:rPr>
            <w:noProof/>
            <w:webHidden/>
          </w:rPr>
          <w:fldChar w:fldCharType="separate"/>
        </w:r>
        <w:r>
          <w:rPr>
            <w:noProof/>
            <w:webHidden/>
          </w:rPr>
          <w:t>62</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68" w:history="1">
        <w:r w:rsidRPr="00801AF8">
          <w:rPr>
            <w:rStyle w:val="a4"/>
            <w:rFonts w:ascii="Calibri" w:eastAsia="Calibri" w:hAnsi="Calibri" w:cs="Calibri"/>
            <w:noProof/>
          </w:rPr>
          <w:t>29.5.</w:t>
        </w:r>
        <w:r>
          <w:rPr>
            <w:rFonts w:asciiTheme="minorHAnsi" w:hAnsiTheme="minorHAnsi" w:cstheme="minorBidi"/>
            <w:noProof/>
            <w:kern w:val="2"/>
            <w:sz w:val="21"/>
            <w:szCs w:val="22"/>
          </w:rPr>
          <w:tab/>
        </w:r>
        <w:r w:rsidRPr="00801AF8">
          <w:rPr>
            <w:rStyle w:val="a4"/>
            <w:rFonts w:ascii="Meiryo UI" w:eastAsia="Meiryo UI" w:hAnsi="Meiryo UI" w:cs="Meiryo UI"/>
            <w:noProof/>
          </w:rPr>
          <w:t xml:space="preserve">1.5.     </w:t>
        </w:r>
        <w:r w:rsidRPr="00801AF8">
          <w:rPr>
            <w:rStyle w:val="a4"/>
            <w:rFonts w:ascii="Meiryo UI" w:eastAsia="Meiryo UI" w:hAnsi="Meiryo UI" w:cs="Meiryo UI" w:hint="eastAsia"/>
            <w:noProof/>
          </w:rPr>
          <w:t>その他のセキュリティ関連法規</w:t>
        </w:r>
        <w:r>
          <w:rPr>
            <w:noProof/>
            <w:webHidden/>
          </w:rPr>
          <w:tab/>
        </w:r>
        <w:r>
          <w:rPr>
            <w:noProof/>
            <w:webHidden/>
          </w:rPr>
          <w:fldChar w:fldCharType="begin"/>
        </w:r>
        <w:r>
          <w:rPr>
            <w:noProof/>
            <w:webHidden/>
          </w:rPr>
          <w:instrText xml:space="preserve"> PAGEREF _Toc499884168 \h </w:instrText>
        </w:r>
        <w:r>
          <w:rPr>
            <w:noProof/>
            <w:webHidden/>
          </w:rPr>
        </w:r>
        <w:r>
          <w:rPr>
            <w:noProof/>
            <w:webHidden/>
          </w:rPr>
          <w:fldChar w:fldCharType="separate"/>
        </w:r>
        <w:r>
          <w:rPr>
            <w:noProof/>
            <w:webHidden/>
          </w:rPr>
          <w:t>62</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69" w:history="1">
        <w:r w:rsidRPr="00801AF8">
          <w:rPr>
            <w:rStyle w:val="a4"/>
            <w:rFonts w:ascii="Calibri" w:eastAsia="Calibri" w:hAnsi="Calibri" w:cs="Calibri"/>
            <w:noProof/>
          </w:rPr>
          <w:t>29.6.</w:t>
        </w:r>
        <w:r>
          <w:rPr>
            <w:rFonts w:asciiTheme="minorHAnsi" w:hAnsiTheme="minorHAnsi" w:cstheme="minorBidi"/>
            <w:noProof/>
            <w:kern w:val="2"/>
            <w:sz w:val="21"/>
            <w:szCs w:val="22"/>
          </w:rPr>
          <w:tab/>
        </w:r>
        <w:r w:rsidRPr="00801AF8">
          <w:rPr>
            <w:rStyle w:val="a4"/>
            <w:rFonts w:ascii="Meiryo UI" w:eastAsia="Meiryo UI" w:hAnsi="Meiryo UI" w:cs="Meiryo UI"/>
            <w:noProof/>
          </w:rPr>
          <w:t xml:space="preserve">1.6.     </w:t>
        </w:r>
        <w:r w:rsidRPr="00801AF8">
          <w:rPr>
            <w:rStyle w:val="a4"/>
            <w:rFonts w:ascii="Meiryo UI" w:eastAsia="Meiryo UI" w:hAnsi="Meiryo UI" w:cs="Meiryo UI" w:hint="eastAsia"/>
            <w:noProof/>
          </w:rPr>
          <w:t>知的財産権</w:t>
        </w:r>
        <w:r>
          <w:rPr>
            <w:noProof/>
            <w:webHidden/>
          </w:rPr>
          <w:tab/>
        </w:r>
        <w:r>
          <w:rPr>
            <w:noProof/>
            <w:webHidden/>
          </w:rPr>
          <w:fldChar w:fldCharType="begin"/>
        </w:r>
        <w:r>
          <w:rPr>
            <w:noProof/>
            <w:webHidden/>
          </w:rPr>
          <w:instrText xml:space="preserve"> PAGEREF _Toc499884169 \h </w:instrText>
        </w:r>
        <w:r>
          <w:rPr>
            <w:noProof/>
            <w:webHidden/>
          </w:rPr>
        </w:r>
        <w:r>
          <w:rPr>
            <w:noProof/>
            <w:webHidden/>
          </w:rPr>
          <w:fldChar w:fldCharType="separate"/>
        </w:r>
        <w:r>
          <w:rPr>
            <w:noProof/>
            <w:webHidden/>
          </w:rPr>
          <w:t>62</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70" w:history="1">
        <w:r w:rsidRPr="00801AF8">
          <w:rPr>
            <w:rStyle w:val="a4"/>
            <w:rFonts w:ascii="Calibri" w:eastAsia="Calibri" w:hAnsi="Calibri" w:cs="Calibri"/>
            <w:noProof/>
          </w:rPr>
          <w:t>29.7.</w:t>
        </w:r>
        <w:r>
          <w:rPr>
            <w:rFonts w:asciiTheme="minorHAnsi" w:hAnsiTheme="minorHAnsi" w:cstheme="minorBidi"/>
            <w:noProof/>
            <w:kern w:val="2"/>
            <w:sz w:val="21"/>
            <w:szCs w:val="22"/>
          </w:rPr>
          <w:tab/>
        </w:r>
        <w:r w:rsidRPr="00801AF8">
          <w:rPr>
            <w:rStyle w:val="a4"/>
            <w:rFonts w:ascii="Meiryo UI" w:eastAsia="Meiryo UI" w:hAnsi="Meiryo UI" w:cs="Meiryo UI"/>
            <w:noProof/>
          </w:rPr>
          <w:t xml:space="preserve">1.7.     </w:t>
        </w:r>
        <w:r w:rsidRPr="00801AF8">
          <w:rPr>
            <w:rStyle w:val="a4"/>
            <w:rFonts w:ascii="Meiryo UI" w:eastAsia="Meiryo UI" w:hAnsi="Meiryo UI" w:cs="Meiryo UI" w:hint="eastAsia"/>
            <w:noProof/>
          </w:rPr>
          <w:t>労働関連・取引関連法規</w:t>
        </w:r>
        <w:r>
          <w:rPr>
            <w:noProof/>
            <w:webHidden/>
          </w:rPr>
          <w:tab/>
        </w:r>
        <w:r>
          <w:rPr>
            <w:noProof/>
            <w:webHidden/>
          </w:rPr>
          <w:fldChar w:fldCharType="begin"/>
        </w:r>
        <w:r>
          <w:rPr>
            <w:noProof/>
            <w:webHidden/>
          </w:rPr>
          <w:instrText xml:space="preserve"> PAGEREF _Toc499884170 \h </w:instrText>
        </w:r>
        <w:r>
          <w:rPr>
            <w:noProof/>
            <w:webHidden/>
          </w:rPr>
        </w:r>
        <w:r>
          <w:rPr>
            <w:noProof/>
            <w:webHidden/>
          </w:rPr>
          <w:fldChar w:fldCharType="separate"/>
        </w:r>
        <w:r>
          <w:rPr>
            <w:noProof/>
            <w:webHidden/>
          </w:rPr>
          <w:t>62</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71" w:history="1">
        <w:r w:rsidRPr="00801AF8">
          <w:rPr>
            <w:rStyle w:val="a4"/>
            <w:rFonts w:ascii="Calibri" w:eastAsia="Calibri" w:hAnsi="Calibri" w:cs="Calibri"/>
            <w:noProof/>
          </w:rPr>
          <w:t>29.8.</w:t>
        </w:r>
        <w:r>
          <w:rPr>
            <w:rFonts w:asciiTheme="minorHAnsi" w:hAnsiTheme="minorHAnsi" w:cstheme="minorBidi"/>
            <w:noProof/>
            <w:kern w:val="2"/>
            <w:sz w:val="21"/>
            <w:szCs w:val="22"/>
          </w:rPr>
          <w:tab/>
        </w:r>
        <w:r w:rsidRPr="00801AF8">
          <w:rPr>
            <w:rStyle w:val="a4"/>
            <w:rFonts w:ascii="Meiryo UI" w:eastAsia="Meiryo UI" w:hAnsi="Meiryo UI" w:cs="Meiryo UI"/>
            <w:noProof/>
          </w:rPr>
          <w:t xml:space="preserve">1.8.     </w:t>
        </w:r>
        <w:r w:rsidRPr="00801AF8">
          <w:rPr>
            <w:rStyle w:val="a4"/>
            <w:rFonts w:ascii="Meiryo UI" w:eastAsia="Meiryo UI" w:hAnsi="Meiryo UI" w:cs="Meiryo UI" w:hint="eastAsia"/>
            <w:noProof/>
          </w:rPr>
          <w:t>その他の法律・ガイドライン・技術者倫理</w:t>
        </w:r>
        <w:r>
          <w:rPr>
            <w:noProof/>
            <w:webHidden/>
          </w:rPr>
          <w:tab/>
        </w:r>
        <w:r>
          <w:rPr>
            <w:noProof/>
            <w:webHidden/>
          </w:rPr>
          <w:fldChar w:fldCharType="begin"/>
        </w:r>
        <w:r>
          <w:rPr>
            <w:noProof/>
            <w:webHidden/>
          </w:rPr>
          <w:instrText xml:space="preserve"> PAGEREF _Toc499884171 \h </w:instrText>
        </w:r>
        <w:r>
          <w:rPr>
            <w:noProof/>
            <w:webHidden/>
          </w:rPr>
        </w:r>
        <w:r>
          <w:rPr>
            <w:noProof/>
            <w:webHidden/>
          </w:rPr>
          <w:fldChar w:fldCharType="separate"/>
        </w:r>
        <w:r>
          <w:rPr>
            <w:noProof/>
            <w:webHidden/>
          </w:rPr>
          <w:t>62</w:t>
        </w:r>
        <w:r>
          <w:rPr>
            <w:noProof/>
            <w:webHidden/>
          </w:rPr>
          <w:fldChar w:fldCharType="end"/>
        </w:r>
      </w:hyperlink>
    </w:p>
    <w:p w:rsidR="00E35FBD" w:rsidRDefault="00E35FBD">
      <w:pPr>
        <w:pStyle w:val="10"/>
        <w:tabs>
          <w:tab w:val="left" w:pos="630"/>
          <w:tab w:val="right" w:leader="dot" w:pos="8630"/>
        </w:tabs>
        <w:rPr>
          <w:rFonts w:asciiTheme="minorHAnsi" w:hAnsiTheme="minorHAnsi" w:cstheme="minorBidi"/>
          <w:noProof/>
          <w:kern w:val="2"/>
          <w:sz w:val="21"/>
          <w:szCs w:val="22"/>
        </w:rPr>
      </w:pPr>
      <w:hyperlink w:anchor="_Toc499884172" w:history="1">
        <w:r w:rsidRPr="00801AF8">
          <w:rPr>
            <w:rStyle w:val="a4"/>
            <w:rFonts w:ascii="Calibri" w:eastAsia="Calibri" w:hAnsi="Calibri" w:cs="Calibri"/>
            <w:noProof/>
          </w:rPr>
          <w:t>30.</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サイバーセキュリティ対策公的機関・関連団体・関連機関インデックス</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_Toc499884172 \h </w:instrText>
        </w:r>
        <w:r>
          <w:rPr>
            <w:noProof/>
            <w:webHidden/>
          </w:rPr>
        </w:r>
        <w:r>
          <w:rPr>
            <w:noProof/>
            <w:webHidden/>
          </w:rPr>
          <w:fldChar w:fldCharType="separate"/>
        </w:r>
        <w:r>
          <w:rPr>
            <w:noProof/>
            <w:webHidden/>
          </w:rPr>
          <w:t>62</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73" w:history="1">
        <w:r w:rsidRPr="00801AF8">
          <w:rPr>
            <w:rStyle w:val="a4"/>
            <w:rFonts w:ascii="Calibri" w:eastAsia="Calibri" w:hAnsi="Calibri" w:cs="Calibri"/>
            <w:noProof/>
          </w:rPr>
          <w:t>30.1.</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関連サイト</w:t>
        </w:r>
        <w:r w:rsidRPr="00801AF8">
          <w:rPr>
            <w:rStyle w:val="a4"/>
            <w:rFonts w:ascii="Meiryo UI" w:eastAsia="Meiryo UI" w:hAnsi="Meiryo UI" w:cs="Meiryo UI"/>
            <w:noProof/>
          </w:rPr>
          <w:t xml:space="preserve"> [</w:t>
        </w:r>
        <w:r w:rsidRPr="00801AF8">
          <w:rPr>
            <w:rStyle w:val="a4"/>
            <w:rFonts w:ascii="Meiryo UI" w:eastAsia="Meiryo UI" w:hAnsi="Meiryo UI" w:cs="Meiryo UI" w:hint="eastAsia"/>
            <w:noProof/>
          </w:rPr>
          <w:t>内閣サイバーセキュリティセンター</w:t>
        </w:r>
        <w:r w:rsidRPr="00801AF8">
          <w:rPr>
            <w:rStyle w:val="a4"/>
            <w:rFonts w:ascii="Meiryo UI" w:eastAsia="Meiryo UI" w:hAnsi="Meiryo UI" w:cs="Meiryo UI"/>
            <w:noProof/>
          </w:rPr>
          <w:t>]</w:t>
        </w:r>
        <w:r>
          <w:rPr>
            <w:noProof/>
            <w:webHidden/>
          </w:rPr>
          <w:tab/>
        </w:r>
        <w:r>
          <w:rPr>
            <w:noProof/>
            <w:webHidden/>
          </w:rPr>
          <w:fldChar w:fldCharType="begin"/>
        </w:r>
        <w:r>
          <w:rPr>
            <w:noProof/>
            <w:webHidden/>
          </w:rPr>
          <w:instrText xml:space="preserve"> PAGEREF _Toc499884173 \h </w:instrText>
        </w:r>
        <w:r>
          <w:rPr>
            <w:noProof/>
            <w:webHidden/>
          </w:rPr>
        </w:r>
        <w:r>
          <w:rPr>
            <w:noProof/>
            <w:webHidden/>
          </w:rPr>
          <w:fldChar w:fldCharType="separate"/>
        </w:r>
        <w:r>
          <w:rPr>
            <w:noProof/>
            <w:webHidden/>
          </w:rPr>
          <w:t>62</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74" w:history="1">
        <w:r w:rsidRPr="00801AF8">
          <w:rPr>
            <w:rStyle w:val="a4"/>
            <w:rFonts w:ascii="Calibri" w:eastAsia="Calibri" w:hAnsi="Calibri" w:cs="Calibri"/>
            <w:noProof/>
          </w:rPr>
          <w:t>30.2.</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関連リンク：</w:t>
        </w:r>
        <w:r w:rsidRPr="00801AF8">
          <w:rPr>
            <w:rStyle w:val="a4"/>
            <w:rFonts w:ascii="Meiryo UI" w:eastAsia="Meiryo UI" w:hAnsi="Meiryo UI" w:cs="Meiryo UI"/>
            <w:noProof/>
          </w:rPr>
          <w:t xml:space="preserve">IPA </w:t>
        </w:r>
        <w:r w:rsidRPr="00801AF8">
          <w:rPr>
            <w:rStyle w:val="a4"/>
            <w:rFonts w:ascii="Meiryo UI" w:eastAsia="Meiryo UI" w:hAnsi="Meiryo UI" w:cs="Meiryo UI" w:hint="eastAsia"/>
            <w:noProof/>
          </w:rPr>
          <w:t>独立行政法人</w:t>
        </w:r>
        <w:r w:rsidRPr="00801AF8">
          <w:rPr>
            <w:rStyle w:val="a4"/>
            <w:rFonts w:ascii="Meiryo UI" w:eastAsia="Meiryo UI" w:hAnsi="Meiryo UI" w:cs="Meiryo UI"/>
            <w:noProof/>
          </w:rPr>
          <w:t xml:space="preserve"> </w:t>
        </w:r>
        <w:r w:rsidRPr="00801AF8">
          <w:rPr>
            <w:rStyle w:val="a4"/>
            <w:rFonts w:ascii="Meiryo UI" w:eastAsia="Meiryo UI" w:hAnsi="Meiryo UI" w:cs="Meiryo UI" w:hint="eastAsia"/>
            <w:noProof/>
          </w:rPr>
          <w:t>情報処理推進機構</w:t>
        </w:r>
        <w:r>
          <w:rPr>
            <w:noProof/>
            <w:webHidden/>
          </w:rPr>
          <w:tab/>
        </w:r>
        <w:r>
          <w:rPr>
            <w:noProof/>
            <w:webHidden/>
          </w:rPr>
          <w:fldChar w:fldCharType="begin"/>
        </w:r>
        <w:r>
          <w:rPr>
            <w:noProof/>
            <w:webHidden/>
          </w:rPr>
          <w:instrText xml:space="preserve"> PAGEREF _Toc499884174 \h </w:instrText>
        </w:r>
        <w:r>
          <w:rPr>
            <w:noProof/>
            <w:webHidden/>
          </w:rPr>
        </w:r>
        <w:r>
          <w:rPr>
            <w:noProof/>
            <w:webHidden/>
          </w:rPr>
          <w:fldChar w:fldCharType="separate"/>
        </w:r>
        <w:r>
          <w:rPr>
            <w:noProof/>
            <w:webHidden/>
          </w:rPr>
          <w:t>62</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75" w:history="1">
        <w:r w:rsidRPr="00801AF8">
          <w:rPr>
            <w:rStyle w:val="a4"/>
            <w:rFonts w:ascii="Calibri" w:eastAsia="Calibri" w:hAnsi="Calibri" w:cs="Calibri"/>
            <w:noProof/>
          </w:rPr>
          <w:t>30.3.</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不正アクセス防止対策に関する官民意見集約委員会（官民ボード）</w:t>
        </w:r>
        <w:r>
          <w:rPr>
            <w:noProof/>
            <w:webHidden/>
          </w:rPr>
          <w:tab/>
        </w:r>
        <w:r>
          <w:rPr>
            <w:noProof/>
            <w:webHidden/>
          </w:rPr>
          <w:fldChar w:fldCharType="begin"/>
        </w:r>
        <w:r>
          <w:rPr>
            <w:noProof/>
            <w:webHidden/>
          </w:rPr>
          <w:instrText xml:space="preserve"> PAGEREF _Toc499884175 \h </w:instrText>
        </w:r>
        <w:r>
          <w:rPr>
            <w:noProof/>
            <w:webHidden/>
          </w:rPr>
        </w:r>
        <w:r>
          <w:rPr>
            <w:noProof/>
            <w:webHidden/>
          </w:rPr>
          <w:fldChar w:fldCharType="separate"/>
        </w:r>
        <w:r>
          <w:rPr>
            <w:noProof/>
            <w:webHidden/>
          </w:rPr>
          <w:t>62</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76" w:history="1">
        <w:r w:rsidRPr="00801AF8">
          <w:rPr>
            <w:rStyle w:val="a4"/>
            <w:rFonts w:ascii="Calibri" w:eastAsia="Calibri" w:hAnsi="Calibri" w:cs="Calibri"/>
            <w:noProof/>
          </w:rPr>
          <w:t>30.4.</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サイバー情報共有イニシアティブ（</w:t>
        </w:r>
        <w:r w:rsidRPr="00801AF8">
          <w:rPr>
            <w:rStyle w:val="a4"/>
            <w:rFonts w:ascii="Meiryo UI" w:eastAsia="Meiryo UI" w:hAnsi="Meiryo UI" w:cs="Meiryo UI"/>
            <w:noProof/>
          </w:rPr>
          <w:t>J-CSIP</w:t>
        </w:r>
        <w:r w:rsidRPr="00801AF8">
          <w:rPr>
            <w:rStyle w:val="a4"/>
            <w:rFonts w:ascii="Meiryo UI" w:eastAsia="Meiryo UI" w:hAnsi="Meiryo UI" w:cs="Meiryo UI" w:hint="eastAsia"/>
            <w:noProof/>
          </w:rPr>
          <w:t>（ジェイシップ））</w:t>
        </w:r>
        <w:r>
          <w:rPr>
            <w:noProof/>
            <w:webHidden/>
          </w:rPr>
          <w:tab/>
        </w:r>
        <w:r>
          <w:rPr>
            <w:noProof/>
            <w:webHidden/>
          </w:rPr>
          <w:fldChar w:fldCharType="begin"/>
        </w:r>
        <w:r>
          <w:rPr>
            <w:noProof/>
            <w:webHidden/>
          </w:rPr>
          <w:instrText xml:space="preserve"> PAGEREF _Toc499884176 \h </w:instrText>
        </w:r>
        <w:r>
          <w:rPr>
            <w:noProof/>
            <w:webHidden/>
          </w:rPr>
        </w:r>
        <w:r>
          <w:rPr>
            <w:noProof/>
            <w:webHidden/>
          </w:rPr>
          <w:fldChar w:fldCharType="separate"/>
        </w:r>
        <w:r>
          <w:rPr>
            <w:noProof/>
            <w:webHidden/>
          </w:rPr>
          <w:t>62</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77" w:history="1">
        <w:r w:rsidRPr="00801AF8">
          <w:rPr>
            <w:rStyle w:val="a4"/>
            <w:rFonts w:ascii="Calibri" w:eastAsia="Calibri" w:hAnsi="Calibri" w:cs="Calibri"/>
            <w:noProof/>
          </w:rPr>
          <w:t>30.5.</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東京中小企業サイバーセキュリティ支援ネットワーク（</w:t>
        </w:r>
        <w:r w:rsidRPr="00801AF8">
          <w:rPr>
            <w:rStyle w:val="a4"/>
            <w:rFonts w:ascii="Meiryo UI" w:eastAsia="Meiryo UI" w:hAnsi="Meiryo UI" w:cs="Meiryo UI"/>
            <w:noProof/>
          </w:rPr>
          <w:t>Tcyss: Tokyo Cyber Security Support network for small and medium enterprises</w:t>
        </w:r>
        <w:r w:rsidRPr="00801AF8">
          <w:rPr>
            <w:rStyle w:val="a4"/>
            <w:rFonts w:ascii="Meiryo UI" w:eastAsia="Meiryo UI" w:hAnsi="Meiryo UI" w:cs="Meiryo UI" w:hint="eastAsia"/>
            <w:noProof/>
          </w:rPr>
          <w:t>）</w:t>
        </w:r>
        <w:r>
          <w:rPr>
            <w:noProof/>
            <w:webHidden/>
          </w:rPr>
          <w:tab/>
        </w:r>
        <w:r>
          <w:rPr>
            <w:noProof/>
            <w:webHidden/>
          </w:rPr>
          <w:fldChar w:fldCharType="begin"/>
        </w:r>
        <w:r>
          <w:rPr>
            <w:noProof/>
            <w:webHidden/>
          </w:rPr>
          <w:instrText xml:space="preserve"> PAGEREF _Toc499884177 \h </w:instrText>
        </w:r>
        <w:r>
          <w:rPr>
            <w:noProof/>
            <w:webHidden/>
          </w:rPr>
        </w:r>
        <w:r>
          <w:rPr>
            <w:noProof/>
            <w:webHidden/>
          </w:rPr>
          <w:fldChar w:fldCharType="separate"/>
        </w:r>
        <w:r>
          <w:rPr>
            <w:noProof/>
            <w:webHidden/>
          </w:rPr>
          <w:t>62</w:t>
        </w:r>
        <w:r>
          <w:rPr>
            <w:noProof/>
            <w:webHidden/>
          </w:rPr>
          <w:fldChar w:fldCharType="end"/>
        </w:r>
      </w:hyperlink>
    </w:p>
    <w:p w:rsidR="00E35FBD" w:rsidRDefault="00E35FBD">
      <w:pPr>
        <w:pStyle w:val="10"/>
        <w:tabs>
          <w:tab w:val="left" w:pos="630"/>
          <w:tab w:val="right" w:leader="dot" w:pos="8630"/>
        </w:tabs>
        <w:rPr>
          <w:rFonts w:asciiTheme="minorHAnsi" w:hAnsiTheme="minorHAnsi" w:cstheme="minorBidi"/>
          <w:noProof/>
          <w:kern w:val="2"/>
          <w:sz w:val="21"/>
          <w:szCs w:val="22"/>
        </w:rPr>
      </w:pPr>
      <w:hyperlink w:anchor="_Toc499884178" w:history="1">
        <w:r w:rsidRPr="00801AF8">
          <w:rPr>
            <w:rStyle w:val="a4"/>
            <w:rFonts w:ascii="Calibri" w:eastAsia="Calibri" w:hAnsi="Calibri" w:cs="Calibri"/>
            <w:noProof/>
          </w:rPr>
          <w:t>31.</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サイバーセキュリティ全般の体系的・網羅的な情報を提供しているポータルサイト</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_Toc499884178 \h </w:instrText>
        </w:r>
        <w:r>
          <w:rPr>
            <w:noProof/>
            <w:webHidden/>
          </w:rPr>
        </w:r>
        <w:r>
          <w:rPr>
            <w:noProof/>
            <w:webHidden/>
          </w:rPr>
          <w:fldChar w:fldCharType="separate"/>
        </w:r>
        <w:r>
          <w:rPr>
            <w:noProof/>
            <w:webHidden/>
          </w:rPr>
          <w:t>62</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79" w:history="1">
        <w:r w:rsidRPr="00801AF8">
          <w:rPr>
            <w:rStyle w:val="a4"/>
            <w:rFonts w:ascii="Calibri" w:eastAsia="Calibri" w:hAnsi="Calibri" w:cs="Calibri"/>
            <w:noProof/>
          </w:rPr>
          <w:t>31.1.</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情報セキュリティって何をするの？「ここからセキュリティ！」</w:t>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情報セキュリティ・ポータルサイト（事象・対象別）</w:t>
        </w:r>
        <w:r w:rsidRPr="00801AF8">
          <w:rPr>
            <w:rStyle w:val="a4"/>
            <w:rFonts w:ascii="Meiryo UI" w:eastAsia="Meiryo UI" w:hAnsi="Meiryo UI" w:cs="Meiryo UI"/>
            <w:noProof/>
          </w:rPr>
          <w:t xml:space="preserve">  </w:t>
        </w:r>
        <w:r w:rsidRPr="00801AF8">
          <w:rPr>
            <w:rStyle w:val="a4"/>
            <w:rFonts w:ascii="Meiryo UI" w:eastAsia="Meiryo UI" w:hAnsi="Meiryo UI" w:cs="Meiryo UI" w:hint="eastAsia"/>
            <w:noProof/>
          </w:rPr>
          <w:t>【管理者：情報処理推進機構</w:t>
        </w:r>
        <w:r w:rsidRPr="00801AF8">
          <w:rPr>
            <w:rStyle w:val="a4"/>
            <w:rFonts w:ascii="Meiryo UI" w:eastAsia="Meiryo UI" w:hAnsi="Meiryo UI" w:cs="Meiryo UI"/>
            <w:noProof/>
          </w:rPr>
          <w:t>(IPA)</w:t>
        </w:r>
        <w:r w:rsidRPr="00801AF8">
          <w:rPr>
            <w:rStyle w:val="a4"/>
            <w:rFonts w:ascii="Meiryo UI" w:eastAsia="Meiryo UI" w:hAnsi="Meiryo UI" w:cs="Meiryo UI" w:hint="eastAsia"/>
            <w:noProof/>
          </w:rPr>
          <w:t>】</w:t>
        </w:r>
        <w:r>
          <w:rPr>
            <w:noProof/>
            <w:webHidden/>
          </w:rPr>
          <w:tab/>
        </w:r>
        <w:r>
          <w:rPr>
            <w:noProof/>
            <w:webHidden/>
          </w:rPr>
          <w:fldChar w:fldCharType="begin"/>
        </w:r>
        <w:r>
          <w:rPr>
            <w:noProof/>
            <w:webHidden/>
          </w:rPr>
          <w:instrText xml:space="preserve"> PAGEREF _Toc499884179 \h </w:instrText>
        </w:r>
        <w:r>
          <w:rPr>
            <w:noProof/>
            <w:webHidden/>
          </w:rPr>
        </w:r>
        <w:r>
          <w:rPr>
            <w:noProof/>
            <w:webHidden/>
          </w:rPr>
          <w:fldChar w:fldCharType="separate"/>
        </w:r>
        <w:r>
          <w:rPr>
            <w:noProof/>
            <w:webHidden/>
          </w:rPr>
          <w:t>62</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180" w:history="1">
        <w:r w:rsidRPr="00801AF8">
          <w:rPr>
            <w:rStyle w:val="a4"/>
            <w:rFonts w:ascii="Calibri" w:eastAsia="Calibri" w:hAnsi="Calibri" w:cs="Calibri"/>
            <w:noProof/>
          </w:rPr>
          <w:t>31.1.1.</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「不正アクセス防止対策に関する官民意見集約委員会</w:t>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官民ボード</w:t>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に参加している内閣官房、警察庁、総務省及び経済産業省と民間事業者等が提供している信頼性が高く網羅的な情報群を事象・対象別に分類してナビゲートするポータルサイトです。</w:t>
        </w:r>
        <w:r>
          <w:rPr>
            <w:noProof/>
            <w:webHidden/>
          </w:rPr>
          <w:tab/>
        </w:r>
        <w:r>
          <w:rPr>
            <w:noProof/>
            <w:webHidden/>
          </w:rPr>
          <w:fldChar w:fldCharType="begin"/>
        </w:r>
        <w:r>
          <w:rPr>
            <w:noProof/>
            <w:webHidden/>
          </w:rPr>
          <w:instrText xml:space="preserve"> PAGEREF _Toc499884180 \h </w:instrText>
        </w:r>
        <w:r>
          <w:rPr>
            <w:noProof/>
            <w:webHidden/>
          </w:rPr>
        </w:r>
        <w:r>
          <w:rPr>
            <w:noProof/>
            <w:webHidden/>
          </w:rPr>
          <w:fldChar w:fldCharType="separate"/>
        </w:r>
        <w:r>
          <w:rPr>
            <w:noProof/>
            <w:webHidden/>
          </w:rPr>
          <w:t>62</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81" w:history="1">
        <w:r w:rsidRPr="00801AF8">
          <w:rPr>
            <w:rStyle w:val="a4"/>
            <w:rFonts w:ascii="Calibri" w:eastAsia="Calibri" w:hAnsi="Calibri" w:cs="Calibri"/>
            <w:noProof/>
          </w:rPr>
          <w:t>31.2.</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サイトマップ</w:t>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みんなでしっかりサイバーセキュリティ</w:t>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【内閣官房サイバーセキュリティセンター</w:t>
        </w:r>
        <w:r w:rsidRPr="00801AF8">
          <w:rPr>
            <w:rStyle w:val="a4"/>
            <w:rFonts w:ascii="Meiryo UI" w:eastAsia="Meiryo UI" w:hAnsi="Meiryo UI" w:cs="Meiryo UI"/>
            <w:noProof/>
          </w:rPr>
          <w:t>(NISC)</w:t>
        </w:r>
        <w:r w:rsidRPr="00801AF8">
          <w:rPr>
            <w:rStyle w:val="a4"/>
            <w:rFonts w:ascii="Meiryo UI" w:eastAsia="Meiryo UI" w:hAnsi="Meiryo UI" w:cs="Meiryo UI" w:hint="eastAsia"/>
            <w:noProof/>
          </w:rPr>
          <w:t>】</w:t>
        </w:r>
        <w:r>
          <w:rPr>
            <w:noProof/>
            <w:webHidden/>
          </w:rPr>
          <w:tab/>
        </w:r>
        <w:r>
          <w:rPr>
            <w:noProof/>
            <w:webHidden/>
          </w:rPr>
          <w:fldChar w:fldCharType="begin"/>
        </w:r>
        <w:r>
          <w:rPr>
            <w:noProof/>
            <w:webHidden/>
          </w:rPr>
          <w:instrText xml:space="preserve"> PAGEREF _Toc499884181 \h </w:instrText>
        </w:r>
        <w:r>
          <w:rPr>
            <w:noProof/>
            <w:webHidden/>
          </w:rPr>
        </w:r>
        <w:r>
          <w:rPr>
            <w:noProof/>
            <w:webHidden/>
          </w:rPr>
          <w:fldChar w:fldCharType="separate"/>
        </w:r>
        <w:r>
          <w:rPr>
            <w:noProof/>
            <w:webHidden/>
          </w:rPr>
          <w:t>62</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182" w:history="1">
        <w:r w:rsidRPr="00801AF8">
          <w:rPr>
            <w:rStyle w:val="a4"/>
            <w:rFonts w:ascii="Calibri" w:eastAsia="Calibri" w:hAnsi="Calibri" w:cs="Calibri"/>
            <w:noProof/>
          </w:rPr>
          <w:t>31.2.1.</w:t>
        </w:r>
        <w:r>
          <w:rPr>
            <w:rFonts w:asciiTheme="minorHAnsi" w:hAnsiTheme="minorHAnsi" w:cstheme="minorBidi"/>
            <w:noProof/>
            <w:kern w:val="2"/>
            <w:sz w:val="21"/>
            <w:szCs w:val="22"/>
          </w:rPr>
          <w:tab/>
        </w:r>
        <w:r w:rsidRPr="00801AF8">
          <w:rPr>
            <w:rStyle w:val="a4"/>
            <w:rFonts w:ascii="Meiryo UI" w:eastAsia="Meiryo UI" w:hAnsi="Meiryo UI" w:cs="Meiryo UI"/>
            <w:noProof/>
          </w:rPr>
          <w:t>◦NISC</w:t>
        </w:r>
        <w:r w:rsidRPr="00801AF8">
          <w:rPr>
            <w:rStyle w:val="a4"/>
            <w:rFonts w:ascii="Meiryo UI" w:eastAsia="Meiryo UI" w:hAnsi="Meiryo UI" w:cs="Meiryo UI" w:hint="eastAsia"/>
            <w:noProof/>
          </w:rPr>
          <w:t>が運営するサイバーセキュリティに関する情報のポータルです。</w:t>
        </w:r>
        <w:r w:rsidRPr="00801AF8">
          <w:rPr>
            <w:rStyle w:val="a4"/>
            <w:rFonts w:ascii="Meiryo UI" w:eastAsia="Meiryo UI" w:hAnsi="Meiryo UI" w:cs="Meiryo UI"/>
            <w:noProof/>
          </w:rPr>
          <w:t xml:space="preserve"> </w:t>
        </w:r>
        <w:r w:rsidRPr="00801AF8">
          <w:rPr>
            <w:rStyle w:val="a4"/>
            <w:rFonts w:ascii="Meiryo UI" w:eastAsia="Meiryo UI" w:hAnsi="Meiryo UI" w:cs="Meiryo UI" w:hint="eastAsia"/>
            <w:noProof/>
          </w:rPr>
          <w:t>「スマートフォン利用者の方へ」、「家庭で」、「学校で」、「会社で」、「困ったときに」というカテゴリ別に、簡単かつ網羅的に解説されてます。</w:t>
        </w:r>
        <w:r>
          <w:rPr>
            <w:noProof/>
            <w:webHidden/>
          </w:rPr>
          <w:tab/>
        </w:r>
        <w:r>
          <w:rPr>
            <w:noProof/>
            <w:webHidden/>
          </w:rPr>
          <w:fldChar w:fldCharType="begin"/>
        </w:r>
        <w:r>
          <w:rPr>
            <w:noProof/>
            <w:webHidden/>
          </w:rPr>
          <w:instrText xml:space="preserve"> PAGEREF _Toc499884182 \h </w:instrText>
        </w:r>
        <w:r>
          <w:rPr>
            <w:noProof/>
            <w:webHidden/>
          </w:rPr>
        </w:r>
        <w:r>
          <w:rPr>
            <w:noProof/>
            <w:webHidden/>
          </w:rPr>
          <w:fldChar w:fldCharType="separate"/>
        </w:r>
        <w:r>
          <w:rPr>
            <w:noProof/>
            <w:webHidden/>
          </w:rPr>
          <w:t>63</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83" w:history="1">
        <w:r w:rsidRPr="00801AF8">
          <w:rPr>
            <w:rStyle w:val="a4"/>
            <w:rFonts w:ascii="Calibri" w:eastAsia="Calibri" w:hAnsi="Calibri" w:cs="Calibri"/>
            <w:noProof/>
          </w:rPr>
          <w:t>31.3.</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国民のための情報セキュリティサイト【総務省】</w:t>
        </w:r>
        <w:r>
          <w:rPr>
            <w:noProof/>
            <w:webHidden/>
          </w:rPr>
          <w:tab/>
        </w:r>
        <w:r>
          <w:rPr>
            <w:noProof/>
            <w:webHidden/>
          </w:rPr>
          <w:fldChar w:fldCharType="begin"/>
        </w:r>
        <w:r>
          <w:rPr>
            <w:noProof/>
            <w:webHidden/>
          </w:rPr>
          <w:instrText xml:space="preserve"> PAGEREF _Toc499884183 \h </w:instrText>
        </w:r>
        <w:r>
          <w:rPr>
            <w:noProof/>
            <w:webHidden/>
          </w:rPr>
        </w:r>
        <w:r>
          <w:rPr>
            <w:noProof/>
            <w:webHidden/>
          </w:rPr>
          <w:fldChar w:fldCharType="separate"/>
        </w:r>
        <w:r>
          <w:rPr>
            <w:noProof/>
            <w:webHidden/>
          </w:rPr>
          <w:t>63</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184" w:history="1">
        <w:r w:rsidRPr="00801AF8">
          <w:rPr>
            <w:rStyle w:val="a4"/>
            <w:rFonts w:ascii="Calibri" w:eastAsia="Calibri" w:hAnsi="Calibri" w:cs="Calibri"/>
            <w:noProof/>
          </w:rPr>
          <w:t>31.3.1.</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インターネットと情報セキュリティの知識の習得に役だち、利用方法に応じた情報セキュリティ対策を講ずるための基本となる情報を提供しています。</w:t>
        </w:r>
        <w:r>
          <w:rPr>
            <w:noProof/>
            <w:webHidden/>
          </w:rPr>
          <w:tab/>
        </w:r>
        <w:r>
          <w:rPr>
            <w:noProof/>
            <w:webHidden/>
          </w:rPr>
          <w:fldChar w:fldCharType="begin"/>
        </w:r>
        <w:r>
          <w:rPr>
            <w:noProof/>
            <w:webHidden/>
          </w:rPr>
          <w:instrText xml:space="preserve"> PAGEREF _Toc499884184 \h </w:instrText>
        </w:r>
        <w:r>
          <w:rPr>
            <w:noProof/>
            <w:webHidden/>
          </w:rPr>
        </w:r>
        <w:r>
          <w:rPr>
            <w:noProof/>
            <w:webHidden/>
          </w:rPr>
          <w:fldChar w:fldCharType="separate"/>
        </w:r>
        <w:r>
          <w:rPr>
            <w:noProof/>
            <w:webHidden/>
          </w:rPr>
          <w:t>63</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85" w:history="1">
        <w:r w:rsidRPr="00801AF8">
          <w:rPr>
            <w:rStyle w:val="a4"/>
            <w:rFonts w:ascii="Calibri" w:eastAsia="Calibri" w:hAnsi="Calibri" w:cs="Calibri"/>
            <w:noProof/>
          </w:rPr>
          <w:t>31.4.</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情報セキュリティ広場【警視庁】</w:t>
        </w:r>
        <w:r>
          <w:rPr>
            <w:noProof/>
            <w:webHidden/>
          </w:rPr>
          <w:tab/>
        </w:r>
        <w:r>
          <w:rPr>
            <w:noProof/>
            <w:webHidden/>
          </w:rPr>
          <w:fldChar w:fldCharType="begin"/>
        </w:r>
        <w:r>
          <w:rPr>
            <w:noProof/>
            <w:webHidden/>
          </w:rPr>
          <w:instrText xml:space="preserve"> PAGEREF _Toc499884185 \h </w:instrText>
        </w:r>
        <w:r>
          <w:rPr>
            <w:noProof/>
            <w:webHidden/>
          </w:rPr>
        </w:r>
        <w:r>
          <w:rPr>
            <w:noProof/>
            <w:webHidden/>
          </w:rPr>
          <w:fldChar w:fldCharType="separate"/>
        </w:r>
        <w:r>
          <w:rPr>
            <w:noProof/>
            <w:webHidden/>
          </w:rPr>
          <w:t>63</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186" w:history="1">
        <w:r w:rsidRPr="00801AF8">
          <w:rPr>
            <w:rStyle w:val="a4"/>
            <w:rFonts w:ascii="Calibri" w:eastAsia="Calibri" w:hAnsi="Calibri" w:cs="Calibri"/>
            <w:noProof/>
          </w:rPr>
          <w:t>31.4.1.</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安全な暮らしのための情報の一環で、情報セキュリティに関連する情報を体系的にわかりやすく提供しています。サイバー犯罪相談と検挙事例を通してサイバー犯罪から身を守るために必要な情報を広く都民の皆さんに提供することを目的としています。</w:t>
        </w:r>
        <w:r w:rsidRPr="00801AF8">
          <w:rPr>
            <w:rStyle w:val="a4"/>
            <w:rFonts w:ascii="Meiryo UI" w:eastAsia="Meiryo UI" w:hAnsi="Meiryo UI" w:cs="Meiryo UI"/>
            <w:noProof/>
          </w:rPr>
          <w:t xml:space="preserve"> </w:t>
        </w:r>
        <w:r w:rsidRPr="00801AF8">
          <w:rPr>
            <w:rStyle w:val="a4"/>
            <w:rFonts w:ascii="Meiryo UI" w:eastAsia="Meiryo UI" w:hAnsi="Meiryo UI" w:cs="Meiryo UI" w:hint="eastAsia"/>
            <w:noProof/>
          </w:rPr>
          <w:t>インターネット関連企業等で構築されている「サイバー犯罪対策協議会」と連携をとって少しでもみなさんのお役に立てるページを作りました。</w:t>
        </w:r>
        <w:r>
          <w:rPr>
            <w:noProof/>
            <w:webHidden/>
          </w:rPr>
          <w:tab/>
        </w:r>
        <w:r>
          <w:rPr>
            <w:noProof/>
            <w:webHidden/>
          </w:rPr>
          <w:fldChar w:fldCharType="begin"/>
        </w:r>
        <w:r>
          <w:rPr>
            <w:noProof/>
            <w:webHidden/>
          </w:rPr>
          <w:instrText xml:space="preserve"> PAGEREF _Toc499884186 \h </w:instrText>
        </w:r>
        <w:r>
          <w:rPr>
            <w:noProof/>
            <w:webHidden/>
          </w:rPr>
        </w:r>
        <w:r>
          <w:rPr>
            <w:noProof/>
            <w:webHidden/>
          </w:rPr>
          <w:fldChar w:fldCharType="separate"/>
        </w:r>
        <w:r>
          <w:rPr>
            <w:noProof/>
            <w:webHidden/>
          </w:rPr>
          <w:t>63</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87" w:history="1">
        <w:r w:rsidRPr="00801AF8">
          <w:rPr>
            <w:rStyle w:val="a4"/>
            <w:rFonts w:ascii="Calibri" w:eastAsia="Calibri" w:hAnsi="Calibri" w:cs="Calibri"/>
            <w:noProof/>
          </w:rPr>
          <w:t>31.5.</w:t>
        </w:r>
        <w:r>
          <w:rPr>
            <w:rFonts w:asciiTheme="minorHAnsi" w:hAnsiTheme="minorHAnsi" w:cstheme="minorBidi"/>
            <w:noProof/>
            <w:kern w:val="2"/>
            <w:sz w:val="21"/>
            <w:szCs w:val="22"/>
          </w:rPr>
          <w:tab/>
        </w:r>
        <w:r w:rsidRPr="00801AF8">
          <w:rPr>
            <w:rStyle w:val="a4"/>
            <w:rFonts w:ascii="Meiryo UI" w:eastAsia="Meiryo UI" w:hAnsi="Meiryo UI" w:cs="Meiryo UI"/>
            <w:noProof/>
          </w:rPr>
          <w:t>•IS702</w:t>
        </w:r>
        <w:r w:rsidRPr="00801AF8">
          <w:rPr>
            <w:rStyle w:val="a4"/>
            <w:rFonts w:ascii="Meiryo UI" w:eastAsia="Meiryo UI" w:hAnsi="Meiryo UI" w:cs="Meiryo UI" w:hint="eastAsia"/>
            <w:noProof/>
          </w:rPr>
          <w:t>【トレンドマイクロ】</w:t>
        </w:r>
        <w:r>
          <w:rPr>
            <w:noProof/>
            <w:webHidden/>
          </w:rPr>
          <w:tab/>
        </w:r>
        <w:r>
          <w:rPr>
            <w:noProof/>
            <w:webHidden/>
          </w:rPr>
          <w:fldChar w:fldCharType="begin"/>
        </w:r>
        <w:r>
          <w:rPr>
            <w:noProof/>
            <w:webHidden/>
          </w:rPr>
          <w:instrText xml:space="preserve"> PAGEREF _Toc499884187 \h </w:instrText>
        </w:r>
        <w:r>
          <w:rPr>
            <w:noProof/>
            <w:webHidden/>
          </w:rPr>
        </w:r>
        <w:r>
          <w:rPr>
            <w:noProof/>
            <w:webHidden/>
          </w:rPr>
          <w:fldChar w:fldCharType="separate"/>
        </w:r>
        <w:r>
          <w:rPr>
            <w:noProof/>
            <w:webHidden/>
          </w:rPr>
          <w:t>63</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88" w:history="1">
        <w:r w:rsidRPr="00801AF8">
          <w:rPr>
            <w:rStyle w:val="a4"/>
            <w:rFonts w:ascii="Calibri" w:eastAsia="Calibri" w:hAnsi="Calibri" w:cs="Calibri"/>
            <w:noProof/>
          </w:rPr>
          <w:t>31.6.</w:t>
        </w:r>
        <w:r>
          <w:rPr>
            <w:rFonts w:asciiTheme="minorHAnsi" w:hAnsiTheme="minorHAnsi" w:cstheme="minorBidi"/>
            <w:noProof/>
            <w:kern w:val="2"/>
            <w:sz w:val="21"/>
            <w:szCs w:val="22"/>
          </w:rPr>
          <w:tab/>
        </w:r>
        <w:r w:rsidRPr="00801AF8">
          <w:rPr>
            <w:rStyle w:val="a4"/>
            <w:rFonts w:ascii="Meiryo UI" w:eastAsia="Meiryo UI" w:hAnsi="Meiryo UI" w:cs="Meiryo UI"/>
            <w:noProof/>
          </w:rPr>
          <w:t xml:space="preserve">•Security &amp; Trust : </w:t>
        </w:r>
        <w:r w:rsidRPr="00801AF8">
          <w:rPr>
            <w:rStyle w:val="a4"/>
            <w:rFonts w:ascii="Meiryo UI" w:eastAsia="Meiryo UI" w:hAnsi="Meiryo UI" w:cs="Meiryo UI" w:hint="eastAsia"/>
            <w:noProof/>
          </w:rPr>
          <w:t>企業ネットワークセキュリティのためのノウハウ＆情報フォーラム</w:t>
        </w:r>
        <w:r w:rsidRPr="00801AF8">
          <w:rPr>
            <w:rStyle w:val="a4"/>
            <w:rFonts w:ascii="Meiryo UI" w:eastAsia="Meiryo UI" w:hAnsi="Meiryo UI" w:cs="Meiryo UI"/>
            <w:noProof/>
          </w:rPr>
          <w:t xml:space="preserve"> </w:t>
        </w:r>
        <w:r w:rsidRPr="00801AF8">
          <w:rPr>
            <w:rStyle w:val="a4"/>
            <w:rFonts w:ascii="Meiryo UI" w:eastAsia="Meiryo UI" w:hAnsi="Meiryo UI" w:cs="Meiryo UI" w:hint="eastAsia"/>
            <w:noProof/>
          </w:rPr>
          <w:t>【</w:t>
        </w:r>
        <w:r w:rsidRPr="00801AF8">
          <w:rPr>
            <w:rStyle w:val="a4"/>
            <w:rFonts w:ascii="Meiryo UI" w:eastAsia="Meiryo UI" w:hAnsi="Meiryo UI" w:cs="Meiryo UI"/>
            <w:noProof/>
          </w:rPr>
          <w:t>@IT</w:t>
        </w:r>
        <w:r w:rsidRPr="00801AF8">
          <w:rPr>
            <w:rStyle w:val="a4"/>
            <w:rFonts w:ascii="Meiryo UI" w:eastAsia="Meiryo UI" w:hAnsi="Meiryo UI" w:cs="Meiryo UI" w:hint="eastAsia"/>
            <w:noProof/>
          </w:rPr>
          <w:t>】</w:t>
        </w:r>
        <w:r>
          <w:rPr>
            <w:noProof/>
            <w:webHidden/>
          </w:rPr>
          <w:tab/>
        </w:r>
        <w:r>
          <w:rPr>
            <w:noProof/>
            <w:webHidden/>
          </w:rPr>
          <w:fldChar w:fldCharType="begin"/>
        </w:r>
        <w:r>
          <w:rPr>
            <w:noProof/>
            <w:webHidden/>
          </w:rPr>
          <w:instrText xml:space="preserve"> PAGEREF _Toc499884188 \h </w:instrText>
        </w:r>
        <w:r>
          <w:rPr>
            <w:noProof/>
            <w:webHidden/>
          </w:rPr>
        </w:r>
        <w:r>
          <w:rPr>
            <w:noProof/>
            <w:webHidden/>
          </w:rPr>
          <w:fldChar w:fldCharType="separate"/>
        </w:r>
        <w:r>
          <w:rPr>
            <w:noProof/>
            <w:webHidden/>
          </w:rPr>
          <w:t>63</w:t>
        </w:r>
        <w:r>
          <w:rPr>
            <w:noProof/>
            <w:webHidden/>
          </w:rPr>
          <w:fldChar w:fldCharType="end"/>
        </w:r>
      </w:hyperlink>
    </w:p>
    <w:p w:rsidR="00E35FBD" w:rsidRDefault="00E35FBD">
      <w:pPr>
        <w:pStyle w:val="10"/>
        <w:tabs>
          <w:tab w:val="left" w:pos="630"/>
          <w:tab w:val="right" w:leader="dot" w:pos="8630"/>
        </w:tabs>
        <w:rPr>
          <w:rFonts w:asciiTheme="minorHAnsi" w:hAnsiTheme="minorHAnsi" w:cstheme="minorBidi"/>
          <w:noProof/>
          <w:kern w:val="2"/>
          <w:sz w:val="21"/>
          <w:szCs w:val="22"/>
        </w:rPr>
      </w:pPr>
      <w:hyperlink w:anchor="_Toc499884189" w:history="1">
        <w:r w:rsidRPr="00801AF8">
          <w:rPr>
            <w:rStyle w:val="a4"/>
            <w:rFonts w:ascii="Calibri" w:eastAsia="Calibri" w:hAnsi="Calibri" w:cs="Calibri"/>
            <w:noProof/>
          </w:rPr>
          <w:t>32.</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中小企業の情報セキュリティ対策ガイドライン改訂版：</w:t>
        </w:r>
        <w:r w:rsidRPr="00801AF8">
          <w:rPr>
            <w:rStyle w:val="a4"/>
            <w:rFonts w:ascii="Meiryo UI" w:eastAsia="Meiryo UI" w:hAnsi="Meiryo UI" w:cs="Meiryo UI"/>
            <w:noProof/>
          </w:rPr>
          <w:t xml:space="preserve">IPA </w:t>
        </w:r>
        <w:r w:rsidRPr="00801AF8">
          <w:rPr>
            <w:rStyle w:val="a4"/>
            <w:rFonts w:ascii="Meiryo UI" w:eastAsia="Meiryo UI" w:hAnsi="Meiryo UI" w:cs="Meiryo UI" w:hint="eastAsia"/>
            <w:noProof/>
          </w:rPr>
          <w:t>独立行政法人</w:t>
        </w:r>
        <w:r w:rsidRPr="00801AF8">
          <w:rPr>
            <w:rStyle w:val="a4"/>
            <w:rFonts w:ascii="Meiryo UI" w:eastAsia="Meiryo UI" w:hAnsi="Meiryo UI" w:cs="Meiryo UI"/>
            <w:noProof/>
          </w:rPr>
          <w:t xml:space="preserve"> </w:t>
        </w:r>
        <w:r w:rsidRPr="00801AF8">
          <w:rPr>
            <w:rStyle w:val="a4"/>
            <w:rFonts w:ascii="Meiryo UI" w:eastAsia="Meiryo UI" w:hAnsi="Meiryo UI" w:cs="Meiryo UI" w:hint="eastAsia"/>
            <w:noProof/>
          </w:rPr>
          <w:t>情報処理推進機構</w:t>
        </w:r>
        <w:r w:rsidRPr="00801AF8">
          <w:rPr>
            <w:rStyle w:val="a4"/>
            <w:rFonts w:ascii="Meiryo UI" w:eastAsia="Meiryo UI" w:hAnsi="Meiryo UI" w:cs="Meiryo UI"/>
            <w:noProof/>
          </w:rPr>
          <w:t xml:space="preserve"> </w:t>
        </w:r>
        <w:r w:rsidRPr="00801AF8">
          <w:rPr>
            <w:rStyle w:val="a4"/>
            <w:rFonts w:ascii="Meiryo UI" w:eastAsia="Meiryo UI" w:hAnsi="Meiryo UI" w:cs="Meiryo UI" w:hint="eastAsia"/>
            <w:noProof/>
          </w:rPr>
          <w:t>【パブリックコメント中】</w:t>
        </w:r>
        <w:r>
          <w:rPr>
            <w:noProof/>
            <w:webHidden/>
          </w:rPr>
          <w:tab/>
        </w:r>
        <w:r>
          <w:rPr>
            <w:noProof/>
            <w:webHidden/>
          </w:rPr>
          <w:fldChar w:fldCharType="begin"/>
        </w:r>
        <w:r>
          <w:rPr>
            <w:noProof/>
            <w:webHidden/>
          </w:rPr>
          <w:instrText xml:space="preserve"> PAGEREF _Toc499884189 \h </w:instrText>
        </w:r>
        <w:r>
          <w:rPr>
            <w:noProof/>
            <w:webHidden/>
          </w:rPr>
        </w:r>
        <w:r>
          <w:rPr>
            <w:noProof/>
            <w:webHidden/>
          </w:rPr>
          <w:fldChar w:fldCharType="separate"/>
        </w:r>
        <w:r>
          <w:rPr>
            <w:noProof/>
            <w:webHidden/>
          </w:rPr>
          <w:t>63</w:t>
        </w:r>
        <w:r>
          <w:rPr>
            <w:noProof/>
            <w:webHidden/>
          </w:rPr>
          <w:fldChar w:fldCharType="end"/>
        </w:r>
      </w:hyperlink>
    </w:p>
    <w:p w:rsidR="00E35FBD" w:rsidRDefault="00E35FBD">
      <w:pPr>
        <w:pStyle w:val="10"/>
        <w:tabs>
          <w:tab w:val="left" w:pos="630"/>
          <w:tab w:val="right" w:leader="dot" w:pos="8630"/>
        </w:tabs>
        <w:rPr>
          <w:rFonts w:asciiTheme="minorHAnsi" w:hAnsiTheme="minorHAnsi" w:cstheme="minorBidi"/>
          <w:noProof/>
          <w:kern w:val="2"/>
          <w:sz w:val="21"/>
          <w:szCs w:val="22"/>
        </w:rPr>
      </w:pPr>
      <w:hyperlink w:anchor="_Toc499884190" w:history="1">
        <w:r w:rsidRPr="00801AF8">
          <w:rPr>
            <w:rStyle w:val="a4"/>
            <w:rFonts w:ascii="Calibri" w:eastAsia="Calibri" w:hAnsi="Calibri" w:cs="Calibri"/>
            <w:noProof/>
          </w:rPr>
          <w:t>33.</w:t>
        </w:r>
        <w:r>
          <w:rPr>
            <w:rFonts w:asciiTheme="minorHAnsi" w:hAnsiTheme="minorHAnsi" w:cstheme="minorBidi"/>
            <w:noProof/>
            <w:kern w:val="2"/>
            <w:sz w:val="21"/>
            <w:szCs w:val="22"/>
          </w:rPr>
          <w:tab/>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「中小企業サイバーセキュリティ対策相談窓口」の開設</w:t>
        </w:r>
        <w:r w:rsidRPr="00801AF8">
          <w:rPr>
            <w:rStyle w:val="a4"/>
            <w:rFonts w:ascii="Meiryo UI" w:eastAsia="Meiryo UI" w:hAnsi="Meiryo UI" w:cs="Meiryo UI"/>
            <w:noProof/>
          </w:rPr>
          <w:t xml:space="preserve"> - CyberSec diary</w:t>
        </w:r>
        <w:r>
          <w:rPr>
            <w:noProof/>
            <w:webHidden/>
          </w:rPr>
          <w:tab/>
        </w:r>
        <w:r>
          <w:rPr>
            <w:noProof/>
            <w:webHidden/>
          </w:rPr>
          <w:fldChar w:fldCharType="begin"/>
        </w:r>
        <w:r>
          <w:rPr>
            <w:noProof/>
            <w:webHidden/>
          </w:rPr>
          <w:instrText xml:space="preserve"> PAGEREF _Toc499884190 \h </w:instrText>
        </w:r>
        <w:r>
          <w:rPr>
            <w:noProof/>
            <w:webHidden/>
          </w:rPr>
        </w:r>
        <w:r>
          <w:rPr>
            <w:noProof/>
            <w:webHidden/>
          </w:rPr>
          <w:fldChar w:fldCharType="separate"/>
        </w:r>
        <w:r>
          <w:rPr>
            <w:noProof/>
            <w:webHidden/>
          </w:rPr>
          <w:t>63</w:t>
        </w:r>
        <w:r>
          <w:rPr>
            <w:noProof/>
            <w:webHidden/>
          </w:rPr>
          <w:fldChar w:fldCharType="end"/>
        </w:r>
      </w:hyperlink>
    </w:p>
    <w:p w:rsidR="00E35FBD" w:rsidRDefault="00E35FBD">
      <w:pPr>
        <w:pStyle w:val="10"/>
        <w:tabs>
          <w:tab w:val="left" w:pos="630"/>
          <w:tab w:val="right" w:leader="dot" w:pos="8630"/>
        </w:tabs>
        <w:rPr>
          <w:rFonts w:asciiTheme="minorHAnsi" w:hAnsiTheme="minorHAnsi" w:cstheme="minorBidi"/>
          <w:noProof/>
          <w:kern w:val="2"/>
          <w:sz w:val="21"/>
          <w:szCs w:val="22"/>
        </w:rPr>
      </w:pPr>
      <w:hyperlink w:anchor="_Toc499884191" w:history="1">
        <w:r w:rsidRPr="00801AF8">
          <w:rPr>
            <w:rStyle w:val="a4"/>
            <w:rFonts w:ascii="Calibri" w:eastAsia="Calibri" w:hAnsi="Calibri" w:cs="Calibri"/>
            <w:noProof/>
          </w:rPr>
          <w:t>34.</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国としての施策・基本方針・ガイドライン等の体系</w:t>
        </w:r>
        <w:r>
          <w:rPr>
            <w:noProof/>
            <w:webHidden/>
          </w:rPr>
          <w:tab/>
        </w:r>
        <w:r>
          <w:rPr>
            <w:noProof/>
            <w:webHidden/>
          </w:rPr>
          <w:fldChar w:fldCharType="begin"/>
        </w:r>
        <w:r>
          <w:rPr>
            <w:noProof/>
            <w:webHidden/>
          </w:rPr>
          <w:instrText xml:space="preserve"> PAGEREF _Toc499884191 \h </w:instrText>
        </w:r>
        <w:r>
          <w:rPr>
            <w:noProof/>
            <w:webHidden/>
          </w:rPr>
        </w:r>
        <w:r>
          <w:rPr>
            <w:noProof/>
            <w:webHidden/>
          </w:rPr>
          <w:fldChar w:fldCharType="separate"/>
        </w:r>
        <w:r>
          <w:rPr>
            <w:noProof/>
            <w:webHidden/>
          </w:rPr>
          <w:t>63</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92" w:history="1">
        <w:r w:rsidRPr="00801AF8">
          <w:rPr>
            <w:rStyle w:val="a4"/>
            <w:rFonts w:ascii="Calibri" w:eastAsia="Calibri" w:hAnsi="Calibri" w:cs="Calibri"/>
            <w:noProof/>
          </w:rPr>
          <w:t>34.1.</w:t>
        </w:r>
        <w:r>
          <w:rPr>
            <w:rFonts w:asciiTheme="minorHAnsi" w:hAnsiTheme="minorHAnsi" w:cstheme="minorBidi"/>
            <w:noProof/>
            <w:kern w:val="2"/>
            <w:sz w:val="21"/>
            <w:szCs w:val="22"/>
          </w:rPr>
          <w:tab/>
        </w:r>
        <w:r w:rsidRPr="00801AF8">
          <w:rPr>
            <w:rStyle w:val="a4"/>
            <w:rFonts w:ascii="Meiryo UI" w:eastAsia="Meiryo UI" w:hAnsi="Meiryo UI" w:cs="Meiryo UI"/>
            <w:noProof/>
          </w:rPr>
          <w:t>ISMS</w:t>
        </w:r>
        <w:r w:rsidRPr="00801AF8">
          <w:rPr>
            <w:rStyle w:val="a4"/>
            <w:rFonts w:ascii="Meiryo UI" w:eastAsia="Meiryo UI" w:hAnsi="Meiryo UI" w:cs="Meiryo UI" w:hint="eastAsia"/>
            <w:noProof/>
          </w:rPr>
          <w:t>認証基準</w:t>
        </w:r>
        <w:r>
          <w:rPr>
            <w:noProof/>
            <w:webHidden/>
          </w:rPr>
          <w:tab/>
        </w:r>
        <w:r>
          <w:rPr>
            <w:noProof/>
            <w:webHidden/>
          </w:rPr>
          <w:fldChar w:fldCharType="begin"/>
        </w:r>
        <w:r>
          <w:rPr>
            <w:noProof/>
            <w:webHidden/>
          </w:rPr>
          <w:instrText xml:space="preserve"> PAGEREF _Toc499884192 \h </w:instrText>
        </w:r>
        <w:r>
          <w:rPr>
            <w:noProof/>
            <w:webHidden/>
          </w:rPr>
        </w:r>
        <w:r>
          <w:rPr>
            <w:noProof/>
            <w:webHidden/>
          </w:rPr>
          <w:fldChar w:fldCharType="separate"/>
        </w:r>
        <w:r>
          <w:rPr>
            <w:noProof/>
            <w:webHidden/>
          </w:rPr>
          <w:t>63</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193" w:history="1">
        <w:r w:rsidRPr="00801AF8">
          <w:rPr>
            <w:rStyle w:val="a4"/>
            <w:rFonts w:ascii="Calibri" w:eastAsia="Calibri" w:hAnsi="Calibri" w:cs="Calibri"/>
            <w:noProof/>
          </w:rPr>
          <w:t>34.1.1.</w:t>
        </w:r>
        <w:r>
          <w:rPr>
            <w:rFonts w:asciiTheme="minorHAnsi" w:hAnsiTheme="minorHAnsi" w:cstheme="minorBidi"/>
            <w:noProof/>
            <w:kern w:val="2"/>
            <w:sz w:val="21"/>
            <w:szCs w:val="22"/>
          </w:rPr>
          <w:tab/>
        </w:r>
        <w:r w:rsidRPr="00801AF8">
          <w:rPr>
            <w:rStyle w:val="a4"/>
            <w:rFonts w:ascii="Meiryo UI" w:eastAsia="Meiryo UI" w:hAnsi="Meiryo UI" w:cs="Meiryo UI"/>
            <w:noProof/>
          </w:rPr>
          <w:t>JIS Q 27000</w:t>
        </w:r>
        <w:r w:rsidRPr="00801AF8">
          <w:rPr>
            <w:rStyle w:val="a4"/>
            <w:rFonts w:ascii="Meiryo UI" w:eastAsia="Meiryo UI" w:hAnsi="Meiryo UI" w:cs="Meiryo UI" w:hint="eastAsia"/>
            <w:noProof/>
          </w:rPr>
          <w:t>：</w:t>
        </w:r>
        <w:r w:rsidRPr="00801AF8">
          <w:rPr>
            <w:rStyle w:val="a4"/>
            <w:rFonts w:ascii="Meiryo UI" w:eastAsia="Meiryo UI" w:hAnsi="Meiryo UI" w:cs="Meiryo UI"/>
            <w:noProof/>
          </w:rPr>
          <w:t>2014</w:t>
        </w:r>
        <w:r>
          <w:rPr>
            <w:noProof/>
            <w:webHidden/>
          </w:rPr>
          <w:tab/>
        </w:r>
        <w:r>
          <w:rPr>
            <w:noProof/>
            <w:webHidden/>
          </w:rPr>
          <w:fldChar w:fldCharType="begin"/>
        </w:r>
        <w:r>
          <w:rPr>
            <w:noProof/>
            <w:webHidden/>
          </w:rPr>
          <w:instrText xml:space="preserve"> PAGEREF _Toc499884193 \h </w:instrText>
        </w:r>
        <w:r>
          <w:rPr>
            <w:noProof/>
            <w:webHidden/>
          </w:rPr>
        </w:r>
        <w:r>
          <w:rPr>
            <w:noProof/>
            <w:webHidden/>
          </w:rPr>
          <w:fldChar w:fldCharType="separate"/>
        </w:r>
        <w:r>
          <w:rPr>
            <w:noProof/>
            <w:webHidden/>
          </w:rPr>
          <w:t>63</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194" w:history="1">
        <w:r w:rsidRPr="00801AF8">
          <w:rPr>
            <w:rStyle w:val="a4"/>
            <w:rFonts w:ascii="Calibri" w:eastAsia="Calibri" w:hAnsi="Calibri" w:cs="Calibri"/>
            <w:noProof/>
          </w:rPr>
          <w:t>34.1.2.</w:t>
        </w:r>
        <w:r>
          <w:rPr>
            <w:rFonts w:asciiTheme="minorHAnsi" w:hAnsiTheme="minorHAnsi" w:cstheme="minorBidi"/>
            <w:noProof/>
            <w:kern w:val="2"/>
            <w:sz w:val="21"/>
            <w:szCs w:val="22"/>
          </w:rPr>
          <w:tab/>
        </w:r>
        <w:r w:rsidRPr="00801AF8">
          <w:rPr>
            <w:rStyle w:val="a4"/>
            <w:rFonts w:ascii="Meiryo UI" w:eastAsia="Meiryo UI" w:hAnsi="Meiryo UI" w:cs="Meiryo UI"/>
            <w:noProof/>
          </w:rPr>
          <w:t>JIS Q 27001:2014</w:t>
        </w:r>
        <w:r>
          <w:rPr>
            <w:noProof/>
            <w:webHidden/>
          </w:rPr>
          <w:tab/>
        </w:r>
        <w:r>
          <w:rPr>
            <w:noProof/>
            <w:webHidden/>
          </w:rPr>
          <w:fldChar w:fldCharType="begin"/>
        </w:r>
        <w:r>
          <w:rPr>
            <w:noProof/>
            <w:webHidden/>
          </w:rPr>
          <w:instrText xml:space="preserve"> PAGEREF _Toc499884194 \h </w:instrText>
        </w:r>
        <w:r>
          <w:rPr>
            <w:noProof/>
            <w:webHidden/>
          </w:rPr>
        </w:r>
        <w:r>
          <w:rPr>
            <w:noProof/>
            <w:webHidden/>
          </w:rPr>
          <w:fldChar w:fldCharType="separate"/>
        </w:r>
        <w:r>
          <w:rPr>
            <w:noProof/>
            <w:webHidden/>
          </w:rPr>
          <w:t>63</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195" w:history="1">
        <w:r w:rsidRPr="00801AF8">
          <w:rPr>
            <w:rStyle w:val="a4"/>
            <w:rFonts w:ascii="Calibri" w:eastAsia="Calibri" w:hAnsi="Calibri" w:cs="Calibri"/>
            <w:noProof/>
          </w:rPr>
          <w:t>34.1.3.</w:t>
        </w:r>
        <w:r>
          <w:rPr>
            <w:rFonts w:asciiTheme="minorHAnsi" w:hAnsiTheme="minorHAnsi" w:cstheme="minorBidi"/>
            <w:noProof/>
            <w:kern w:val="2"/>
            <w:sz w:val="21"/>
            <w:szCs w:val="22"/>
          </w:rPr>
          <w:tab/>
        </w:r>
        <w:r w:rsidRPr="00801AF8">
          <w:rPr>
            <w:rStyle w:val="a4"/>
            <w:rFonts w:ascii="Meiryo UI" w:eastAsia="Meiryo UI" w:hAnsi="Meiryo UI" w:cs="Meiryo UI"/>
            <w:noProof/>
          </w:rPr>
          <w:t>JIS Q 27002</w:t>
        </w:r>
        <w:r w:rsidRPr="00801AF8">
          <w:rPr>
            <w:rStyle w:val="a4"/>
            <w:rFonts w:ascii="Meiryo UI" w:eastAsia="Meiryo UI" w:hAnsi="Meiryo UI" w:cs="Meiryo UI" w:hint="eastAsia"/>
            <w:noProof/>
          </w:rPr>
          <w:t>：</w:t>
        </w:r>
        <w:r w:rsidRPr="00801AF8">
          <w:rPr>
            <w:rStyle w:val="a4"/>
            <w:rFonts w:ascii="Meiryo UI" w:eastAsia="Meiryo UI" w:hAnsi="Meiryo UI" w:cs="Meiryo UI"/>
            <w:noProof/>
          </w:rPr>
          <w:t>2014</w:t>
        </w:r>
        <w:r>
          <w:rPr>
            <w:noProof/>
            <w:webHidden/>
          </w:rPr>
          <w:tab/>
        </w:r>
        <w:r>
          <w:rPr>
            <w:noProof/>
            <w:webHidden/>
          </w:rPr>
          <w:fldChar w:fldCharType="begin"/>
        </w:r>
        <w:r>
          <w:rPr>
            <w:noProof/>
            <w:webHidden/>
          </w:rPr>
          <w:instrText xml:space="preserve"> PAGEREF _Toc499884195 \h </w:instrText>
        </w:r>
        <w:r>
          <w:rPr>
            <w:noProof/>
            <w:webHidden/>
          </w:rPr>
        </w:r>
        <w:r>
          <w:rPr>
            <w:noProof/>
            <w:webHidden/>
          </w:rPr>
          <w:fldChar w:fldCharType="separate"/>
        </w:r>
        <w:r>
          <w:rPr>
            <w:noProof/>
            <w:webHidden/>
          </w:rPr>
          <w:t>63</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196" w:history="1">
        <w:r w:rsidRPr="00801AF8">
          <w:rPr>
            <w:rStyle w:val="a4"/>
            <w:rFonts w:ascii="Calibri" w:eastAsia="Calibri" w:hAnsi="Calibri" w:cs="Calibri"/>
            <w:noProof/>
          </w:rPr>
          <w:t>34.1.4.</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【参考】</w:t>
        </w:r>
        <w:r>
          <w:rPr>
            <w:noProof/>
            <w:webHidden/>
          </w:rPr>
          <w:tab/>
        </w:r>
        <w:r>
          <w:rPr>
            <w:noProof/>
            <w:webHidden/>
          </w:rPr>
          <w:fldChar w:fldCharType="begin"/>
        </w:r>
        <w:r>
          <w:rPr>
            <w:noProof/>
            <w:webHidden/>
          </w:rPr>
          <w:instrText xml:space="preserve"> PAGEREF _Toc499884196 \h </w:instrText>
        </w:r>
        <w:r>
          <w:rPr>
            <w:noProof/>
            <w:webHidden/>
          </w:rPr>
        </w:r>
        <w:r>
          <w:rPr>
            <w:noProof/>
            <w:webHidden/>
          </w:rPr>
          <w:fldChar w:fldCharType="separate"/>
        </w:r>
        <w:r>
          <w:rPr>
            <w:noProof/>
            <w:webHidden/>
          </w:rPr>
          <w:t>64</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97" w:history="1">
        <w:r w:rsidRPr="00801AF8">
          <w:rPr>
            <w:rStyle w:val="a4"/>
            <w:rFonts w:ascii="Calibri" w:eastAsia="Calibri" w:hAnsi="Calibri" w:cs="Calibri"/>
            <w:noProof/>
          </w:rPr>
          <w:t>34.2.</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「政府機関等の情報セキュリティ対策のための統一基準群（平成</w:t>
        </w:r>
        <w:r w:rsidRPr="00801AF8">
          <w:rPr>
            <w:rStyle w:val="a4"/>
            <w:rFonts w:ascii="Meiryo UI" w:eastAsia="Meiryo UI" w:hAnsi="Meiryo UI" w:cs="Meiryo UI"/>
            <w:noProof/>
          </w:rPr>
          <w:t>28</w:t>
        </w:r>
        <w:r w:rsidRPr="00801AF8">
          <w:rPr>
            <w:rStyle w:val="a4"/>
            <w:rFonts w:ascii="Meiryo UI" w:eastAsia="Meiryo UI" w:hAnsi="Meiryo UI" w:cs="Meiryo UI" w:hint="eastAsia"/>
            <w:noProof/>
          </w:rPr>
          <w:t>年度版）」（</w:t>
        </w:r>
        <w:r w:rsidRPr="00801AF8">
          <w:rPr>
            <w:rStyle w:val="a4"/>
            <w:rFonts w:ascii="Meiryo UI" w:eastAsia="Meiryo UI" w:hAnsi="Meiryo UI" w:cs="Meiryo UI"/>
            <w:noProof/>
          </w:rPr>
          <w:t>2016</w:t>
        </w:r>
        <w:r w:rsidRPr="00801AF8">
          <w:rPr>
            <w:rStyle w:val="a4"/>
            <w:rFonts w:ascii="Meiryo UI" w:eastAsia="Meiryo UI" w:hAnsi="Meiryo UI" w:cs="Meiryo UI" w:hint="eastAsia"/>
            <w:noProof/>
          </w:rPr>
          <w:t>年</w:t>
        </w:r>
        <w:r w:rsidRPr="00801AF8">
          <w:rPr>
            <w:rStyle w:val="a4"/>
            <w:rFonts w:ascii="Meiryo UI" w:eastAsia="Meiryo UI" w:hAnsi="Meiryo UI" w:cs="Meiryo UI"/>
            <w:noProof/>
          </w:rPr>
          <w:t>8</w:t>
        </w:r>
        <w:r w:rsidRPr="00801AF8">
          <w:rPr>
            <w:rStyle w:val="a4"/>
            <w:rFonts w:ascii="Meiryo UI" w:eastAsia="Meiryo UI" w:hAnsi="Meiryo UI" w:cs="Meiryo UI" w:hint="eastAsia"/>
            <w:noProof/>
          </w:rPr>
          <w:t>月</w:t>
        </w:r>
        <w:r w:rsidRPr="00801AF8">
          <w:rPr>
            <w:rStyle w:val="a4"/>
            <w:rFonts w:ascii="Meiryo UI" w:eastAsia="Meiryo UI" w:hAnsi="Meiryo UI" w:cs="Meiryo UI"/>
            <w:noProof/>
          </w:rPr>
          <w:t>31</w:t>
        </w:r>
        <w:r w:rsidRPr="00801AF8">
          <w:rPr>
            <w:rStyle w:val="a4"/>
            <w:rFonts w:ascii="Meiryo UI" w:eastAsia="Meiryo UI" w:hAnsi="Meiryo UI" w:cs="Meiryo UI" w:hint="eastAsia"/>
            <w:noProof/>
          </w:rPr>
          <w:t>日サイバーセキュリティ戦略本部決定）</w:t>
        </w:r>
        <w:r>
          <w:rPr>
            <w:noProof/>
            <w:webHidden/>
          </w:rPr>
          <w:tab/>
        </w:r>
        <w:r>
          <w:rPr>
            <w:noProof/>
            <w:webHidden/>
          </w:rPr>
          <w:fldChar w:fldCharType="begin"/>
        </w:r>
        <w:r>
          <w:rPr>
            <w:noProof/>
            <w:webHidden/>
          </w:rPr>
          <w:instrText xml:space="preserve"> PAGEREF _Toc499884197 \h </w:instrText>
        </w:r>
        <w:r>
          <w:rPr>
            <w:noProof/>
            <w:webHidden/>
          </w:rPr>
        </w:r>
        <w:r>
          <w:rPr>
            <w:noProof/>
            <w:webHidden/>
          </w:rPr>
          <w:fldChar w:fldCharType="separate"/>
        </w:r>
        <w:r>
          <w:rPr>
            <w:noProof/>
            <w:webHidden/>
          </w:rPr>
          <w:t>64</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198" w:history="1">
        <w:r w:rsidRPr="00801AF8">
          <w:rPr>
            <w:rStyle w:val="a4"/>
            <w:rFonts w:ascii="Calibri" w:eastAsia="Calibri" w:hAnsi="Calibri" w:cs="Calibri"/>
            <w:noProof/>
          </w:rPr>
          <w:t>34.2.1.</w:t>
        </w:r>
        <w:r>
          <w:rPr>
            <w:rFonts w:asciiTheme="minorHAnsi" w:hAnsiTheme="minorHAnsi" w:cstheme="minorBidi"/>
            <w:noProof/>
            <w:kern w:val="2"/>
            <w:sz w:val="21"/>
            <w:szCs w:val="22"/>
          </w:rPr>
          <w:tab/>
        </w:r>
        <w:r w:rsidRPr="00801AF8">
          <w:rPr>
            <w:rStyle w:val="a4"/>
            <w:rFonts w:ascii="Meiryo UI" w:eastAsia="Meiryo UI" w:hAnsi="Meiryo UI" w:cs="Meiryo UI"/>
            <w:noProof/>
          </w:rPr>
          <w:t>http://www.nisc.go.jp/active/general/kijun28.html</w:t>
        </w:r>
        <w:r>
          <w:rPr>
            <w:noProof/>
            <w:webHidden/>
          </w:rPr>
          <w:tab/>
        </w:r>
        <w:r>
          <w:rPr>
            <w:noProof/>
            <w:webHidden/>
          </w:rPr>
          <w:fldChar w:fldCharType="begin"/>
        </w:r>
        <w:r>
          <w:rPr>
            <w:noProof/>
            <w:webHidden/>
          </w:rPr>
          <w:instrText xml:space="preserve"> PAGEREF _Toc499884198 \h </w:instrText>
        </w:r>
        <w:r>
          <w:rPr>
            <w:noProof/>
            <w:webHidden/>
          </w:rPr>
        </w:r>
        <w:r>
          <w:rPr>
            <w:noProof/>
            <w:webHidden/>
          </w:rPr>
          <w:fldChar w:fldCharType="separate"/>
        </w:r>
        <w:r>
          <w:rPr>
            <w:noProof/>
            <w:webHidden/>
          </w:rPr>
          <w:t>64</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199" w:history="1">
        <w:r w:rsidRPr="00801AF8">
          <w:rPr>
            <w:rStyle w:val="a4"/>
            <w:rFonts w:ascii="Calibri" w:eastAsia="Calibri" w:hAnsi="Calibri" w:cs="Calibri"/>
            <w:noProof/>
          </w:rPr>
          <w:t>34.3.</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企業経営のためのサイバーセキュリティの考え方の策定について【</w:t>
        </w:r>
        <w:r w:rsidRPr="00801AF8">
          <w:rPr>
            <w:rStyle w:val="a4"/>
            <w:rFonts w:ascii="Meiryo UI" w:eastAsia="Meiryo UI" w:hAnsi="Meiryo UI" w:cs="Meiryo UI"/>
            <w:noProof/>
          </w:rPr>
          <w:t>NISC</w:t>
        </w:r>
        <w:r w:rsidRPr="00801AF8">
          <w:rPr>
            <w:rStyle w:val="a4"/>
            <w:rFonts w:ascii="Meiryo UI" w:eastAsia="Meiryo UI" w:hAnsi="Meiryo UI" w:cs="Meiryo UI" w:hint="eastAsia"/>
            <w:noProof/>
          </w:rPr>
          <w:t>】</w:t>
        </w:r>
        <w:r>
          <w:rPr>
            <w:noProof/>
            <w:webHidden/>
          </w:rPr>
          <w:tab/>
        </w:r>
        <w:r>
          <w:rPr>
            <w:noProof/>
            <w:webHidden/>
          </w:rPr>
          <w:fldChar w:fldCharType="begin"/>
        </w:r>
        <w:r>
          <w:rPr>
            <w:noProof/>
            <w:webHidden/>
          </w:rPr>
          <w:instrText xml:space="preserve"> PAGEREF _Toc499884199 \h </w:instrText>
        </w:r>
        <w:r>
          <w:rPr>
            <w:noProof/>
            <w:webHidden/>
          </w:rPr>
        </w:r>
        <w:r>
          <w:rPr>
            <w:noProof/>
            <w:webHidden/>
          </w:rPr>
          <w:fldChar w:fldCharType="separate"/>
        </w:r>
        <w:r>
          <w:rPr>
            <w:noProof/>
            <w:webHidden/>
          </w:rPr>
          <w:t>64</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200" w:history="1">
        <w:r w:rsidRPr="00801AF8">
          <w:rPr>
            <w:rStyle w:val="a4"/>
            <w:rFonts w:ascii="Calibri" w:eastAsia="Calibri" w:hAnsi="Calibri" w:cs="Calibri"/>
            <w:noProof/>
          </w:rPr>
          <w:t>34.3.1.</w:t>
        </w:r>
        <w:r>
          <w:rPr>
            <w:rFonts w:asciiTheme="minorHAnsi" w:hAnsiTheme="minorHAnsi" w:cstheme="minorBidi"/>
            <w:noProof/>
            <w:kern w:val="2"/>
            <w:sz w:val="21"/>
            <w:szCs w:val="22"/>
          </w:rPr>
          <w:tab/>
        </w:r>
        <w:r w:rsidRPr="00801AF8">
          <w:rPr>
            <w:rStyle w:val="a4"/>
            <w:rFonts w:ascii="Meiryo UI" w:eastAsia="Meiryo UI" w:hAnsi="Meiryo UI" w:cs="Meiryo UI"/>
            <w:noProof/>
          </w:rPr>
          <w:t>http://www.nisc.go.jp/conference/cs/dai09/pdf/09shiryou07.pdf</w:t>
        </w:r>
        <w:r>
          <w:rPr>
            <w:noProof/>
            <w:webHidden/>
          </w:rPr>
          <w:tab/>
        </w:r>
        <w:r>
          <w:rPr>
            <w:noProof/>
            <w:webHidden/>
          </w:rPr>
          <w:fldChar w:fldCharType="begin"/>
        </w:r>
        <w:r>
          <w:rPr>
            <w:noProof/>
            <w:webHidden/>
          </w:rPr>
          <w:instrText xml:space="preserve"> PAGEREF _Toc499884200 \h </w:instrText>
        </w:r>
        <w:r>
          <w:rPr>
            <w:noProof/>
            <w:webHidden/>
          </w:rPr>
        </w:r>
        <w:r>
          <w:rPr>
            <w:noProof/>
            <w:webHidden/>
          </w:rPr>
          <w:fldChar w:fldCharType="separate"/>
        </w:r>
        <w:r>
          <w:rPr>
            <w:noProof/>
            <w:webHidden/>
          </w:rPr>
          <w:t>64</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201" w:history="1">
        <w:r w:rsidRPr="00801AF8">
          <w:rPr>
            <w:rStyle w:val="a4"/>
            <w:rFonts w:ascii="Calibri" w:eastAsia="Calibri" w:hAnsi="Calibri" w:cs="Calibri"/>
            <w:noProof/>
          </w:rPr>
          <w:t>34.3.2.</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サイバーセキュリティ戦略本部</w:t>
        </w:r>
        <w:r>
          <w:rPr>
            <w:noProof/>
            <w:webHidden/>
          </w:rPr>
          <w:tab/>
        </w:r>
        <w:r>
          <w:rPr>
            <w:noProof/>
            <w:webHidden/>
          </w:rPr>
          <w:fldChar w:fldCharType="begin"/>
        </w:r>
        <w:r>
          <w:rPr>
            <w:noProof/>
            <w:webHidden/>
          </w:rPr>
          <w:instrText xml:space="preserve"> PAGEREF _Toc499884201 \h </w:instrText>
        </w:r>
        <w:r>
          <w:rPr>
            <w:noProof/>
            <w:webHidden/>
          </w:rPr>
        </w:r>
        <w:r>
          <w:rPr>
            <w:noProof/>
            <w:webHidden/>
          </w:rPr>
          <w:fldChar w:fldCharType="separate"/>
        </w:r>
        <w:r>
          <w:rPr>
            <w:noProof/>
            <w:webHidden/>
          </w:rPr>
          <w:t>64</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202" w:history="1">
        <w:r w:rsidRPr="00801AF8">
          <w:rPr>
            <w:rStyle w:val="a4"/>
            <w:rFonts w:ascii="Calibri" w:eastAsia="Calibri" w:hAnsi="Calibri" w:cs="Calibri"/>
            <w:noProof/>
          </w:rPr>
          <w:t>34.3.3.</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経営層に期待される</w:t>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認識</w:t>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や経営戦略を企画する人材層に向けた実装のためのツールを示す</w:t>
        </w:r>
        <w:r>
          <w:rPr>
            <w:noProof/>
            <w:webHidden/>
          </w:rPr>
          <w:tab/>
        </w:r>
        <w:r>
          <w:rPr>
            <w:noProof/>
            <w:webHidden/>
          </w:rPr>
          <w:fldChar w:fldCharType="begin"/>
        </w:r>
        <w:r>
          <w:rPr>
            <w:noProof/>
            <w:webHidden/>
          </w:rPr>
          <w:instrText xml:space="preserve"> PAGEREF _Toc499884202 \h </w:instrText>
        </w:r>
        <w:r>
          <w:rPr>
            <w:noProof/>
            <w:webHidden/>
          </w:rPr>
        </w:r>
        <w:r>
          <w:rPr>
            <w:noProof/>
            <w:webHidden/>
          </w:rPr>
          <w:fldChar w:fldCharType="separate"/>
        </w:r>
        <w:r>
          <w:rPr>
            <w:noProof/>
            <w:webHidden/>
          </w:rPr>
          <w:t>64</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203" w:history="1">
        <w:r w:rsidRPr="00801AF8">
          <w:rPr>
            <w:rStyle w:val="a4"/>
            <w:rFonts w:ascii="Calibri" w:eastAsia="Calibri" w:hAnsi="Calibri" w:cs="Calibri"/>
            <w:noProof/>
          </w:rPr>
          <w:t>34.3.4.</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基本方針</w:t>
        </w:r>
        <w:r>
          <w:rPr>
            <w:noProof/>
            <w:webHidden/>
          </w:rPr>
          <w:tab/>
        </w:r>
        <w:r>
          <w:rPr>
            <w:noProof/>
            <w:webHidden/>
          </w:rPr>
          <w:fldChar w:fldCharType="begin"/>
        </w:r>
        <w:r>
          <w:rPr>
            <w:noProof/>
            <w:webHidden/>
          </w:rPr>
          <w:instrText xml:space="preserve"> PAGEREF _Toc499884203 \h </w:instrText>
        </w:r>
        <w:r>
          <w:rPr>
            <w:noProof/>
            <w:webHidden/>
          </w:rPr>
        </w:r>
        <w:r>
          <w:rPr>
            <w:noProof/>
            <w:webHidden/>
          </w:rPr>
          <w:fldChar w:fldCharType="separate"/>
        </w:r>
        <w:r>
          <w:rPr>
            <w:noProof/>
            <w:webHidden/>
          </w:rPr>
          <w:t>64</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204" w:history="1">
        <w:r w:rsidRPr="00801AF8">
          <w:rPr>
            <w:rStyle w:val="a4"/>
            <w:rFonts w:ascii="Calibri" w:eastAsia="Calibri" w:hAnsi="Calibri" w:cs="Calibri"/>
            <w:noProof/>
          </w:rPr>
          <w:t>34.3.5.</w:t>
        </w:r>
        <w:r>
          <w:rPr>
            <w:rFonts w:asciiTheme="minorHAnsi" w:hAnsiTheme="minorHAnsi" w:cstheme="minorBidi"/>
            <w:noProof/>
            <w:kern w:val="2"/>
            <w:sz w:val="21"/>
            <w:szCs w:val="22"/>
          </w:rPr>
          <w:tab/>
        </w:r>
        <w:r w:rsidRPr="00801AF8">
          <w:rPr>
            <w:rStyle w:val="a4"/>
            <w:rFonts w:ascii="Meiryo UI" w:eastAsia="Meiryo UI" w:hAnsi="Meiryo UI" w:cs="Meiryo UI"/>
            <w:noProof/>
          </w:rPr>
          <w:t>I.</w:t>
        </w:r>
        <w:r w:rsidRPr="00801AF8">
          <w:rPr>
            <w:rStyle w:val="a4"/>
            <w:rFonts w:ascii="Meiryo UI" w:eastAsia="Meiryo UI" w:hAnsi="Meiryo UI" w:cs="Meiryo UI" w:hint="eastAsia"/>
            <w:noProof/>
          </w:rPr>
          <w:t>基本的考え方</w:t>
        </w:r>
        <w:r>
          <w:rPr>
            <w:noProof/>
            <w:webHidden/>
          </w:rPr>
          <w:tab/>
        </w:r>
        <w:r>
          <w:rPr>
            <w:noProof/>
            <w:webHidden/>
          </w:rPr>
          <w:fldChar w:fldCharType="begin"/>
        </w:r>
        <w:r>
          <w:rPr>
            <w:noProof/>
            <w:webHidden/>
          </w:rPr>
          <w:instrText xml:space="preserve"> PAGEREF _Toc499884204 \h </w:instrText>
        </w:r>
        <w:r>
          <w:rPr>
            <w:noProof/>
            <w:webHidden/>
          </w:rPr>
        </w:r>
        <w:r>
          <w:rPr>
            <w:noProof/>
            <w:webHidden/>
          </w:rPr>
          <w:fldChar w:fldCharType="separate"/>
        </w:r>
        <w:r>
          <w:rPr>
            <w:noProof/>
            <w:webHidden/>
          </w:rPr>
          <w:t>64</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205" w:history="1">
        <w:r w:rsidRPr="00801AF8">
          <w:rPr>
            <w:rStyle w:val="a4"/>
            <w:rFonts w:ascii="Calibri" w:eastAsia="Calibri" w:hAnsi="Calibri" w:cs="Calibri"/>
            <w:noProof/>
          </w:rPr>
          <w:t>34.3.6.</w:t>
        </w:r>
        <w:r>
          <w:rPr>
            <w:rFonts w:asciiTheme="minorHAnsi" w:hAnsiTheme="minorHAnsi" w:cstheme="minorBidi"/>
            <w:noProof/>
            <w:kern w:val="2"/>
            <w:sz w:val="21"/>
            <w:szCs w:val="22"/>
          </w:rPr>
          <w:tab/>
        </w:r>
        <w:r w:rsidRPr="00801AF8">
          <w:rPr>
            <w:rStyle w:val="a4"/>
            <w:rFonts w:ascii="Meiryo UI" w:eastAsia="Meiryo UI" w:hAnsi="Meiryo UI" w:cs="Meiryo UI"/>
            <w:noProof/>
          </w:rPr>
          <w:t>II.</w:t>
        </w:r>
        <w:r w:rsidRPr="00801AF8">
          <w:rPr>
            <w:rStyle w:val="a4"/>
            <w:rFonts w:ascii="Meiryo UI" w:eastAsia="Meiryo UI" w:hAnsi="Meiryo UI" w:cs="Meiryo UI" w:hint="eastAsia"/>
            <w:noProof/>
          </w:rPr>
          <w:t>企業の視点別の取組</w:t>
        </w:r>
        <w:r>
          <w:rPr>
            <w:noProof/>
            <w:webHidden/>
          </w:rPr>
          <w:tab/>
        </w:r>
        <w:r>
          <w:rPr>
            <w:noProof/>
            <w:webHidden/>
          </w:rPr>
          <w:fldChar w:fldCharType="begin"/>
        </w:r>
        <w:r>
          <w:rPr>
            <w:noProof/>
            <w:webHidden/>
          </w:rPr>
          <w:instrText xml:space="preserve"> PAGEREF _Toc499884205 \h </w:instrText>
        </w:r>
        <w:r>
          <w:rPr>
            <w:noProof/>
            <w:webHidden/>
          </w:rPr>
        </w:r>
        <w:r>
          <w:rPr>
            <w:noProof/>
            <w:webHidden/>
          </w:rPr>
          <w:fldChar w:fldCharType="separate"/>
        </w:r>
        <w:r>
          <w:rPr>
            <w:noProof/>
            <w:webHidden/>
          </w:rPr>
          <w:t>65</w:t>
        </w:r>
        <w:r>
          <w:rPr>
            <w:noProof/>
            <w:webHidden/>
          </w:rPr>
          <w:fldChar w:fldCharType="end"/>
        </w:r>
      </w:hyperlink>
    </w:p>
    <w:p w:rsidR="00E35FBD" w:rsidRDefault="00E35FBD">
      <w:pPr>
        <w:pStyle w:val="20"/>
        <w:tabs>
          <w:tab w:val="left" w:pos="1050"/>
          <w:tab w:val="right" w:leader="dot" w:pos="8630"/>
        </w:tabs>
        <w:rPr>
          <w:rFonts w:asciiTheme="minorHAnsi" w:hAnsiTheme="minorHAnsi" w:cstheme="minorBidi"/>
          <w:noProof/>
          <w:kern w:val="2"/>
          <w:sz w:val="21"/>
          <w:szCs w:val="22"/>
        </w:rPr>
      </w:pPr>
      <w:hyperlink w:anchor="_Toc499884206" w:history="1">
        <w:r w:rsidRPr="00801AF8">
          <w:rPr>
            <w:rStyle w:val="a4"/>
            <w:rFonts w:ascii="Calibri" w:eastAsia="Calibri" w:hAnsi="Calibri" w:cs="Calibri"/>
            <w:noProof/>
          </w:rPr>
          <w:t>34.4.</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「政府情報システムの整備及び管理に関する標準ガイドライン」</w:t>
        </w:r>
        <w:r w:rsidRPr="00801AF8">
          <w:rPr>
            <w:rStyle w:val="a4"/>
            <w:rFonts w:ascii="Meiryo UI" w:eastAsia="Meiryo UI" w:hAnsi="Meiryo UI" w:cs="Meiryo UI"/>
            <w:noProof/>
          </w:rPr>
          <w:t>(2015</w:t>
        </w:r>
        <w:r w:rsidRPr="00801AF8">
          <w:rPr>
            <w:rStyle w:val="a4"/>
            <w:rFonts w:ascii="Meiryo UI" w:eastAsia="Meiryo UI" w:hAnsi="Meiryo UI" w:cs="Meiryo UI" w:hint="eastAsia"/>
            <w:noProof/>
          </w:rPr>
          <w:t>年</w:t>
        </w:r>
        <w:r w:rsidRPr="00801AF8">
          <w:rPr>
            <w:rStyle w:val="a4"/>
            <w:rFonts w:ascii="Meiryo UI" w:eastAsia="Meiryo UI" w:hAnsi="Meiryo UI" w:cs="Meiryo UI"/>
            <w:noProof/>
          </w:rPr>
          <w:t>3</w:t>
        </w:r>
        <w:r w:rsidRPr="00801AF8">
          <w:rPr>
            <w:rStyle w:val="a4"/>
            <w:rFonts w:ascii="Meiryo UI" w:eastAsia="Meiryo UI" w:hAnsi="Meiryo UI" w:cs="Meiryo UI" w:hint="eastAsia"/>
            <w:noProof/>
          </w:rPr>
          <w:t>月</w:t>
        </w:r>
        <w:r w:rsidRPr="00801AF8">
          <w:rPr>
            <w:rStyle w:val="a4"/>
            <w:rFonts w:ascii="Meiryo UI" w:eastAsia="Meiryo UI" w:hAnsi="Meiryo UI" w:cs="Meiryo UI"/>
            <w:noProof/>
          </w:rPr>
          <w:t>19</w:t>
        </w:r>
        <w:r w:rsidRPr="00801AF8">
          <w:rPr>
            <w:rStyle w:val="a4"/>
            <w:rFonts w:ascii="Meiryo UI" w:eastAsia="Meiryo UI" w:hAnsi="Meiryo UI" w:cs="Meiryo UI" w:hint="eastAsia"/>
            <w:noProof/>
          </w:rPr>
          <w:t>日更新、</w:t>
        </w:r>
        <w:r w:rsidRPr="00801AF8">
          <w:rPr>
            <w:rStyle w:val="a4"/>
            <w:rFonts w:ascii="Meiryo UI" w:eastAsia="Meiryo UI" w:hAnsi="Meiryo UI" w:cs="Meiryo UI"/>
            <w:noProof/>
          </w:rPr>
          <w:t>2014</w:t>
        </w:r>
        <w:r w:rsidRPr="00801AF8">
          <w:rPr>
            <w:rStyle w:val="a4"/>
            <w:rFonts w:ascii="Meiryo UI" w:eastAsia="Meiryo UI" w:hAnsi="Meiryo UI" w:cs="Meiryo UI" w:hint="eastAsia"/>
            <w:noProof/>
          </w:rPr>
          <w:t>年</w:t>
        </w:r>
        <w:r w:rsidRPr="00801AF8">
          <w:rPr>
            <w:rStyle w:val="a4"/>
            <w:rFonts w:ascii="Meiryo UI" w:eastAsia="Meiryo UI" w:hAnsi="Meiryo UI" w:cs="Meiryo UI"/>
            <w:noProof/>
          </w:rPr>
          <w:t>12</w:t>
        </w:r>
        <w:r w:rsidRPr="00801AF8">
          <w:rPr>
            <w:rStyle w:val="a4"/>
            <w:rFonts w:ascii="Meiryo UI" w:eastAsia="Meiryo UI" w:hAnsi="Meiryo UI" w:cs="Meiryo UI" w:hint="eastAsia"/>
            <w:noProof/>
          </w:rPr>
          <w:t>月</w:t>
        </w:r>
        <w:r w:rsidRPr="00801AF8">
          <w:rPr>
            <w:rStyle w:val="a4"/>
            <w:rFonts w:ascii="Meiryo UI" w:eastAsia="Meiryo UI" w:hAnsi="Meiryo UI" w:cs="Meiryo UI"/>
            <w:noProof/>
          </w:rPr>
          <w:t>3</w:t>
        </w:r>
        <w:r w:rsidRPr="00801AF8">
          <w:rPr>
            <w:rStyle w:val="a4"/>
            <w:rFonts w:ascii="Meiryo UI" w:eastAsia="Meiryo UI" w:hAnsi="Meiryo UI" w:cs="Meiryo UI" w:hint="eastAsia"/>
            <w:noProof/>
          </w:rPr>
          <w:t>日各府省</w:t>
        </w:r>
        <w:r w:rsidRPr="00801AF8">
          <w:rPr>
            <w:rStyle w:val="a4"/>
            <w:rFonts w:ascii="Meiryo UI" w:eastAsia="Meiryo UI" w:hAnsi="Meiryo UI" w:cs="Meiryo UI"/>
            <w:noProof/>
          </w:rPr>
          <w:t>CIO</w:t>
        </w:r>
        <w:r w:rsidRPr="00801AF8">
          <w:rPr>
            <w:rStyle w:val="a4"/>
            <w:rFonts w:ascii="Meiryo UI" w:eastAsia="Meiryo UI" w:hAnsi="Meiryo UI" w:cs="Meiryo UI" w:hint="eastAsia"/>
            <w:noProof/>
          </w:rPr>
          <w:t>連絡会議決定）および「実務手引書」</w:t>
        </w:r>
        <w:r>
          <w:rPr>
            <w:noProof/>
            <w:webHidden/>
          </w:rPr>
          <w:tab/>
        </w:r>
        <w:r>
          <w:rPr>
            <w:noProof/>
            <w:webHidden/>
          </w:rPr>
          <w:fldChar w:fldCharType="begin"/>
        </w:r>
        <w:r>
          <w:rPr>
            <w:noProof/>
            <w:webHidden/>
          </w:rPr>
          <w:instrText xml:space="preserve"> PAGEREF _Toc499884206 \h </w:instrText>
        </w:r>
        <w:r>
          <w:rPr>
            <w:noProof/>
            <w:webHidden/>
          </w:rPr>
        </w:r>
        <w:r>
          <w:rPr>
            <w:noProof/>
            <w:webHidden/>
          </w:rPr>
          <w:fldChar w:fldCharType="separate"/>
        </w:r>
        <w:r>
          <w:rPr>
            <w:noProof/>
            <w:webHidden/>
          </w:rPr>
          <w:t>67</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207" w:history="1">
        <w:r w:rsidRPr="00801AF8">
          <w:rPr>
            <w:rStyle w:val="a4"/>
            <w:rFonts w:ascii="Calibri" w:eastAsia="Calibri" w:hAnsi="Calibri" w:cs="Calibri"/>
            <w:noProof/>
          </w:rPr>
          <w:t>34.4.1.</w:t>
        </w:r>
        <w:r>
          <w:rPr>
            <w:rFonts w:asciiTheme="minorHAnsi" w:hAnsiTheme="minorHAnsi" w:cstheme="minorBidi"/>
            <w:noProof/>
            <w:kern w:val="2"/>
            <w:sz w:val="21"/>
            <w:szCs w:val="22"/>
          </w:rPr>
          <w:tab/>
        </w:r>
        <w:r w:rsidRPr="00801AF8">
          <w:rPr>
            <w:rStyle w:val="a4"/>
            <w:rFonts w:ascii="Meiryo UI" w:eastAsia="Meiryo UI" w:hAnsi="Meiryo UI" w:cs="Meiryo UI"/>
            <w:noProof/>
          </w:rPr>
          <w:t>http://www.soumu.go.jp/main_sosiki/gyoukan/kanri/infosystem-guide.html</w:t>
        </w:r>
        <w:r>
          <w:rPr>
            <w:noProof/>
            <w:webHidden/>
          </w:rPr>
          <w:tab/>
        </w:r>
        <w:r>
          <w:rPr>
            <w:noProof/>
            <w:webHidden/>
          </w:rPr>
          <w:fldChar w:fldCharType="begin"/>
        </w:r>
        <w:r>
          <w:rPr>
            <w:noProof/>
            <w:webHidden/>
          </w:rPr>
          <w:instrText xml:space="preserve"> PAGEREF _Toc499884207 \h </w:instrText>
        </w:r>
        <w:r>
          <w:rPr>
            <w:noProof/>
            <w:webHidden/>
          </w:rPr>
        </w:r>
        <w:r>
          <w:rPr>
            <w:noProof/>
            <w:webHidden/>
          </w:rPr>
          <w:fldChar w:fldCharType="separate"/>
        </w:r>
        <w:r>
          <w:rPr>
            <w:noProof/>
            <w:webHidden/>
          </w:rPr>
          <w:t>67</w:t>
        </w:r>
        <w:r>
          <w:rPr>
            <w:noProof/>
            <w:webHidden/>
          </w:rPr>
          <w:fldChar w:fldCharType="end"/>
        </w:r>
      </w:hyperlink>
    </w:p>
    <w:p w:rsidR="00E35FBD" w:rsidRDefault="00E35FBD">
      <w:pPr>
        <w:pStyle w:val="30"/>
        <w:tabs>
          <w:tab w:val="left" w:pos="1470"/>
          <w:tab w:val="right" w:leader="dot" w:pos="8630"/>
        </w:tabs>
        <w:rPr>
          <w:rFonts w:asciiTheme="minorHAnsi" w:hAnsiTheme="minorHAnsi" w:cstheme="minorBidi"/>
          <w:noProof/>
          <w:kern w:val="2"/>
          <w:sz w:val="21"/>
          <w:szCs w:val="22"/>
        </w:rPr>
      </w:pPr>
      <w:hyperlink w:anchor="_Toc499884208" w:history="1">
        <w:r w:rsidRPr="00801AF8">
          <w:rPr>
            <w:rStyle w:val="a4"/>
            <w:rFonts w:ascii="Calibri" w:eastAsia="Calibri" w:hAnsi="Calibri" w:cs="Calibri"/>
            <w:noProof/>
          </w:rPr>
          <w:t>34.4.2.</w:t>
        </w:r>
        <w:r>
          <w:rPr>
            <w:rFonts w:asciiTheme="minorHAnsi" w:hAnsiTheme="minorHAnsi" w:cstheme="minorBidi"/>
            <w:noProof/>
            <w:kern w:val="2"/>
            <w:sz w:val="21"/>
            <w:szCs w:val="22"/>
          </w:rPr>
          <w:tab/>
        </w:r>
        <w:r w:rsidRPr="00801AF8">
          <w:rPr>
            <w:rStyle w:val="a4"/>
            <w:rFonts w:ascii="Meiryo UI" w:eastAsia="Meiryo UI" w:hAnsi="Meiryo UI" w:cs="Meiryo UI" w:hint="eastAsia"/>
            <w:noProof/>
          </w:rPr>
          <w:t>世界最先端</w:t>
        </w:r>
        <w:r w:rsidRPr="00801AF8">
          <w:rPr>
            <w:rStyle w:val="a4"/>
            <w:rFonts w:ascii="Meiryo UI" w:eastAsia="Meiryo UI" w:hAnsi="Meiryo UI" w:cs="Meiryo UI"/>
            <w:noProof/>
          </w:rPr>
          <w:t>IT</w:t>
        </w:r>
        <w:r w:rsidRPr="00801AF8">
          <w:rPr>
            <w:rStyle w:val="a4"/>
            <w:rFonts w:ascii="Meiryo UI" w:eastAsia="Meiryo UI" w:hAnsi="Meiryo UI" w:cs="Meiryo UI" w:hint="eastAsia"/>
            <w:noProof/>
          </w:rPr>
          <w:t>国家創造宣言</w:t>
        </w:r>
        <w:r w:rsidRPr="00801AF8">
          <w:rPr>
            <w:rStyle w:val="a4"/>
            <w:rFonts w:ascii="Meiryo UI" w:eastAsia="Meiryo UI" w:hAnsi="Meiryo UI" w:cs="Meiryo UI"/>
            <w:noProof/>
          </w:rPr>
          <w:t>(2013</w:t>
        </w:r>
        <w:r w:rsidRPr="00801AF8">
          <w:rPr>
            <w:rStyle w:val="a4"/>
            <w:rFonts w:ascii="Meiryo UI" w:eastAsia="Meiryo UI" w:hAnsi="Meiryo UI" w:cs="Meiryo UI" w:hint="eastAsia"/>
            <w:noProof/>
          </w:rPr>
          <w:t>年</w:t>
        </w:r>
        <w:r w:rsidRPr="00801AF8">
          <w:rPr>
            <w:rStyle w:val="a4"/>
            <w:rFonts w:ascii="Meiryo UI" w:eastAsia="Meiryo UI" w:hAnsi="Meiryo UI" w:cs="Meiryo UI"/>
            <w:noProof/>
          </w:rPr>
          <w:t>6</w:t>
        </w:r>
        <w:r w:rsidRPr="00801AF8">
          <w:rPr>
            <w:rStyle w:val="a4"/>
            <w:rFonts w:ascii="Meiryo UI" w:eastAsia="Meiryo UI" w:hAnsi="Meiryo UI" w:cs="Meiryo UI" w:hint="eastAsia"/>
            <w:noProof/>
          </w:rPr>
          <w:t>月</w:t>
        </w:r>
        <w:r w:rsidRPr="00801AF8">
          <w:rPr>
            <w:rStyle w:val="a4"/>
            <w:rFonts w:ascii="Meiryo UI" w:eastAsia="Meiryo UI" w:hAnsi="Meiryo UI" w:cs="Meiryo UI"/>
            <w:noProof/>
          </w:rPr>
          <w:t>14</w:t>
        </w:r>
        <w:r w:rsidRPr="00801AF8">
          <w:rPr>
            <w:rStyle w:val="a4"/>
            <w:rFonts w:ascii="Meiryo UI" w:eastAsia="Meiryo UI" w:hAnsi="Meiryo UI" w:cs="Meiryo UI" w:hint="eastAsia"/>
            <w:noProof/>
          </w:rPr>
          <w:t>日閣議決定。</w:t>
        </w:r>
        <w:r w:rsidRPr="00801AF8">
          <w:rPr>
            <w:rStyle w:val="a4"/>
            <w:rFonts w:ascii="Meiryo UI" w:eastAsia="Meiryo UI" w:hAnsi="Meiryo UI" w:cs="Meiryo UI"/>
            <w:noProof/>
          </w:rPr>
          <w:t>2014</w:t>
        </w:r>
        <w:r w:rsidRPr="00801AF8">
          <w:rPr>
            <w:rStyle w:val="a4"/>
            <w:rFonts w:ascii="Meiryo UI" w:eastAsia="Meiryo UI" w:hAnsi="Meiryo UI" w:cs="Meiryo UI" w:hint="eastAsia"/>
            <w:noProof/>
          </w:rPr>
          <w:t>年</w:t>
        </w:r>
        <w:r w:rsidRPr="00801AF8">
          <w:rPr>
            <w:rStyle w:val="a4"/>
            <w:rFonts w:ascii="Meiryo UI" w:eastAsia="Meiryo UI" w:hAnsi="Meiryo UI" w:cs="Meiryo UI"/>
            <w:noProof/>
          </w:rPr>
          <w:t>6</w:t>
        </w:r>
        <w:r w:rsidRPr="00801AF8">
          <w:rPr>
            <w:rStyle w:val="a4"/>
            <w:rFonts w:ascii="Meiryo UI" w:eastAsia="Meiryo UI" w:hAnsi="Meiryo UI" w:cs="Meiryo UI" w:hint="eastAsia"/>
            <w:noProof/>
          </w:rPr>
          <w:t>月</w:t>
        </w:r>
        <w:r w:rsidRPr="00801AF8">
          <w:rPr>
            <w:rStyle w:val="a4"/>
            <w:rFonts w:ascii="Meiryo UI" w:eastAsia="Meiryo UI" w:hAnsi="Meiryo UI" w:cs="Meiryo UI"/>
            <w:noProof/>
          </w:rPr>
          <w:t>24</w:t>
        </w:r>
        <w:r w:rsidRPr="00801AF8">
          <w:rPr>
            <w:rStyle w:val="a4"/>
            <w:rFonts w:ascii="Meiryo UI" w:eastAsia="Meiryo UI" w:hAnsi="Meiryo UI" w:cs="Meiryo UI" w:hint="eastAsia"/>
            <w:noProof/>
          </w:rPr>
          <w:t>日変更</w:t>
        </w:r>
        <w:r w:rsidRPr="00801AF8">
          <w:rPr>
            <w:rStyle w:val="a4"/>
            <w:rFonts w:ascii="Meiryo UI" w:eastAsia="Meiryo UI" w:hAnsi="Meiryo UI" w:cs="Meiryo UI"/>
            <w:noProof/>
          </w:rPr>
          <w:t>)</w:t>
        </w:r>
        <w:r w:rsidRPr="00801AF8">
          <w:rPr>
            <w:rStyle w:val="a4"/>
            <w:rFonts w:ascii="Meiryo UI" w:eastAsia="Meiryo UI" w:hAnsi="Meiryo UI" w:cs="Meiryo UI" w:hint="eastAsia"/>
            <w:noProof/>
          </w:rPr>
          <w:t>に基づき、政府における</w:t>
        </w:r>
        <w:r w:rsidRPr="00801AF8">
          <w:rPr>
            <w:rStyle w:val="a4"/>
            <w:rFonts w:ascii="Meiryo UI" w:eastAsia="Meiryo UI" w:hAnsi="Meiryo UI" w:cs="Meiryo UI"/>
            <w:noProof/>
          </w:rPr>
          <w:t>IT</w:t>
        </w:r>
        <w:r w:rsidRPr="00801AF8">
          <w:rPr>
            <w:rStyle w:val="a4"/>
            <w:rFonts w:ascii="Meiryo UI" w:eastAsia="Meiryo UI" w:hAnsi="Meiryo UI" w:cs="Meiryo UI" w:hint="eastAsia"/>
            <w:noProof/>
          </w:rPr>
          <w:t>ガバナンス強化のため、情報システム調達やプロジェクト管理に関する共通ルールとして策定</w:t>
        </w:r>
        <w:r>
          <w:rPr>
            <w:noProof/>
            <w:webHidden/>
          </w:rPr>
          <w:tab/>
        </w:r>
        <w:r>
          <w:rPr>
            <w:noProof/>
            <w:webHidden/>
          </w:rPr>
          <w:fldChar w:fldCharType="begin"/>
        </w:r>
        <w:r>
          <w:rPr>
            <w:noProof/>
            <w:webHidden/>
          </w:rPr>
          <w:instrText xml:space="preserve"> PAGEREF _Toc499884208 \h </w:instrText>
        </w:r>
        <w:r>
          <w:rPr>
            <w:noProof/>
            <w:webHidden/>
          </w:rPr>
        </w:r>
        <w:r>
          <w:rPr>
            <w:noProof/>
            <w:webHidden/>
          </w:rPr>
          <w:fldChar w:fldCharType="separate"/>
        </w:r>
        <w:r>
          <w:rPr>
            <w:noProof/>
            <w:webHidden/>
          </w:rPr>
          <w:t>67</w:t>
        </w:r>
        <w:r>
          <w:rPr>
            <w:noProof/>
            <w:webHidden/>
          </w:rPr>
          <w:fldChar w:fldCharType="end"/>
        </w:r>
      </w:hyperlink>
    </w:p>
    <w:p w:rsidR="00A77B3E" w:rsidRPr="00E35FBD" w:rsidRDefault="006B1892" w:rsidP="00E35FBD">
      <w:pPr>
        <w:pStyle w:val="a3"/>
        <w:spacing w:before="0" w:after="0"/>
        <w:rPr>
          <w:rFonts w:ascii="Meiryo UI" w:eastAsia="Meiryo UI" w:hAnsi="Meiryo UI" w:cs="Meiryo UI"/>
          <w:b w:val="0"/>
        </w:rPr>
        <w:sectPr w:rsidR="00A77B3E" w:rsidRPr="00E35FBD">
          <w:footerReference w:type="default" r:id="rId8"/>
          <w:pgSz w:w="12240" w:h="15840"/>
          <w:pgMar w:top="1440" w:right="1800" w:bottom="1440" w:left="1800" w:header="708" w:footer="708" w:gutter="0"/>
          <w:pgNumType w:start="1"/>
          <w:cols w:space="708"/>
          <w:docGrid w:linePitch="360"/>
        </w:sectPr>
      </w:pPr>
      <w:r w:rsidRPr="00E35FBD">
        <w:rPr>
          <w:rFonts w:ascii="Meiryo UI" w:eastAsia="Meiryo UI" w:hAnsi="Meiryo UI" w:cs="Meiryo UI"/>
          <w:b w:val="0"/>
        </w:rPr>
        <w:fldChar w:fldCharType="end"/>
      </w:r>
    </w:p>
    <w:p w:rsidR="00A77B3E" w:rsidRPr="00E35FBD" w:rsidRDefault="00E35FBD" w:rsidP="00E35FBD">
      <w:pPr>
        <w:jc w:val="center"/>
        <w:rPr>
          <w:rFonts w:ascii="Meiryo UI" w:eastAsia="Meiryo UI" w:hAnsi="Meiryo UI" w:cs="Meiryo UI"/>
          <w:sz w:val="32"/>
        </w:rPr>
      </w:pPr>
      <w:r w:rsidRPr="00E35FBD">
        <w:rPr>
          <w:rFonts w:ascii="Meiryo UI" w:eastAsia="Meiryo UI" w:hAnsi="Meiryo UI" w:cs="Meiryo U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5pt;height:9in">
            <v:imagedata r:id="rId9" o:title="overview"/>
          </v:shape>
        </w:pict>
      </w:r>
    </w:p>
    <w:p w:rsidR="00A77B3E" w:rsidRPr="00E35FBD" w:rsidRDefault="006B1892" w:rsidP="00E35FBD">
      <w:pPr>
        <w:pStyle w:val="1"/>
        <w:keepNext w:val="0"/>
        <w:numPr>
          <w:ilvl w:val="0"/>
          <w:numId w:val="1"/>
        </w:numPr>
        <w:tabs>
          <w:tab w:val="clear" w:pos="0"/>
        </w:tabs>
        <w:spacing w:before="0" w:after="0"/>
        <w:ind w:left="0" w:firstLine="0"/>
        <w:rPr>
          <w:rFonts w:ascii="Meiryo UI" w:eastAsia="Meiryo UI" w:hAnsi="Meiryo UI" w:cs="Meiryo UI"/>
          <w:b w:val="0"/>
          <w:sz w:val="24"/>
        </w:rPr>
      </w:pPr>
      <w:bookmarkStart w:id="3" w:name="________________________"/>
      <w:bookmarkStart w:id="4" w:name="_Toc499883891"/>
      <w:bookmarkEnd w:id="3"/>
      <w:r w:rsidRPr="00E35FBD">
        <w:rPr>
          <w:rFonts w:ascii="Meiryo UI" w:eastAsia="Meiryo UI" w:hAnsi="Meiryo UI" w:cs="Meiryo UI"/>
          <w:b w:val="0"/>
          <w:sz w:val="28"/>
        </w:rPr>
        <w:t>中小企業サイバーセキュリティ対策関連の備忘録</w:t>
      </w:r>
      <w:bookmarkEnd w:id="4"/>
      <w:r w:rsidRPr="00E35FBD">
        <w:rPr>
          <w:rFonts w:ascii="Meiryo UI" w:eastAsia="Meiryo UI" w:hAnsi="Meiryo UI" w:cs="Meiryo UI"/>
          <w:b w:val="0"/>
          <w:sz w:val="28"/>
        </w:rPr>
        <w:t xml:space="preserve"> </w:t>
      </w:r>
    </w:p>
    <w:bookmarkStart w:id="5" w:name="____________________________________Cybe"/>
    <w:bookmarkEnd w:id="5"/>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rPr>
      </w:pPr>
      <w:r w:rsidRPr="00E35FBD">
        <w:rPr>
          <w:rStyle w:val="a4"/>
          <w:rFonts w:ascii="Meiryo UI" w:eastAsia="Meiryo UI" w:hAnsi="Meiryo UI" w:cs="Meiryo UI"/>
          <w:b w:val="0"/>
          <w:i w:val="0"/>
          <w:sz w:val="24"/>
        </w:rPr>
        <w:fldChar w:fldCharType="begin"/>
      </w:r>
      <w:r w:rsidRPr="00E35FBD">
        <w:rPr>
          <w:rStyle w:val="a4"/>
          <w:rFonts w:ascii="Meiryo UI" w:eastAsia="Meiryo UI" w:hAnsi="Meiryo UI" w:cs="Meiryo UI"/>
          <w:b w:val="0"/>
          <w:i w:val="0"/>
          <w:sz w:val="24"/>
        </w:rPr>
        <w:instrText xml:space="preserve"> HYPERLINK \l "____________________________________CyberSec_diary_2" </w:instrText>
      </w:r>
      <w:r w:rsidR="00E35FBD" w:rsidRPr="00E35FBD">
        <w:rPr>
          <w:rStyle w:val="a4"/>
          <w:rFonts w:ascii="Meiryo UI" w:eastAsia="Meiryo UI" w:hAnsi="Meiryo UI" w:cs="Meiryo UI"/>
          <w:b w:val="0"/>
          <w:i w:val="0"/>
          <w:sz w:val="24"/>
        </w:rPr>
      </w:r>
      <w:r w:rsidRPr="00E35FBD">
        <w:rPr>
          <w:rStyle w:val="a4"/>
          <w:rFonts w:ascii="Meiryo UI" w:eastAsia="Meiryo UI" w:hAnsi="Meiryo UI" w:cs="Meiryo UI"/>
          <w:b w:val="0"/>
          <w:i w:val="0"/>
          <w:sz w:val="24"/>
        </w:rPr>
        <w:fldChar w:fldCharType="separate"/>
      </w:r>
      <w:bookmarkStart w:id="6" w:name="_Toc499883892"/>
      <w:r w:rsidRPr="00E35FBD">
        <w:rPr>
          <w:rStyle w:val="a4"/>
          <w:rFonts w:ascii="Meiryo UI" w:eastAsia="Meiryo UI" w:hAnsi="Meiryo UI" w:cs="Meiryo UI"/>
          <w:b w:val="0"/>
          <w:i w:val="0"/>
          <w:sz w:val="24"/>
        </w:rPr>
        <w:t>緊急対応時のピックアップ情報</w:t>
      </w:r>
      <w:bookmarkEnd w:id="6"/>
    </w:p>
    <w:p w:rsidR="00A77B3E" w:rsidRPr="00E35FBD" w:rsidRDefault="006B1892" w:rsidP="00E35FBD">
      <w:pPr>
        <w:pStyle w:val="2"/>
        <w:keepNext w:val="0"/>
        <w:numPr>
          <w:ilvl w:val="1"/>
          <w:numId w:val="1"/>
        </w:numPr>
        <w:tabs>
          <w:tab w:val="clear" w:pos="0"/>
        </w:tabs>
        <w:spacing w:before="0" w:after="0"/>
        <w:ind w:left="200" w:firstLine="0"/>
        <w:rPr>
          <w:rStyle w:val="a4"/>
          <w:rFonts w:ascii="Meiryo UI" w:eastAsia="Meiryo UI" w:hAnsi="Meiryo UI" w:cs="Meiryo UI"/>
          <w:b w:val="0"/>
          <w:i w:val="0"/>
          <w:sz w:val="24"/>
        </w:rPr>
      </w:pPr>
      <w:bookmarkStart w:id="7" w:name="_Toc499883893"/>
      <w:r w:rsidRPr="00E35FBD">
        <w:rPr>
          <w:rStyle w:val="a4"/>
          <w:rFonts w:ascii="Meiryo UI" w:eastAsia="Meiryo UI" w:hAnsi="Meiryo UI" w:cs="Meiryo UI"/>
          <w:b w:val="0"/>
          <w:i w:val="0"/>
          <w:sz w:val="24"/>
        </w:rPr>
        <w:t>情報セキュリティが心配になったら</w:t>
      </w:r>
      <w:r w:rsidRPr="00E35FBD">
        <w:rPr>
          <w:rStyle w:val="a4"/>
          <w:rFonts w:ascii="Meiryo UI" w:eastAsia="Meiryo UI" w:hAnsi="Meiryo UI" w:cs="Meiryo UI"/>
          <w:b w:val="0"/>
          <w:i w:val="0"/>
          <w:sz w:val="24"/>
        </w:rPr>
        <w:t xml:space="preserve"> - CyberSec diary</w:t>
      </w:r>
      <w:bookmarkEnd w:id="7"/>
      <w:r w:rsidRPr="00E35FBD">
        <w:rPr>
          <w:rStyle w:val="a4"/>
          <w:rFonts w:ascii="Meiryo UI" w:eastAsia="Meiryo UI" w:hAnsi="Meiryo UI" w:cs="Meiryo UI"/>
          <w:b w:val="0"/>
          <w:i w:val="0"/>
          <w:sz w:val="24"/>
        </w:rPr>
        <w:fldChar w:fldCharType="end"/>
      </w:r>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8" w:name="__________"/>
      <w:bookmarkStart w:id="9" w:name="_Toc499883894"/>
      <w:bookmarkEnd w:id="8"/>
      <w:r w:rsidRPr="00E35FBD">
        <w:rPr>
          <w:rFonts w:ascii="Meiryo UI" w:eastAsia="Meiryo UI" w:hAnsi="Meiryo UI" w:cs="Meiryo UI"/>
          <w:b w:val="0"/>
          <w:i w:val="0"/>
          <w:sz w:val="24"/>
        </w:rPr>
        <w:t>相談対応手引き関連</w:t>
      </w:r>
      <w:bookmarkEnd w:id="9"/>
    </w:p>
    <w:bookmarkStart w:id="10" w:name="____________________________CyberSec_dia"/>
    <w:bookmarkEnd w:id="10"/>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\l "____________________________CyberSec_diary_2"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bookmarkStart w:id="11" w:name="_Toc499883895"/>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サイバーセキュリティ相談・届出先クイックリスト</w:t>
      </w:r>
      <w:r w:rsidRPr="00E35FBD">
        <w:rPr>
          <w:rStyle w:val="a4"/>
          <w:rFonts w:ascii="Meiryo UI" w:eastAsia="Meiryo UI" w:hAnsi="Meiryo UI" w:cs="Meiryo UI"/>
          <w:b w:val="0"/>
          <w:sz w:val="24"/>
        </w:rPr>
        <w:t xml:space="preserve"> - CyberSec diary</w:t>
      </w:r>
      <w:bookmarkEnd w:id="11"/>
      <w:r w:rsidRPr="00E35FBD">
        <w:rPr>
          <w:rStyle w:val="a4"/>
          <w:rFonts w:ascii="Meiryo UI" w:eastAsia="Meiryo UI" w:hAnsi="Meiryo UI" w:cs="Meiryo UI"/>
          <w:b w:val="0"/>
          <w:sz w:val="24"/>
        </w:rPr>
        <w:fldChar w:fldCharType="end"/>
      </w:r>
    </w:p>
    <w:bookmarkStart w:id="12" w:name="________________________CyberSec_diary"/>
    <w:bookmarkEnd w:id="12"/>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\l "________________________CyberSec_diary_2"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bookmarkStart w:id="13" w:name="_Toc499883896"/>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情報セキュリティ緊急対応ガイド【汎用】</w:t>
      </w:r>
      <w:r w:rsidRPr="00E35FBD">
        <w:rPr>
          <w:rStyle w:val="a4"/>
          <w:rFonts w:ascii="Meiryo UI" w:eastAsia="Meiryo UI" w:hAnsi="Meiryo UI" w:cs="Meiryo UI"/>
          <w:b w:val="0"/>
          <w:sz w:val="24"/>
        </w:rPr>
        <w:t xml:space="preserve"> - CyberSec diary</w:t>
      </w:r>
      <w:bookmarkEnd w:id="13"/>
      <w:r w:rsidRPr="00E35FBD">
        <w:rPr>
          <w:rStyle w:val="a4"/>
          <w:rFonts w:ascii="Meiryo UI" w:eastAsia="Meiryo UI" w:hAnsi="Meiryo UI" w:cs="Meiryo UI"/>
          <w:b w:val="0"/>
          <w:sz w:val="24"/>
        </w:rPr>
        <w:fldChar w:fldCharType="end"/>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hyperlink w:anchor="____________________________CyberSec_diary_4" w:history="1">
        <w:bookmarkStart w:id="14" w:name="_Toc499883897"/>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相談対応の手引きレファレンスリスト【相談員用】</w:t>
        </w:r>
        <w:r w:rsidRPr="00E35FBD">
          <w:rPr>
            <w:rStyle w:val="a4"/>
            <w:rFonts w:ascii="Meiryo UI" w:eastAsia="Meiryo UI" w:hAnsi="Meiryo UI" w:cs="Meiryo UI"/>
            <w:b w:val="0"/>
            <w:sz w:val="24"/>
          </w:rPr>
          <w:t xml:space="preserve"> - CyberSec diary</w:t>
        </w:r>
        <w:bookmarkEnd w:id="14"/>
      </w:hyperlink>
    </w:p>
    <w:bookmarkStart w:id="15" w:name="_____________________________CyberSec_di"/>
    <w:bookmarkEnd w:id="15"/>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\l "_____________________________CyberSec_diary_2"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bookmarkStart w:id="16" w:name="_Toc499883898"/>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サイバーセキュリティ対策相談対応の手引き（メモ）</w:t>
      </w:r>
      <w:r w:rsidRPr="00E35FBD">
        <w:rPr>
          <w:rStyle w:val="a4"/>
          <w:rFonts w:ascii="Meiryo UI" w:eastAsia="Meiryo UI" w:hAnsi="Meiryo UI" w:cs="Meiryo UI"/>
          <w:b w:val="0"/>
          <w:sz w:val="24"/>
        </w:rPr>
        <w:t xml:space="preserve"> - CyberSec diary</w:t>
      </w:r>
      <w:bookmarkEnd w:id="16"/>
      <w:r w:rsidRPr="00E35FBD">
        <w:rPr>
          <w:rStyle w:val="a4"/>
          <w:rFonts w:ascii="Meiryo UI" w:eastAsia="Meiryo UI" w:hAnsi="Meiryo UI" w:cs="Meiryo UI"/>
          <w:b w:val="0"/>
          <w:sz w:val="24"/>
        </w:rPr>
        <w:fldChar w:fldCharType="end"/>
      </w:r>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17" w:name="____FAQ___"/>
      <w:bookmarkStart w:id="18" w:name="_Toc499883899"/>
      <w:bookmarkEnd w:id="17"/>
      <w:r w:rsidRPr="00E35FBD">
        <w:rPr>
          <w:rFonts w:ascii="Meiryo UI" w:eastAsia="Meiryo UI" w:hAnsi="Meiryo UI" w:cs="Meiryo UI"/>
          <w:b w:val="0"/>
          <w:i w:val="0"/>
          <w:sz w:val="24"/>
        </w:rPr>
        <w:t>事例（</w:t>
      </w:r>
      <w:r w:rsidRPr="00E35FBD">
        <w:rPr>
          <w:rFonts w:ascii="Meiryo UI" w:eastAsia="Meiryo UI" w:hAnsi="Meiryo UI" w:cs="Meiryo UI"/>
          <w:b w:val="0"/>
          <w:i w:val="0"/>
          <w:sz w:val="24"/>
        </w:rPr>
        <w:t>FAQ</w:t>
      </w:r>
      <w:r w:rsidRPr="00E35FBD">
        <w:rPr>
          <w:rFonts w:ascii="Meiryo UI" w:eastAsia="Meiryo UI" w:hAnsi="Meiryo UI" w:cs="Meiryo UI"/>
          <w:b w:val="0"/>
          <w:i w:val="0"/>
          <w:sz w:val="24"/>
        </w:rPr>
        <w:t>候補）</w:t>
      </w:r>
      <w:bookmarkEnd w:id="18"/>
    </w:p>
    <w:bookmarkStart w:id="19" w:name="__________________FAQ______CyberSec_diar"/>
    <w:bookmarkEnd w:id="19"/>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\l "_________________</w:instrText>
      </w:r>
      <w:r w:rsidRPr="00E35FBD">
        <w:rPr>
          <w:rStyle w:val="a4"/>
          <w:rFonts w:ascii="Meiryo UI" w:eastAsia="Meiryo UI" w:hAnsi="Meiryo UI" w:cs="Meiryo UI"/>
          <w:b w:val="0"/>
          <w:sz w:val="24"/>
        </w:rPr>
        <w:instrText xml:space="preserve">_FAQ______CyberSec_diary_2"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bookmarkStart w:id="20" w:name="_Toc499883900"/>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セキュリティ侵害事例紹介サイト（</w:t>
      </w:r>
      <w:r w:rsidRPr="00E35FBD">
        <w:rPr>
          <w:rStyle w:val="a4"/>
          <w:rFonts w:ascii="Meiryo UI" w:eastAsia="Meiryo UI" w:hAnsi="Meiryo UI" w:cs="Meiryo UI"/>
          <w:b w:val="0"/>
          <w:sz w:val="24"/>
        </w:rPr>
        <w:t>FAQ</w:t>
      </w:r>
      <w:r w:rsidRPr="00E35FBD">
        <w:rPr>
          <w:rStyle w:val="a4"/>
          <w:rFonts w:ascii="Meiryo UI" w:eastAsia="Meiryo UI" w:hAnsi="Meiryo UI" w:cs="Meiryo UI"/>
          <w:b w:val="0"/>
          <w:sz w:val="24"/>
        </w:rPr>
        <w:t>候補）</w:t>
      </w:r>
      <w:r w:rsidRPr="00E35FBD">
        <w:rPr>
          <w:rStyle w:val="a4"/>
          <w:rFonts w:ascii="Meiryo UI" w:eastAsia="Meiryo UI" w:hAnsi="Meiryo UI" w:cs="Meiryo UI"/>
          <w:b w:val="0"/>
          <w:sz w:val="24"/>
        </w:rPr>
        <w:t xml:space="preserve"> - CyberSec diary</w:t>
      </w:r>
      <w:bookmarkEnd w:id="20"/>
      <w:r w:rsidRPr="00E35FBD">
        <w:rPr>
          <w:rStyle w:val="a4"/>
          <w:rFonts w:ascii="Meiryo UI" w:eastAsia="Meiryo UI" w:hAnsi="Meiryo UI" w:cs="Meiryo UI"/>
          <w:b w:val="0"/>
          <w:sz w:val="24"/>
        </w:rPr>
        <w:fldChar w:fldCharType="end"/>
      </w:r>
    </w:p>
    <w:bookmarkStart w:id="21" w:name="_______________________________IPA__FAQ_"/>
    <w:bookmarkEnd w:id="21"/>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\l "_______________________________IPA__FAQ______CyberSec_diary_2"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bookmarkStart w:id="22" w:name="_Toc499883901"/>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ここからセキュリティ！</w:t>
      </w:r>
      <w:r w:rsidRPr="00E35FBD">
        <w:rPr>
          <w:rStyle w:val="a4"/>
          <w:rFonts w:ascii="Meiryo UI" w:eastAsia="Meiryo UI" w:hAnsi="Meiryo UI" w:cs="Meiryo UI"/>
          <w:b w:val="0"/>
          <w:sz w:val="24"/>
        </w:rPr>
        <w:t xml:space="preserve"> </w:t>
      </w:r>
      <w:r w:rsidRPr="00E35FBD">
        <w:rPr>
          <w:rStyle w:val="a4"/>
          <w:rFonts w:ascii="Meiryo UI" w:eastAsia="Meiryo UI" w:hAnsi="Meiryo UI" w:cs="Meiryo UI"/>
          <w:b w:val="0"/>
          <w:sz w:val="24"/>
        </w:rPr>
        <w:t>情報セキュリティ・ポータルサイト（</w:t>
      </w:r>
      <w:r w:rsidRPr="00E35FBD">
        <w:rPr>
          <w:rStyle w:val="a4"/>
          <w:rFonts w:ascii="Meiryo UI" w:eastAsia="Meiryo UI" w:hAnsi="Meiryo UI" w:cs="Meiryo UI"/>
          <w:b w:val="0"/>
          <w:sz w:val="24"/>
        </w:rPr>
        <w:t>IPA</w:t>
      </w:r>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FAQ</w:t>
      </w:r>
      <w:r w:rsidRPr="00E35FBD">
        <w:rPr>
          <w:rStyle w:val="a4"/>
          <w:rFonts w:ascii="Meiryo UI" w:eastAsia="Meiryo UI" w:hAnsi="Meiryo UI" w:cs="Meiryo UI"/>
          <w:b w:val="0"/>
          <w:sz w:val="24"/>
        </w:rPr>
        <w:t>候補】</w:t>
      </w:r>
      <w:r w:rsidRPr="00E35FBD">
        <w:rPr>
          <w:rStyle w:val="a4"/>
          <w:rFonts w:ascii="Meiryo UI" w:eastAsia="Meiryo UI" w:hAnsi="Meiryo UI" w:cs="Meiryo UI"/>
          <w:b w:val="0"/>
          <w:sz w:val="24"/>
        </w:rPr>
        <w:t xml:space="preserve"> - CyberSec diary</w:t>
      </w:r>
      <w:bookmarkEnd w:id="22"/>
      <w:r w:rsidRPr="00E35FBD">
        <w:rPr>
          <w:rStyle w:val="a4"/>
          <w:rFonts w:ascii="Meiryo UI" w:eastAsia="Meiryo UI" w:hAnsi="Meiryo UI" w:cs="Meiryo UI"/>
          <w:b w:val="0"/>
          <w:sz w:val="24"/>
        </w:rPr>
        <w:fldChar w:fldCharType="end"/>
      </w:r>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23" w:name="__________________"/>
      <w:bookmarkStart w:id="24" w:name="_Toc499883902"/>
      <w:bookmarkEnd w:id="23"/>
      <w:r w:rsidRPr="00E35FBD">
        <w:rPr>
          <w:rFonts w:ascii="Meiryo UI" w:eastAsia="Meiryo UI" w:hAnsi="Meiryo UI" w:cs="Meiryo UI"/>
          <w:b w:val="0"/>
          <w:i w:val="0"/>
          <w:sz w:val="24"/>
        </w:rPr>
        <w:t>情報化推進のためのセキュリティ対策</w:t>
      </w:r>
      <w:bookmarkEnd w:id="24"/>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25" w:name="____________________________"/>
      <w:bookmarkStart w:id="26" w:name="_Toc499883903"/>
      <w:bookmarkEnd w:id="25"/>
      <w:r w:rsidRPr="00E35FBD">
        <w:rPr>
          <w:rFonts w:ascii="Meiryo UI" w:eastAsia="Meiryo UI" w:hAnsi="Meiryo UI" w:cs="Meiryo UI"/>
          <w:b w:val="0"/>
          <w:sz w:val="24"/>
        </w:rPr>
        <w:t>デジタルトランスフォーメーション時代のセキュリティ対</w:t>
      </w:r>
      <w:r w:rsidRPr="00E35FBD">
        <w:rPr>
          <w:rFonts w:ascii="Meiryo UI" w:eastAsia="Meiryo UI" w:hAnsi="Meiryo UI" w:cs="Meiryo UI"/>
          <w:b w:val="0"/>
          <w:sz w:val="24"/>
        </w:rPr>
        <w:t>策</w:t>
      </w:r>
      <w:bookmarkEnd w:id="26"/>
    </w:p>
    <w:bookmarkStart w:id="27" w:name="__IT____________________________________"/>
    <w:bookmarkEnd w:id="27"/>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\l "__IT_______________________________________________2"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r w:rsidRPr="00E35FBD">
        <w:rPr>
          <w:rStyle w:val="a4"/>
          <w:rFonts w:ascii="Meiryo UI" w:eastAsia="Meiryo UI" w:hAnsi="Meiryo UI" w:cs="Meiryo UI"/>
          <w:b w:val="0"/>
          <w:sz w:val="24"/>
        </w:rPr>
        <w:t>•IT</w:t>
      </w:r>
      <w:r w:rsidRPr="00E35FBD">
        <w:rPr>
          <w:rStyle w:val="a4"/>
          <w:rFonts w:ascii="Meiryo UI" w:eastAsia="Meiryo UI" w:hAnsi="Meiryo UI" w:cs="Meiryo UI"/>
          <w:b w:val="0"/>
          <w:sz w:val="24"/>
        </w:rPr>
        <w:t>化・デジタル化により業務の効率化・サービスの向上を図るために、セキュリティ対策を実施【私見】</w:t>
      </w:r>
      <w:r w:rsidRPr="00E35FBD">
        <w:rPr>
          <w:rStyle w:val="a4"/>
          <w:rFonts w:ascii="Meiryo UI" w:eastAsia="Meiryo UI" w:hAnsi="Meiryo UI" w:cs="Meiryo UI"/>
          <w:b w:val="0"/>
          <w:sz w:val="24"/>
        </w:rPr>
        <w:fldChar w:fldCharType="end"/>
      </w:r>
    </w:p>
    <w:bookmarkStart w:id="28" w:name="_____________________IT_____________Cybe"/>
    <w:bookmarkEnd w:id="28"/>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\l "_____________________IT_____________CyberSec_diary_______2"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デジタルトランスフォーメーション時代の</w:t>
      </w:r>
      <w:r w:rsidRPr="00E35FBD">
        <w:rPr>
          <w:rStyle w:val="a4"/>
          <w:rFonts w:ascii="Meiryo UI" w:eastAsia="Meiryo UI" w:hAnsi="Meiryo UI" w:cs="Meiryo UI"/>
          <w:b w:val="0"/>
          <w:sz w:val="24"/>
        </w:rPr>
        <w:t>IT</w:t>
      </w:r>
      <w:r w:rsidRPr="00E35FBD">
        <w:rPr>
          <w:rStyle w:val="a4"/>
          <w:rFonts w:ascii="Meiryo UI" w:eastAsia="Meiryo UI" w:hAnsi="Meiryo UI" w:cs="Meiryo UI"/>
          <w:b w:val="0"/>
          <w:sz w:val="24"/>
        </w:rPr>
        <w:t>とデジタル情報の活用</w:t>
      </w:r>
      <w:r w:rsidRPr="00E35FBD">
        <w:rPr>
          <w:rStyle w:val="a4"/>
          <w:rFonts w:ascii="Meiryo UI" w:eastAsia="Meiryo UI" w:hAnsi="Meiryo UI" w:cs="Meiryo UI"/>
          <w:b w:val="0"/>
          <w:sz w:val="24"/>
        </w:rPr>
        <w:t xml:space="preserve"> - CyberSec diary</w:t>
      </w:r>
      <w:r w:rsidRPr="00E35FBD">
        <w:rPr>
          <w:rStyle w:val="a4"/>
          <w:rFonts w:ascii="Meiryo UI" w:eastAsia="Meiryo UI" w:hAnsi="Meiryo UI" w:cs="Meiryo UI"/>
          <w:b w:val="0"/>
          <w:sz w:val="24"/>
        </w:rPr>
        <w:t xml:space="preserve">　【作成中】</w:t>
      </w:r>
      <w:r w:rsidRPr="00E35FBD">
        <w:rPr>
          <w:rStyle w:val="a4"/>
          <w:rFonts w:ascii="Meiryo UI" w:eastAsia="Meiryo UI" w:hAnsi="Meiryo UI" w:cs="Meiryo UI"/>
          <w:b w:val="0"/>
          <w:sz w:val="24"/>
        </w:rPr>
        <w:fldChar w:fldCharType="end"/>
      </w:r>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29" w:name="____________________"/>
      <w:bookmarkStart w:id="30" w:name="_Toc499883904"/>
      <w:bookmarkEnd w:id="29"/>
      <w:r w:rsidRPr="00E35FBD">
        <w:rPr>
          <w:rFonts w:ascii="Meiryo UI" w:eastAsia="Meiryo UI" w:hAnsi="Meiryo UI" w:cs="Meiryo UI"/>
          <w:b w:val="0"/>
          <w:i w:val="0"/>
          <w:sz w:val="24"/>
        </w:rPr>
        <w:t>中小企業向けの情報セキュリティ対策関連</w:t>
      </w:r>
      <w:bookmarkEnd w:id="30"/>
    </w:p>
    <w:bookmarkStart w:id="31" w:name="______________________"/>
    <w:bookmarkEnd w:id="31"/>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"http://www.ipa.go.jp/security/keihatsu/sme/guideline/"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bookmarkStart w:id="32" w:name="_Toc499883905"/>
      <w:r w:rsidRPr="00E35FBD">
        <w:rPr>
          <w:rStyle w:val="a4"/>
          <w:rFonts w:ascii="Meiryo UI" w:eastAsia="Meiryo UI" w:hAnsi="Meiryo UI" w:cs="Meiryo UI"/>
          <w:b w:val="0"/>
          <w:sz w:val="24"/>
        </w:rPr>
        <w:t>中小企業の情報セキュリティ対策ガイドライン</w:t>
      </w:r>
      <w:bookmarkEnd w:id="32"/>
      <w:r w:rsidRPr="00E35FBD">
        <w:rPr>
          <w:rStyle w:val="a4"/>
          <w:rFonts w:ascii="Meiryo UI" w:eastAsia="Meiryo UI" w:hAnsi="Meiryo UI" w:cs="Meiryo UI"/>
          <w:b w:val="0"/>
          <w:sz w:val="24"/>
        </w:rPr>
        <w:fldChar w:fldCharType="end"/>
      </w:r>
    </w:p>
    <w:bookmarkStart w:id="33" w:name="_________________________2___2016_11_15_"/>
    <w:bookmarkEnd w:id="33"/>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"http://www.ipa.go.jp/files/000055520.pdf"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中小企業の情報セキュリティ対策ガイドライン（第</w:t>
      </w:r>
      <w:r w:rsidRPr="00E35FBD">
        <w:rPr>
          <w:rStyle w:val="a4"/>
          <w:rFonts w:ascii="Meiryo UI" w:eastAsia="Meiryo UI" w:hAnsi="Meiryo UI" w:cs="Meiryo UI"/>
          <w:b w:val="0"/>
          <w:sz w:val="24"/>
        </w:rPr>
        <w:t>2</w:t>
      </w:r>
      <w:r w:rsidRPr="00E35FBD">
        <w:rPr>
          <w:rStyle w:val="a4"/>
          <w:rFonts w:ascii="Meiryo UI" w:eastAsia="Meiryo UI" w:hAnsi="Meiryo UI" w:cs="Meiryo UI"/>
          <w:b w:val="0"/>
          <w:sz w:val="24"/>
        </w:rPr>
        <w:t>版）【</w:t>
      </w:r>
      <w:r w:rsidRPr="00E35FBD">
        <w:rPr>
          <w:rStyle w:val="a4"/>
          <w:rFonts w:ascii="Meiryo UI" w:eastAsia="Meiryo UI" w:hAnsi="Meiryo UI" w:cs="Meiryo UI"/>
          <w:b w:val="0"/>
          <w:sz w:val="24"/>
        </w:rPr>
        <w:t>2016</w:t>
      </w:r>
      <w:r w:rsidRPr="00E35FBD">
        <w:rPr>
          <w:rStyle w:val="a4"/>
          <w:rFonts w:ascii="Meiryo UI" w:eastAsia="Meiryo UI" w:hAnsi="Meiryo UI" w:cs="Meiryo UI"/>
          <w:b w:val="0"/>
          <w:sz w:val="24"/>
        </w:rPr>
        <w:t>年</w:t>
      </w:r>
      <w:r w:rsidRPr="00E35FBD">
        <w:rPr>
          <w:rStyle w:val="a4"/>
          <w:rFonts w:ascii="Meiryo UI" w:eastAsia="Meiryo UI" w:hAnsi="Meiryo UI" w:cs="Meiryo UI"/>
          <w:b w:val="0"/>
          <w:sz w:val="24"/>
        </w:rPr>
        <w:t>11</w:t>
      </w:r>
      <w:r w:rsidRPr="00E35FBD">
        <w:rPr>
          <w:rStyle w:val="a4"/>
          <w:rFonts w:ascii="Meiryo UI" w:eastAsia="Meiryo UI" w:hAnsi="Meiryo UI" w:cs="Meiryo UI"/>
          <w:b w:val="0"/>
          <w:sz w:val="24"/>
        </w:rPr>
        <w:t>月</w:t>
      </w:r>
      <w:r w:rsidRPr="00E35FBD">
        <w:rPr>
          <w:rStyle w:val="a4"/>
          <w:rFonts w:ascii="Meiryo UI" w:eastAsia="Meiryo UI" w:hAnsi="Meiryo UI" w:cs="Meiryo UI"/>
          <w:b w:val="0"/>
          <w:sz w:val="24"/>
        </w:rPr>
        <w:t>15</w:t>
      </w:r>
      <w:r w:rsidRPr="00E35FBD">
        <w:rPr>
          <w:rStyle w:val="a4"/>
          <w:rFonts w:ascii="Meiryo UI" w:eastAsia="Meiryo UI" w:hAnsi="Meiryo UI" w:cs="Meiryo UI"/>
          <w:b w:val="0"/>
          <w:sz w:val="24"/>
        </w:rPr>
        <w:t>日</w:t>
      </w:r>
      <w:r w:rsidRPr="00E35FBD">
        <w:rPr>
          <w:rStyle w:val="a4"/>
          <w:rFonts w:ascii="Meiryo UI" w:eastAsia="Meiryo UI" w:hAnsi="Meiryo UI" w:cs="Meiryo UI"/>
          <w:b w:val="0"/>
          <w:sz w:val="24"/>
        </w:rPr>
        <w:t>IPA</w:t>
      </w:r>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fldChar w:fldCharType="end"/>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34" w:name="________"/>
      <w:bookmarkEnd w:id="34"/>
      <w:r w:rsidRPr="00E35FBD">
        <w:rPr>
          <w:rFonts w:ascii="Meiryo UI" w:eastAsia="Meiryo UI" w:hAnsi="Meiryo UI" w:cs="Meiryo UI"/>
          <w:b w:val="0"/>
          <w:i w:val="0"/>
          <w:sz w:val="24"/>
        </w:rPr>
        <w:t>経営者の皆様へ</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35" w:name="___________________________"/>
      <w:bookmarkEnd w:id="35"/>
      <w:r w:rsidRPr="00E35FBD">
        <w:rPr>
          <w:rFonts w:ascii="Meiryo UI" w:eastAsia="Meiryo UI" w:hAnsi="Meiryo UI" w:cs="Meiryo UI"/>
          <w:b w:val="0"/>
          <w:sz w:val="24"/>
        </w:rPr>
        <w:t>情報セキュリティ対策は、経営に大きな影響を与えます！</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36" w:name="_____________________________"/>
      <w:bookmarkEnd w:id="36"/>
      <w:r w:rsidRPr="00E35FBD">
        <w:rPr>
          <w:rFonts w:ascii="Meiryo UI" w:eastAsia="Meiryo UI" w:hAnsi="Meiryo UI" w:cs="Meiryo UI"/>
          <w:b w:val="0"/>
          <w:sz w:val="24"/>
        </w:rPr>
        <w:t>経営者が自ら</w:t>
      </w:r>
      <w:r w:rsidRPr="00E35FBD">
        <w:rPr>
          <w:rFonts w:ascii="Meiryo UI" w:eastAsia="Meiryo UI" w:hAnsi="Meiryo UI" w:cs="Meiryo UI"/>
          <w:b w:val="0"/>
          <w:sz w:val="24"/>
        </w:rPr>
        <w:t>動かなければ、法的・道義的責任を問われます！</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37" w:name="____________________________2"/>
      <w:bookmarkEnd w:id="37"/>
      <w:r w:rsidRPr="00E35FBD">
        <w:rPr>
          <w:rFonts w:ascii="Meiryo UI" w:eastAsia="Meiryo UI" w:hAnsi="Meiryo UI" w:cs="Meiryo UI"/>
          <w:b w:val="0"/>
          <w:sz w:val="24"/>
        </w:rPr>
        <w:t>組織として対策するために、担当者への指示が必要です！</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38" w:name="____________"/>
      <w:bookmarkEnd w:id="38"/>
      <w:r w:rsidRPr="00E35FBD">
        <w:rPr>
          <w:rFonts w:ascii="Meiryo UI" w:eastAsia="Meiryo UI" w:hAnsi="Meiryo UI" w:cs="Meiryo UI"/>
          <w:b w:val="0"/>
          <w:i w:val="0"/>
          <w:sz w:val="24"/>
        </w:rPr>
        <w:t>対象組織と想定する読者</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39" w:name="______________"/>
      <w:bookmarkEnd w:id="39"/>
      <w:r w:rsidRPr="00E35FBD">
        <w:rPr>
          <w:rFonts w:ascii="Meiryo UI" w:eastAsia="Meiryo UI" w:hAnsi="Meiryo UI" w:cs="Meiryo UI"/>
          <w:b w:val="0"/>
          <w:sz w:val="24"/>
        </w:rPr>
        <w:t>経営者層・システム管理者層</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40" w:name="_____"/>
      <w:bookmarkEnd w:id="40"/>
      <w:r w:rsidRPr="00E35FBD">
        <w:rPr>
          <w:rFonts w:ascii="Meiryo UI" w:eastAsia="Meiryo UI" w:hAnsi="Meiryo UI" w:cs="Meiryo UI"/>
          <w:b w:val="0"/>
          <w:sz w:val="24"/>
        </w:rPr>
        <w:t>対象組織</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41" w:name="________________________________________"/>
      <w:bookmarkEnd w:id="41"/>
      <w:r w:rsidRPr="00E35FBD">
        <w:rPr>
          <w:rFonts w:ascii="Meiryo UI" w:eastAsia="Meiryo UI" w:hAnsi="Meiryo UI" w:cs="Meiryo UI"/>
        </w:rPr>
        <w:t>本ガイドラインは、業種を問わず中小企業及び小規模事業者（法人のほか、個人事業</w:t>
      </w:r>
      <w:r w:rsidRPr="00E35FBD">
        <w:rPr>
          <w:rFonts w:ascii="Meiryo UI" w:eastAsia="Meiryo UI" w:hAnsi="Meiryo UI" w:cs="Meiryo UI"/>
        </w:rPr>
        <w:br/>
      </w:r>
      <w:r w:rsidRPr="00E35FBD">
        <w:rPr>
          <w:rFonts w:ascii="Meiryo UI" w:eastAsia="Meiryo UI" w:hAnsi="Meiryo UI" w:cs="Meiryo UI"/>
        </w:rPr>
        <w:t>主や各種団体も含む）</w:t>
      </w:r>
      <w:r w:rsidRPr="00E35FBD">
        <w:rPr>
          <w:rFonts w:ascii="Meiryo UI" w:eastAsia="Meiryo UI" w:hAnsi="Meiryo UI" w:cs="Meiryo UI"/>
        </w:rPr>
        <w:t xml:space="preserve"> 1</w:t>
      </w:r>
      <w:r w:rsidRPr="00E35FBD">
        <w:rPr>
          <w:rFonts w:ascii="Meiryo UI" w:eastAsia="Meiryo UI" w:hAnsi="Meiryo UI" w:cs="Meiryo UI"/>
        </w:rPr>
        <w:t>を対象として作成されています。</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42" w:name="______2"/>
      <w:bookmarkEnd w:id="42"/>
      <w:r w:rsidRPr="00E35FBD">
        <w:rPr>
          <w:rFonts w:ascii="Meiryo UI" w:eastAsia="Meiryo UI" w:hAnsi="Meiryo UI" w:cs="Meiryo UI"/>
          <w:b w:val="0"/>
          <w:sz w:val="24"/>
        </w:rPr>
        <w:t>想定読者</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r w:rsidRPr="00E35FBD">
        <w:rPr>
          <w:rFonts w:ascii="Meiryo UI" w:eastAsia="Meiryo UI" w:hAnsi="Meiryo UI" w:cs="Meiryo UI"/>
        </w:rPr>
        <w:t>組織の経営者と、経営者の指示のもとで重要な情報を管理する方を読者と想定して</w:t>
      </w:r>
      <w:r w:rsidRPr="00E35FBD">
        <w:rPr>
          <w:rFonts w:ascii="Meiryo UI" w:eastAsia="Meiryo UI" w:hAnsi="Meiryo UI" w:cs="Meiryo UI"/>
        </w:rPr>
        <w:br/>
      </w:r>
      <w:r w:rsidRPr="00E35FBD">
        <w:rPr>
          <w:rFonts w:ascii="Meiryo UI" w:eastAsia="Meiryo UI" w:hAnsi="Meiryo UI" w:cs="Meiryo UI"/>
        </w:rPr>
        <w:t>います。</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43" w:name="______3"/>
      <w:bookmarkEnd w:id="43"/>
      <w:r w:rsidRPr="00E35FBD">
        <w:rPr>
          <w:rFonts w:ascii="Meiryo UI" w:eastAsia="Meiryo UI" w:hAnsi="Meiryo UI" w:cs="Meiryo UI"/>
          <w:b w:val="0"/>
          <w:i w:val="0"/>
          <w:sz w:val="24"/>
        </w:rPr>
        <w:t>全体解説</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44" w:name="__1___________"/>
      <w:bookmarkEnd w:id="44"/>
      <w:r w:rsidRPr="00E35FBD">
        <w:rPr>
          <w:rFonts w:ascii="Meiryo UI" w:eastAsia="Meiryo UI" w:hAnsi="Meiryo UI" w:cs="Meiryo UI"/>
          <w:b w:val="0"/>
          <w:sz w:val="24"/>
        </w:rPr>
        <w:t>（</w:t>
      </w:r>
      <w:r w:rsidRPr="00E35FBD">
        <w:rPr>
          <w:rFonts w:ascii="Meiryo UI" w:eastAsia="Meiryo UI" w:hAnsi="Meiryo UI" w:cs="Meiryo UI"/>
          <w:b w:val="0"/>
          <w:sz w:val="24"/>
        </w:rPr>
        <w:t>1</w:t>
      </w:r>
      <w:r w:rsidRPr="00E35FBD">
        <w:rPr>
          <w:rFonts w:ascii="Meiryo UI" w:eastAsia="Meiryo UI" w:hAnsi="Meiryo UI" w:cs="Meiryo UI"/>
          <w:b w:val="0"/>
          <w:sz w:val="24"/>
        </w:rPr>
        <w:t>）本ガイドラインの構成</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45" w:name="_____________2"/>
      <w:bookmarkEnd w:id="45"/>
      <w:r w:rsidRPr="00E35FBD">
        <w:rPr>
          <w:rFonts w:ascii="Meiryo UI" w:eastAsia="Meiryo UI" w:hAnsi="Meiryo UI" w:cs="Meiryo UI"/>
        </w:rPr>
        <w:t>本編２部と付録より構成</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46" w:name="__2____________"/>
      <w:bookmarkEnd w:id="46"/>
      <w:r w:rsidRPr="00E35FBD">
        <w:rPr>
          <w:rFonts w:ascii="Meiryo UI" w:eastAsia="Meiryo UI" w:hAnsi="Meiryo UI" w:cs="Meiryo UI"/>
          <w:b w:val="0"/>
          <w:sz w:val="24"/>
        </w:rPr>
        <w:t>（</w:t>
      </w:r>
      <w:r w:rsidRPr="00E35FBD">
        <w:rPr>
          <w:rFonts w:ascii="Meiryo UI" w:eastAsia="Meiryo UI" w:hAnsi="Meiryo UI" w:cs="Meiryo UI"/>
          <w:b w:val="0"/>
          <w:sz w:val="24"/>
        </w:rPr>
        <w:t>2</w:t>
      </w:r>
      <w:r w:rsidRPr="00E35FBD">
        <w:rPr>
          <w:rFonts w:ascii="Meiryo UI" w:eastAsia="Meiryo UI" w:hAnsi="Meiryo UI" w:cs="Meiryo UI"/>
          <w:b w:val="0"/>
          <w:sz w:val="24"/>
        </w:rPr>
        <w:t>）本ガイドラインの使い方</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47" w:name="_______"/>
      <w:bookmarkEnd w:id="47"/>
      <w:r w:rsidRPr="00E35FBD">
        <w:rPr>
          <w:rFonts w:ascii="Meiryo UI" w:eastAsia="Meiryo UI" w:hAnsi="Meiryo UI" w:cs="Meiryo UI"/>
        </w:rPr>
        <w:t>①</w:t>
      </w:r>
      <w:r w:rsidRPr="00E35FBD">
        <w:rPr>
          <w:rFonts w:ascii="Meiryo UI" w:eastAsia="Meiryo UI" w:hAnsi="Meiryo UI" w:cs="Meiryo UI"/>
        </w:rPr>
        <w:t>経営者の方</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48" w:name="_______________________"/>
      <w:bookmarkEnd w:id="48"/>
      <w:r w:rsidRPr="00E35FBD">
        <w:rPr>
          <w:rFonts w:ascii="Meiryo UI" w:eastAsia="Meiryo UI" w:hAnsi="Meiryo UI" w:cs="Meiryo UI"/>
        </w:rPr>
        <w:t>②</w:t>
      </w:r>
      <w:r w:rsidRPr="00E35FBD">
        <w:rPr>
          <w:rFonts w:ascii="Meiryo UI" w:eastAsia="Meiryo UI" w:hAnsi="Meiryo UI" w:cs="Meiryo UI"/>
        </w:rPr>
        <w:t>経営者の指示のもとで重要な情報を管理する方</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49" w:name="___3_______________"/>
      <w:bookmarkEnd w:id="49"/>
      <w:r w:rsidRPr="00E35FBD">
        <w:rPr>
          <w:rFonts w:ascii="Meiryo UI" w:eastAsia="Meiryo UI" w:hAnsi="Meiryo UI" w:cs="Meiryo UI"/>
        </w:rPr>
        <w:t>【図</w:t>
      </w:r>
      <w:r w:rsidRPr="00E35FBD">
        <w:rPr>
          <w:rFonts w:ascii="Meiryo UI" w:eastAsia="Meiryo UI" w:hAnsi="Meiryo UI" w:cs="Meiryo UI"/>
        </w:rPr>
        <w:t>3</w:t>
      </w:r>
      <w:r w:rsidRPr="00E35FBD">
        <w:rPr>
          <w:rFonts w:ascii="Meiryo UI" w:eastAsia="Meiryo UI" w:hAnsi="Meiryo UI" w:cs="Meiryo UI"/>
        </w:rPr>
        <w:t>】情報セキュリティ対策の進め方</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50" w:name="_Step1______"/>
      <w:bookmarkEnd w:id="50"/>
      <w:r w:rsidRPr="00E35FBD">
        <w:rPr>
          <w:rFonts w:ascii="Meiryo UI" w:eastAsia="Meiryo UI" w:hAnsi="Meiryo UI" w:cs="Meiryo UI"/>
          <w:i w:val="0"/>
        </w:rPr>
        <w:t xml:space="preserve">Step1 </w:t>
      </w:r>
      <w:r w:rsidRPr="00E35FBD">
        <w:rPr>
          <w:rFonts w:ascii="Meiryo UI" w:eastAsia="Meiryo UI" w:hAnsi="Meiryo UI" w:cs="Meiryo UI"/>
          <w:i w:val="0"/>
        </w:rPr>
        <w:t>まず始める</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51" w:name="_________5__"/>
      <w:bookmarkEnd w:id="51"/>
      <w:r w:rsidRPr="00E35FBD">
        <w:rPr>
          <w:rFonts w:ascii="Meiryo UI" w:eastAsia="Meiryo UI" w:hAnsi="Meiryo UI" w:cs="Meiryo UI"/>
          <w:sz w:val="24"/>
        </w:rPr>
        <w:t>情報セキュリティ</w:t>
      </w:r>
      <w:r w:rsidRPr="00E35FBD">
        <w:rPr>
          <w:rFonts w:ascii="Meiryo UI" w:eastAsia="Meiryo UI" w:hAnsi="Meiryo UI" w:cs="Meiryo UI"/>
          <w:sz w:val="24"/>
        </w:rPr>
        <w:t>5</w:t>
      </w:r>
      <w:r w:rsidRPr="00E35FBD">
        <w:rPr>
          <w:rFonts w:ascii="Meiryo UI" w:eastAsia="Meiryo UI" w:hAnsi="Meiryo UI" w:cs="Meiryo UI"/>
          <w:sz w:val="24"/>
        </w:rPr>
        <w:t>か条</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52" w:name="_Step2__________"/>
      <w:bookmarkEnd w:id="52"/>
      <w:r w:rsidRPr="00E35FBD">
        <w:rPr>
          <w:rFonts w:ascii="Meiryo UI" w:eastAsia="Meiryo UI" w:hAnsi="Meiryo UI" w:cs="Meiryo UI"/>
          <w:i w:val="0"/>
        </w:rPr>
        <w:t xml:space="preserve">Step2 </w:t>
      </w:r>
      <w:r w:rsidRPr="00E35FBD">
        <w:rPr>
          <w:rFonts w:ascii="Meiryo UI" w:eastAsia="Meiryo UI" w:hAnsi="Meiryo UI" w:cs="Meiryo UI"/>
          <w:i w:val="0"/>
        </w:rPr>
        <w:t>現状を知り改善する</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53" w:name="_____________"/>
      <w:bookmarkEnd w:id="53"/>
      <w:r w:rsidRPr="00E35FBD">
        <w:rPr>
          <w:rFonts w:ascii="Meiryo UI" w:eastAsia="Meiryo UI" w:hAnsi="Meiryo UI" w:cs="Meiryo UI"/>
          <w:sz w:val="24"/>
        </w:rPr>
        <w:t>情報セキュリティ自社診断</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54" w:name="_Step3_________"/>
      <w:bookmarkEnd w:id="54"/>
      <w:r w:rsidRPr="00E35FBD">
        <w:rPr>
          <w:rFonts w:ascii="Meiryo UI" w:eastAsia="Meiryo UI" w:hAnsi="Meiryo UI" w:cs="Meiryo UI"/>
          <w:i w:val="0"/>
        </w:rPr>
        <w:t xml:space="preserve">Step3 </w:t>
      </w:r>
      <w:r w:rsidRPr="00E35FBD">
        <w:rPr>
          <w:rFonts w:ascii="Meiryo UI" w:eastAsia="Meiryo UI" w:hAnsi="Meiryo UI" w:cs="Meiryo UI"/>
          <w:i w:val="0"/>
        </w:rPr>
        <w:t>本格的に取り組む</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55" w:name="________________"/>
      <w:bookmarkEnd w:id="55"/>
      <w:r w:rsidRPr="00E35FBD">
        <w:rPr>
          <w:rFonts w:ascii="Meiryo UI" w:eastAsia="Meiryo UI" w:hAnsi="Meiryo UI" w:cs="Meiryo UI"/>
          <w:sz w:val="24"/>
        </w:rPr>
        <w:t>情報セキュリティポリシーの策定</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56" w:name="_Step4_______"/>
      <w:bookmarkEnd w:id="56"/>
      <w:r w:rsidRPr="00E35FBD">
        <w:rPr>
          <w:rFonts w:ascii="Meiryo UI" w:eastAsia="Meiryo UI" w:hAnsi="Meiryo UI" w:cs="Meiryo UI"/>
          <w:i w:val="0"/>
        </w:rPr>
        <w:t xml:space="preserve">Step4 </w:t>
      </w:r>
      <w:r w:rsidRPr="00E35FBD">
        <w:rPr>
          <w:rFonts w:ascii="Meiryo UI" w:eastAsia="Meiryo UI" w:hAnsi="Meiryo UI" w:cs="Meiryo UI"/>
          <w:i w:val="0"/>
        </w:rPr>
        <w:t>改善を続ける</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57" w:name="_______________________2"/>
      <w:bookmarkEnd w:id="57"/>
      <w:r w:rsidRPr="00E35FBD">
        <w:rPr>
          <w:rFonts w:ascii="Meiryo UI" w:eastAsia="Meiryo UI" w:hAnsi="Meiryo UI" w:cs="Meiryo UI"/>
          <w:sz w:val="24"/>
        </w:rPr>
        <w:t>情報セキュリティ対策のさらなる改善に向けて</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58" w:name="___1______"/>
      <w:bookmarkEnd w:id="58"/>
      <w:r w:rsidRPr="00E35FBD">
        <w:rPr>
          <w:rFonts w:ascii="Meiryo UI" w:eastAsia="Meiryo UI" w:hAnsi="Meiryo UI" w:cs="Meiryo UI"/>
          <w:b w:val="0"/>
          <w:i w:val="0"/>
          <w:sz w:val="24"/>
        </w:rPr>
        <w:t>第</w:t>
      </w:r>
      <w:r w:rsidRPr="00E35FBD">
        <w:rPr>
          <w:rFonts w:ascii="Meiryo UI" w:eastAsia="Meiryo UI" w:hAnsi="Meiryo UI" w:cs="Meiryo UI"/>
          <w:b w:val="0"/>
          <w:i w:val="0"/>
          <w:sz w:val="24"/>
        </w:rPr>
        <w:t xml:space="preserve"> 1</w:t>
      </w:r>
      <w:r w:rsidRPr="00E35FBD">
        <w:rPr>
          <w:rFonts w:ascii="Meiryo UI" w:eastAsia="Meiryo UI" w:hAnsi="Meiryo UI" w:cs="Meiryo UI"/>
          <w:b w:val="0"/>
          <w:i w:val="0"/>
          <w:sz w:val="24"/>
        </w:rPr>
        <w:t>部</w:t>
      </w:r>
      <w:r w:rsidRPr="00E35FBD">
        <w:rPr>
          <w:rFonts w:ascii="Meiryo UI" w:eastAsia="Meiryo UI" w:hAnsi="Meiryo UI" w:cs="Meiryo UI"/>
          <w:b w:val="0"/>
          <w:i w:val="0"/>
          <w:sz w:val="24"/>
        </w:rPr>
        <w:t xml:space="preserve"> </w:t>
      </w:r>
      <w:r w:rsidRPr="00E35FBD">
        <w:rPr>
          <w:rFonts w:ascii="Meiryo UI" w:eastAsia="Meiryo UI" w:hAnsi="Meiryo UI" w:cs="Meiryo UI"/>
          <w:b w:val="0"/>
          <w:i w:val="0"/>
          <w:sz w:val="24"/>
        </w:rPr>
        <w:t>経営者編</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59" w:name="_________________________"/>
      <w:bookmarkEnd w:id="59"/>
      <w:r w:rsidRPr="00E35FBD">
        <w:rPr>
          <w:rFonts w:ascii="Meiryo UI" w:eastAsia="Meiryo UI" w:hAnsi="Meiryo UI" w:cs="Meiryo UI"/>
          <w:b w:val="0"/>
          <w:sz w:val="24"/>
        </w:rPr>
        <w:t>情報セキュリティ対策を怠ることで企業が被る不利益</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60" w:name="__1_______"/>
      <w:bookmarkEnd w:id="60"/>
      <w:r w:rsidRPr="00E35FBD">
        <w:rPr>
          <w:rFonts w:ascii="Meiryo UI" w:eastAsia="Meiryo UI" w:hAnsi="Meiryo UI" w:cs="Meiryo UI"/>
        </w:rPr>
        <w:t xml:space="preserve">(1) </w:t>
      </w:r>
      <w:r w:rsidRPr="00E35FBD">
        <w:rPr>
          <w:rFonts w:ascii="Meiryo UI" w:eastAsia="Meiryo UI" w:hAnsi="Meiryo UI" w:cs="Meiryo UI"/>
        </w:rPr>
        <w:t>金銭の喪失</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61" w:name="___2___________________________"/>
      <w:bookmarkEnd w:id="61"/>
      <w:r w:rsidRPr="00E35FBD">
        <w:rPr>
          <w:rFonts w:ascii="Meiryo UI" w:eastAsia="Meiryo UI" w:hAnsi="Meiryo UI" w:cs="Meiryo UI"/>
          <w:i w:val="0"/>
        </w:rPr>
        <w:t>【表</w:t>
      </w:r>
      <w:r w:rsidRPr="00E35FBD">
        <w:rPr>
          <w:rFonts w:ascii="Meiryo UI" w:eastAsia="Meiryo UI" w:hAnsi="Meiryo UI" w:cs="Meiryo UI"/>
          <w:i w:val="0"/>
        </w:rPr>
        <w:t>2</w:t>
      </w:r>
      <w:r w:rsidRPr="00E35FBD">
        <w:rPr>
          <w:rFonts w:ascii="Meiryo UI" w:eastAsia="Meiryo UI" w:hAnsi="Meiryo UI" w:cs="Meiryo UI"/>
          <w:i w:val="0"/>
        </w:rPr>
        <w:t>】最近のサイバー攻撃等による情報漏えい等の経済的損失例</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62" w:name="______"/>
      <w:bookmarkEnd w:id="62"/>
      <w:r w:rsidRPr="00E35FBD">
        <w:rPr>
          <w:rFonts w:ascii="Meiryo UI" w:eastAsia="Meiryo UI" w:hAnsi="Meiryo UI" w:cs="Meiryo UI"/>
          <w:sz w:val="24"/>
        </w:rPr>
        <w:t>情報漏えい</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63" w:name="___________________3504______2014__"/>
      <w:bookmarkEnd w:id="63"/>
      <w:r w:rsidRPr="00E35FBD">
        <w:rPr>
          <w:rFonts w:ascii="Meiryo UI" w:eastAsia="Meiryo UI" w:hAnsi="Meiryo UI" w:cs="Meiryo UI"/>
          <w:sz w:val="24"/>
        </w:rPr>
        <w:t>教育サービス事業者で顧客の個人情報が</w:t>
      </w:r>
      <w:r w:rsidRPr="00E35FBD">
        <w:rPr>
          <w:rFonts w:ascii="Meiryo UI" w:eastAsia="Meiryo UI" w:hAnsi="Meiryo UI" w:cs="Meiryo UI"/>
          <w:sz w:val="24"/>
        </w:rPr>
        <w:t>3504</w:t>
      </w:r>
      <w:r w:rsidRPr="00E35FBD">
        <w:rPr>
          <w:rFonts w:ascii="Meiryo UI" w:eastAsia="Meiryo UI" w:hAnsi="Meiryo UI" w:cs="Meiryo UI"/>
          <w:sz w:val="24"/>
        </w:rPr>
        <w:t>件が漏えい（</w:t>
      </w:r>
      <w:r w:rsidRPr="00E35FBD">
        <w:rPr>
          <w:rFonts w:ascii="Meiryo UI" w:eastAsia="Meiryo UI" w:hAnsi="Meiryo UI" w:cs="Meiryo UI"/>
          <w:sz w:val="24"/>
        </w:rPr>
        <w:t>2014</w:t>
      </w:r>
      <w:r w:rsidRPr="00E35FBD">
        <w:rPr>
          <w:rFonts w:ascii="Meiryo UI" w:eastAsia="Meiryo UI" w:hAnsi="Meiryo UI" w:cs="Meiryo UI"/>
          <w:sz w:val="24"/>
        </w:rPr>
        <w:t>年）</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64" w:name="_______________________________________"/>
      <w:bookmarkEnd w:id="64"/>
      <w:r w:rsidRPr="00E35FBD">
        <w:rPr>
          <w:rFonts w:ascii="Meiryo UI" w:eastAsia="Meiryo UI" w:hAnsi="Meiryo UI" w:cs="Meiryo UI"/>
          <w:sz w:val="24"/>
        </w:rPr>
        <w:t>システム開発・運用を行っている委託先の再委託先社員による不正取得と名簿の売却</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r w:rsidRPr="00E35FBD">
        <w:rPr>
          <w:rFonts w:ascii="Meiryo UI" w:eastAsia="Meiryo UI" w:hAnsi="Meiryo UI" w:cs="Meiryo UI"/>
          <w:sz w:val="24"/>
        </w:rPr>
        <w:t>株式を公開している雑貨卸事業者でインターネット上の株主向けサービスに登録された株主の個人情報</w:t>
      </w:r>
      <w:r w:rsidRPr="00E35FBD">
        <w:rPr>
          <w:rFonts w:ascii="Meiryo UI" w:eastAsia="Meiryo UI" w:hAnsi="Meiryo UI" w:cs="Meiryo UI"/>
          <w:sz w:val="24"/>
        </w:rPr>
        <w:t>6187</w:t>
      </w:r>
      <w:r w:rsidRPr="00E35FBD">
        <w:rPr>
          <w:rFonts w:ascii="Meiryo UI" w:eastAsia="Meiryo UI" w:hAnsi="Meiryo UI" w:cs="Meiryo UI"/>
          <w:sz w:val="24"/>
        </w:rPr>
        <w:t>件（他社の株主個人情報含め</w:t>
      </w:r>
      <w:r w:rsidRPr="00E35FBD">
        <w:rPr>
          <w:rFonts w:ascii="Meiryo UI" w:eastAsia="Meiryo UI" w:hAnsi="Meiryo UI" w:cs="Meiryo UI"/>
          <w:sz w:val="24"/>
        </w:rPr>
        <w:t>12014</w:t>
      </w:r>
      <w:r w:rsidRPr="00E35FBD">
        <w:rPr>
          <w:rFonts w:ascii="Meiryo UI" w:eastAsia="Meiryo UI" w:hAnsi="Meiryo UI" w:cs="Meiryo UI"/>
          <w:sz w:val="24"/>
        </w:rPr>
        <w:t>件）が漏えいした（</w:t>
      </w:r>
      <w:r w:rsidRPr="00E35FBD">
        <w:rPr>
          <w:rFonts w:ascii="Meiryo UI" w:eastAsia="Meiryo UI" w:hAnsi="Meiryo UI" w:cs="Meiryo UI"/>
          <w:sz w:val="24"/>
        </w:rPr>
        <w:t>2015</w:t>
      </w:r>
      <w:r w:rsidRPr="00E35FBD">
        <w:rPr>
          <w:rFonts w:ascii="Meiryo UI" w:eastAsia="Meiryo UI" w:hAnsi="Meiryo UI" w:cs="Meiryo UI"/>
          <w:sz w:val="24"/>
        </w:rPr>
        <w:t>年）</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65" w:name="_____________________"/>
      <w:bookmarkEnd w:id="65"/>
      <w:r w:rsidRPr="00E35FBD">
        <w:rPr>
          <w:rFonts w:ascii="Meiryo UI" w:eastAsia="Meiryo UI" w:hAnsi="Meiryo UI" w:cs="Meiryo UI"/>
          <w:sz w:val="24"/>
        </w:rPr>
        <w:t>運営委託先サービスサイトへの不正アクセス</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66" w:name="_____________4131________2014__"/>
      <w:bookmarkEnd w:id="66"/>
      <w:r w:rsidRPr="00E35FBD">
        <w:rPr>
          <w:rFonts w:ascii="Meiryo UI" w:eastAsia="Meiryo UI" w:hAnsi="Meiryo UI" w:cs="Meiryo UI"/>
          <w:sz w:val="24"/>
        </w:rPr>
        <w:t>航空会社の顧客の個人情報</w:t>
      </w:r>
      <w:r w:rsidRPr="00E35FBD">
        <w:rPr>
          <w:rFonts w:ascii="Meiryo UI" w:eastAsia="Meiryo UI" w:hAnsi="Meiryo UI" w:cs="Meiryo UI"/>
          <w:sz w:val="24"/>
        </w:rPr>
        <w:t>4131</w:t>
      </w:r>
      <w:r w:rsidRPr="00E35FBD">
        <w:rPr>
          <w:rFonts w:ascii="Meiryo UI" w:eastAsia="Meiryo UI" w:hAnsi="Meiryo UI" w:cs="Meiryo UI"/>
          <w:sz w:val="24"/>
        </w:rPr>
        <w:t>件が漏えいした（</w:t>
      </w:r>
      <w:r w:rsidRPr="00E35FBD">
        <w:rPr>
          <w:rFonts w:ascii="Meiryo UI" w:eastAsia="Meiryo UI" w:hAnsi="Meiryo UI" w:cs="Meiryo UI"/>
          <w:sz w:val="24"/>
        </w:rPr>
        <w:t>2014</w:t>
      </w:r>
      <w:r w:rsidRPr="00E35FBD">
        <w:rPr>
          <w:rFonts w:ascii="Meiryo UI" w:eastAsia="Meiryo UI" w:hAnsi="Meiryo UI" w:cs="Meiryo UI"/>
          <w:sz w:val="24"/>
        </w:rPr>
        <w:t>年）</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67" w:name="_______________29999________2015__"/>
      <w:bookmarkEnd w:id="67"/>
      <w:r w:rsidRPr="00E35FBD">
        <w:rPr>
          <w:rFonts w:ascii="Meiryo UI" w:eastAsia="Meiryo UI" w:hAnsi="Meiryo UI" w:cs="Meiryo UI"/>
          <w:sz w:val="24"/>
        </w:rPr>
        <w:t>菓子食品製造事業者で個人情報</w:t>
      </w:r>
      <w:r w:rsidRPr="00E35FBD">
        <w:rPr>
          <w:rFonts w:ascii="Meiryo UI" w:eastAsia="Meiryo UI" w:hAnsi="Meiryo UI" w:cs="Meiryo UI"/>
          <w:sz w:val="24"/>
        </w:rPr>
        <w:t>29999</w:t>
      </w:r>
      <w:r w:rsidRPr="00E35FBD">
        <w:rPr>
          <w:rFonts w:ascii="Meiryo UI" w:eastAsia="Meiryo UI" w:hAnsi="Meiryo UI" w:cs="Meiryo UI"/>
          <w:sz w:val="24"/>
        </w:rPr>
        <w:t>件が漏えいした（</w:t>
      </w:r>
      <w:r w:rsidRPr="00E35FBD">
        <w:rPr>
          <w:rFonts w:ascii="Meiryo UI" w:eastAsia="Meiryo UI" w:hAnsi="Meiryo UI" w:cs="Meiryo UI"/>
          <w:sz w:val="24"/>
        </w:rPr>
        <w:t>2015</w:t>
      </w:r>
      <w:r w:rsidRPr="00E35FBD">
        <w:rPr>
          <w:rFonts w:ascii="Meiryo UI" w:eastAsia="Meiryo UI" w:hAnsi="Meiryo UI" w:cs="Meiryo UI"/>
          <w:sz w:val="24"/>
        </w:rPr>
        <w:t>年）</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68" w:name="______________j____________________2014_"/>
      <w:bookmarkEnd w:id="68"/>
      <w:r w:rsidRPr="00E35FBD">
        <w:rPr>
          <w:rFonts w:ascii="Meiryo UI" w:eastAsia="Meiryo UI" w:hAnsi="Meiryo UI" w:cs="Meiryo UI"/>
          <w:sz w:val="24"/>
        </w:rPr>
        <w:t>国内半導体製造事業者の技</w:t>
      </w:r>
      <w:r w:rsidRPr="00E35FBD">
        <w:rPr>
          <w:rFonts w:ascii="Meiryo UI" w:eastAsia="Meiryo UI" w:hAnsi="Meiryo UI" w:cs="Meiryo UI"/>
          <w:sz w:val="24"/>
        </w:rPr>
        <w:t>術</w:t>
      </w:r>
      <w:r w:rsidRPr="00E35FBD">
        <w:rPr>
          <w:rFonts w:ascii="Meiryo UI" w:eastAsia="Meiryo UI" w:hAnsi="Meiryo UI" w:cs="Meiryo UI"/>
          <w:sz w:val="24"/>
        </w:rPr>
        <w:t>j</w:t>
      </w:r>
      <w:r w:rsidRPr="00E35FBD">
        <w:rPr>
          <w:rFonts w:ascii="Meiryo UI" w:eastAsia="Meiryo UI" w:hAnsi="Meiryo UI" w:cs="Meiryo UI"/>
          <w:sz w:val="24"/>
        </w:rPr>
        <w:t>に関する機密情報が韓国の同業者に漏えい（</w:t>
      </w:r>
      <w:r w:rsidRPr="00E35FBD">
        <w:rPr>
          <w:rFonts w:ascii="Meiryo UI" w:eastAsia="Meiryo UI" w:hAnsi="Meiryo UI" w:cs="Meiryo UI"/>
          <w:sz w:val="24"/>
        </w:rPr>
        <w:t>2014</w:t>
      </w:r>
      <w:r w:rsidRPr="00E35FBD">
        <w:rPr>
          <w:rFonts w:ascii="Meiryo UI" w:eastAsia="Meiryo UI" w:hAnsi="Meiryo UI" w:cs="Meiryo UI"/>
          <w:sz w:val="24"/>
        </w:rPr>
        <w:t>年）</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69" w:name="________________________________2059____"/>
      <w:bookmarkEnd w:id="69"/>
      <w:r w:rsidRPr="00E35FBD">
        <w:rPr>
          <w:rFonts w:ascii="Meiryo UI" w:eastAsia="Meiryo UI" w:hAnsi="Meiryo UI" w:cs="Meiryo UI"/>
          <w:sz w:val="24"/>
        </w:rPr>
        <w:t>メガネ販売事業者でオンラインショップ顧客のクレジットカード情報</w:t>
      </w:r>
      <w:r w:rsidRPr="00E35FBD">
        <w:rPr>
          <w:rFonts w:ascii="Meiryo UI" w:eastAsia="Meiryo UI" w:hAnsi="Meiryo UI" w:cs="Meiryo UI"/>
          <w:sz w:val="24"/>
        </w:rPr>
        <w:t>2059</w:t>
      </w:r>
      <w:r w:rsidRPr="00E35FBD">
        <w:rPr>
          <w:rFonts w:ascii="Meiryo UI" w:eastAsia="Meiryo UI" w:hAnsi="Meiryo UI" w:cs="Meiryo UI"/>
          <w:sz w:val="24"/>
        </w:rPr>
        <w:t>件の漏えい（</w:t>
      </w:r>
      <w:r w:rsidRPr="00E35FBD">
        <w:rPr>
          <w:rFonts w:ascii="Meiryo UI" w:eastAsia="Meiryo UI" w:hAnsi="Meiryo UI" w:cs="Meiryo UI"/>
          <w:sz w:val="24"/>
        </w:rPr>
        <w:t>2013</w:t>
      </w:r>
      <w:r w:rsidRPr="00E35FBD">
        <w:rPr>
          <w:rFonts w:ascii="Meiryo UI" w:eastAsia="Meiryo UI" w:hAnsi="Meiryo UI" w:cs="Meiryo UI"/>
          <w:sz w:val="24"/>
        </w:rPr>
        <w:t>年）</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70" w:name="________2"/>
      <w:bookmarkEnd w:id="70"/>
      <w:r w:rsidRPr="00E35FBD">
        <w:rPr>
          <w:rFonts w:ascii="Meiryo UI" w:eastAsia="Meiryo UI" w:hAnsi="Meiryo UI" w:cs="Meiryo UI"/>
          <w:sz w:val="24"/>
        </w:rPr>
        <w:t>ウイルス感染</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r w:rsidRPr="00E35FBD">
        <w:rPr>
          <w:rFonts w:ascii="Meiryo UI" w:eastAsia="Meiryo UI" w:hAnsi="Meiryo UI" w:cs="Meiryo UI"/>
          <w:sz w:val="24"/>
        </w:rPr>
        <w:t>米国の病院で院内ネットワークで共有する電子カルテシステムがウイルスによる攻撃により動作しなくなり診療不能に（</w:t>
      </w:r>
      <w:r w:rsidRPr="00E35FBD">
        <w:rPr>
          <w:rFonts w:ascii="Meiryo UI" w:eastAsia="Meiryo UI" w:hAnsi="Meiryo UI" w:cs="Meiryo UI"/>
          <w:sz w:val="24"/>
        </w:rPr>
        <w:t>2016</w:t>
      </w:r>
      <w:r w:rsidRPr="00E35FBD">
        <w:rPr>
          <w:rFonts w:ascii="Meiryo UI" w:eastAsia="Meiryo UI" w:hAnsi="Meiryo UI" w:cs="Meiryo UI"/>
          <w:sz w:val="24"/>
        </w:rPr>
        <w:t>年）</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71" w:name="__________________________"/>
      <w:bookmarkEnd w:id="71"/>
      <w:r w:rsidRPr="00E35FBD">
        <w:rPr>
          <w:rFonts w:ascii="Meiryo UI" w:eastAsia="Meiryo UI" w:hAnsi="Meiryo UI" w:cs="Meiryo UI"/>
          <w:sz w:val="24"/>
        </w:rPr>
        <w:t>ランサムウェアに感染し、ファイルが暗号化されたため</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72" w:name="___________2"/>
      <w:bookmarkEnd w:id="72"/>
      <w:r w:rsidRPr="00E35FBD">
        <w:rPr>
          <w:rFonts w:ascii="Meiryo UI" w:eastAsia="Meiryo UI" w:hAnsi="Meiryo UI" w:cs="Meiryo UI"/>
          <w:sz w:val="24"/>
        </w:rPr>
        <w:t>ウェブサイト改ざん</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73" w:name="______________________________________20"/>
      <w:bookmarkEnd w:id="73"/>
      <w:r w:rsidRPr="00E35FBD">
        <w:rPr>
          <w:rFonts w:ascii="Meiryo UI" w:eastAsia="Meiryo UI" w:hAnsi="Meiryo UI" w:cs="Meiryo UI"/>
          <w:sz w:val="24"/>
        </w:rPr>
        <w:t>観光バス事業者のホームページが改ざんされ閲覧するとウイルスに感染する恐れ（</w:t>
      </w:r>
      <w:r w:rsidRPr="00E35FBD">
        <w:rPr>
          <w:rFonts w:ascii="Meiryo UI" w:eastAsia="Meiryo UI" w:hAnsi="Meiryo UI" w:cs="Meiryo UI"/>
          <w:sz w:val="24"/>
        </w:rPr>
        <w:t>2014</w:t>
      </w:r>
      <w:r w:rsidRPr="00E35FBD">
        <w:rPr>
          <w:rFonts w:ascii="Meiryo UI" w:eastAsia="Meiryo UI" w:hAnsi="Meiryo UI" w:cs="Meiryo UI"/>
          <w:sz w:val="24"/>
        </w:rPr>
        <w:t>年）</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74" w:name="__2_______"/>
      <w:bookmarkEnd w:id="74"/>
      <w:r w:rsidRPr="00E35FBD">
        <w:rPr>
          <w:rFonts w:ascii="Meiryo UI" w:eastAsia="Meiryo UI" w:hAnsi="Meiryo UI" w:cs="Meiryo UI"/>
        </w:rPr>
        <w:t xml:space="preserve">(2) </w:t>
      </w:r>
      <w:r w:rsidRPr="00E35FBD">
        <w:rPr>
          <w:rFonts w:ascii="Meiryo UI" w:eastAsia="Meiryo UI" w:hAnsi="Meiryo UI" w:cs="Meiryo UI"/>
        </w:rPr>
        <w:t>顧客の喪失</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75" w:name="__3________"/>
      <w:bookmarkEnd w:id="75"/>
      <w:r w:rsidRPr="00E35FBD">
        <w:rPr>
          <w:rFonts w:ascii="Meiryo UI" w:eastAsia="Meiryo UI" w:hAnsi="Meiryo UI" w:cs="Meiryo UI"/>
        </w:rPr>
        <w:t xml:space="preserve">(3) </w:t>
      </w:r>
      <w:r w:rsidRPr="00E35FBD">
        <w:rPr>
          <w:rFonts w:ascii="Meiryo UI" w:eastAsia="Meiryo UI" w:hAnsi="Meiryo UI" w:cs="Meiryo UI"/>
        </w:rPr>
        <w:t>業務</w:t>
      </w:r>
      <w:r w:rsidRPr="00E35FBD">
        <w:rPr>
          <w:rFonts w:ascii="Meiryo UI" w:eastAsia="Meiryo UI" w:hAnsi="Meiryo UI" w:cs="Meiryo UI"/>
        </w:rPr>
        <w:t xml:space="preserve"> </w:t>
      </w:r>
      <w:r w:rsidRPr="00E35FBD">
        <w:rPr>
          <w:rFonts w:ascii="Meiryo UI" w:eastAsia="Meiryo UI" w:hAnsi="Meiryo UI" w:cs="Meiryo UI"/>
        </w:rPr>
        <w:t>の喪失</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76" w:name="__4__________"/>
      <w:bookmarkEnd w:id="76"/>
      <w:r w:rsidRPr="00E35FBD">
        <w:rPr>
          <w:rFonts w:ascii="Meiryo UI" w:eastAsia="Meiryo UI" w:hAnsi="Meiryo UI" w:cs="Meiryo UI"/>
        </w:rPr>
        <w:t xml:space="preserve">(4) </w:t>
      </w:r>
      <w:r w:rsidRPr="00E35FBD">
        <w:rPr>
          <w:rFonts w:ascii="Meiryo UI" w:eastAsia="Meiryo UI" w:hAnsi="Meiryo UI" w:cs="Meiryo UI"/>
        </w:rPr>
        <w:t>従業員</w:t>
      </w:r>
      <w:r w:rsidRPr="00E35FBD">
        <w:rPr>
          <w:rFonts w:ascii="Meiryo UI" w:eastAsia="Meiryo UI" w:hAnsi="Meiryo UI" w:cs="Meiryo UI"/>
        </w:rPr>
        <w:t xml:space="preserve"> </w:t>
      </w:r>
      <w:r w:rsidRPr="00E35FBD">
        <w:rPr>
          <w:rFonts w:ascii="Meiryo UI" w:eastAsia="Meiryo UI" w:hAnsi="Meiryo UI" w:cs="Meiryo UI"/>
        </w:rPr>
        <w:t>への影響</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77" w:name="_________"/>
      <w:bookmarkEnd w:id="77"/>
      <w:r w:rsidRPr="00E35FBD">
        <w:rPr>
          <w:rFonts w:ascii="Meiryo UI" w:eastAsia="Meiryo UI" w:hAnsi="Meiryo UI" w:cs="Meiryo UI"/>
          <w:b w:val="0"/>
          <w:sz w:val="24"/>
        </w:rPr>
        <w:t>経営者が負う責任</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78" w:name="__1________________"/>
      <w:bookmarkEnd w:id="78"/>
      <w:r w:rsidRPr="00E35FBD">
        <w:rPr>
          <w:rFonts w:ascii="Meiryo UI" w:eastAsia="Meiryo UI" w:hAnsi="Meiryo UI" w:cs="Meiryo UI"/>
        </w:rPr>
        <w:t xml:space="preserve">(1) </w:t>
      </w:r>
      <w:r w:rsidRPr="00E35FBD">
        <w:rPr>
          <w:rFonts w:ascii="Meiryo UI" w:eastAsia="Meiryo UI" w:hAnsi="Meiryo UI" w:cs="Meiryo UI"/>
        </w:rPr>
        <w:t>経営者などに問われる法的責任</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79" w:name="_______2"/>
      <w:bookmarkEnd w:id="79"/>
      <w:r w:rsidRPr="00E35FBD">
        <w:rPr>
          <w:rFonts w:ascii="Meiryo UI" w:eastAsia="Meiryo UI" w:hAnsi="Meiryo UI" w:cs="Meiryo UI"/>
          <w:i w:val="0"/>
        </w:rPr>
        <w:t>・個人情報</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80" w:name="_______________2"/>
      <w:bookmarkEnd w:id="80"/>
      <w:r w:rsidRPr="00E35FBD">
        <w:rPr>
          <w:rFonts w:ascii="Meiryo UI" w:eastAsia="Meiryo UI" w:hAnsi="Meiryo UI" w:cs="Meiryo UI"/>
          <w:i w:val="0"/>
        </w:rPr>
        <w:t>・他社から預かった秘密情報</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81" w:name="__________2"/>
      <w:bookmarkEnd w:id="81"/>
      <w:r w:rsidRPr="00E35FBD">
        <w:rPr>
          <w:rFonts w:ascii="Meiryo UI" w:eastAsia="Meiryo UI" w:hAnsi="Meiryo UI" w:cs="Meiryo UI"/>
          <w:i w:val="0"/>
        </w:rPr>
        <w:t>・自社の秘密情報</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82" w:name="_________________________2"/>
      <w:bookmarkEnd w:id="82"/>
      <w:r w:rsidRPr="00E35FBD">
        <w:rPr>
          <w:rFonts w:ascii="Meiryo UI" w:eastAsia="Meiryo UI" w:hAnsi="Meiryo UI" w:cs="Meiryo UI"/>
          <w:i w:val="0"/>
        </w:rPr>
        <w:t>・株価に影響を与える可能性のある未公開内部情報</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83" w:name="__2______________"/>
      <w:bookmarkEnd w:id="83"/>
      <w:r w:rsidRPr="00E35FBD">
        <w:rPr>
          <w:rFonts w:ascii="Meiryo UI" w:eastAsia="Meiryo UI" w:hAnsi="Meiryo UI" w:cs="Meiryo UI"/>
        </w:rPr>
        <w:t xml:space="preserve">(2) </w:t>
      </w:r>
      <w:r w:rsidRPr="00E35FBD">
        <w:rPr>
          <w:rFonts w:ascii="Meiryo UI" w:eastAsia="Meiryo UI" w:hAnsi="Meiryo UI" w:cs="Meiryo UI"/>
        </w:rPr>
        <w:t>関係者や社会に対する責任</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Fonts w:ascii="Meiryo UI" w:eastAsia="Meiryo UI" w:hAnsi="Meiryo UI" w:cs="Meiryo UI"/>
          <w:i w:val="0"/>
        </w:rPr>
        <w:t>・営業停止、売上高の減少、企業イメージの低下などで、自社に損害をもたらずだけでなく、取引先に対する信頼関係の喪失、業界やサービス全体のイメージダウン</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84" w:name="_________________2"/>
      <w:bookmarkEnd w:id="84"/>
      <w:r w:rsidRPr="00E35FBD">
        <w:rPr>
          <w:rFonts w:ascii="Meiryo UI" w:eastAsia="Meiryo UI" w:hAnsi="Meiryo UI" w:cs="Meiryo UI"/>
          <w:i w:val="0"/>
        </w:rPr>
        <w:t>法令順守・顧客・取引先・従業員</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85" w:name="______________2"/>
      <w:bookmarkEnd w:id="85"/>
      <w:r w:rsidRPr="00E35FBD">
        <w:rPr>
          <w:rFonts w:ascii="Meiryo UI" w:eastAsia="Meiryo UI" w:hAnsi="Meiryo UI" w:cs="Meiryo UI"/>
          <w:b w:val="0"/>
          <w:sz w:val="24"/>
        </w:rPr>
        <w:t>経営者は何をすればよいか</w:t>
      </w:r>
    </w:p>
    <w:bookmarkStart w:id="86" w:name="____________________2015_12_MEIT_IPA____"/>
    <w:bookmarkEnd w:id="86"/>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r w:rsidRPr="00E35FBD">
        <w:rPr>
          <w:rStyle w:val="a4"/>
          <w:rFonts w:ascii="Meiryo UI" w:eastAsia="Meiryo UI" w:hAnsi="Meiryo UI" w:cs="Meiryo UI"/>
        </w:rPr>
        <w:fldChar w:fldCharType="begin"/>
      </w:r>
      <w:r w:rsidRPr="00E35FBD">
        <w:rPr>
          <w:rStyle w:val="a4"/>
          <w:rFonts w:ascii="Meiryo UI" w:eastAsia="Meiryo UI" w:hAnsi="Meiryo UI" w:cs="Meiryo UI"/>
        </w:rPr>
        <w:instrText xml:space="preserve"> HYPERLINK "http://www.meti.go.jp/press/2015/12/2</w:instrText>
      </w:r>
      <w:r w:rsidRPr="00E35FBD">
        <w:rPr>
          <w:rStyle w:val="a4"/>
          <w:rFonts w:ascii="Meiryo UI" w:eastAsia="Meiryo UI" w:hAnsi="Meiryo UI" w:cs="Meiryo UI"/>
        </w:rPr>
        <w:instrText xml:space="preserve">0151228002/20151228002-2.pdf" </w:instrText>
      </w:r>
      <w:r w:rsidR="00E35FBD" w:rsidRPr="00E35FBD">
        <w:rPr>
          <w:rStyle w:val="a4"/>
          <w:rFonts w:ascii="Meiryo UI" w:eastAsia="Meiryo UI" w:hAnsi="Meiryo UI" w:cs="Meiryo UI"/>
        </w:rPr>
      </w:r>
      <w:r w:rsidRPr="00E35FBD">
        <w:rPr>
          <w:rStyle w:val="a4"/>
          <w:rFonts w:ascii="Meiryo UI" w:eastAsia="Meiryo UI" w:hAnsi="Meiryo UI" w:cs="Meiryo UI"/>
        </w:rPr>
        <w:fldChar w:fldCharType="separate"/>
      </w:r>
      <w:r w:rsidRPr="00E35FBD">
        <w:rPr>
          <w:rStyle w:val="a4"/>
          <w:rFonts w:ascii="Meiryo UI" w:eastAsia="Meiryo UI" w:hAnsi="Meiryo UI" w:cs="Meiryo UI"/>
        </w:rPr>
        <w:t>サイバーセキュリティ経営ガイドライン【</w:t>
      </w:r>
      <w:r w:rsidRPr="00E35FBD">
        <w:rPr>
          <w:rStyle w:val="a4"/>
          <w:rFonts w:ascii="Meiryo UI" w:eastAsia="Meiryo UI" w:hAnsi="Meiryo UI" w:cs="Meiryo UI"/>
        </w:rPr>
        <w:t>2015</w:t>
      </w:r>
      <w:r w:rsidRPr="00E35FBD">
        <w:rPr>
          <w:rStyle w:val="a4"/>
          <w:rFonts w:ascii="Meiryo UI" w:eastAsia="Meiryo UI" w:hAnsi="Meiryo UI" w:cs="Meiryo UI"/>
        </w:rPr>
        <w:t>年</w:t>
      </w:r>
      <w:r w:rsidRPr="00E35FBD">
        <w:rPr>
          <w:rStyle w:val="a4"/>
          <w:rFonts w:ascii="Meiryo UI" w:eastAsia="Meiryo UI" w:hAnsi="Meiryo UI" w:cs="Meiryo UI"/>
        </w:rPr>
        <w:t>12</w:t>
      </w:r>
      <w:r w:rsidRPr="00E35FBD">
        <w:rPr>
          <w:rStyle w:val="a4"/>
          <w:rFonts w:ascii="Meiryo UI" w:eastAsia="Meiryo UI" w:hAnsi="Meiryo UI" w:cs="Meiryo UI"/>
        </w:rPr>
        <w:t>月</w:t>
      </w:r>
      <w:r w:rsidRPr="00E35FBD">
        <w:rPr>
          <w:rStyle w:val="a4"/>
          <w:rFonts w:ascii="Meiryo UI" w:eastAsia="Meiryo UI" w:hAnsi="Meiryo UI" w:cs="Meiryo UI"/>
        </w:rPr>
        <w:t>MEIT</w:t>
      </w:r>
      <w:r w:rsidRPr="00E35FBD">
        <w:rPr>
          <w:rStyle w:val="a4"/>
          <w:rFonts w:ascii="Meiryo UI" w:eastAsia="Meiryo UI" w:hAnsi="Meiryo UI" w:cs="Meiryo UI"/>
        </w:rPr>
        <w:t>・</w:t>
      </w:r>
      <w:r w:rsidRPr="00E35FBD">
        <w:rPr>
          <w:rStyle w:val="a4"/>
          <w:rFonts w:ascii="Meiryo UI" w:eastAsia="Meiryo UI" w:hAnsi="Meiryo UI" w:cs="Meiryo UI"/>
        </w:rPr>
        <w:t>IPA</w:t>
      </w:r>
      <w:r w:rsidRPr="00E35FBD">
        <w:rPr>
          <w:rStyle w:val="a4"/>
          <w:rFonts w:ascii="Meiryo UI" w:eastAsia="Meiryo UI" w:hAnsi="Meiryo UI" w:cs="Meiryo UI"/>
        </w:rPr>
        <w:t>】の内容を中小企業向けに編集</w:t>
      </w:r>
      <w:r w:rsidRPr="00E35FBD">
        <w:rPr>
          <w:rStyle w:val="a4"/>
          <w:rFonts w:ascii="Meiryo UI" w:eastAsia="Meiryo UI" w:hAnsi="Meiryo UI" w:cs="Meiryo UI"/>
        </w:rPr>
        <w:fldChar w:fldCharType="end"/>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87" w:name="_________________"/>
      <w:bookmarkEnd w:id="87"/>
      <w:r w:rsidRPr="00E35FBD">
        <w:rPr>
          <w:rFonts w:ascii="Meiryo UI" w:eastAsia="Meiryo UI" w:hAnsi="Meiryo UI" w:cs="Meiryo UI"/>
        </w:rPr>
        <w:t>経営者が認識する必要な「３原則」</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88" w:name="_________________________________"/>
      <w:bookmarkEnd w:id="88"/>
      <w:r w:rsidRPr="00E35FBD">
        <w:rPr>
          <w:rFonts w:ascii="Meiryo UI" w:eastAsia="Meiryo UI" w:hAnsi="Meiryo UI" w:cs="Meiryo UI"/>
          <w:i w:val="0"/>
        </w:rPr>
        <w:t>原則１</w:t>
      </w:r>
      <w:r w:rsidRPr="00E35FBD">
        <w:rPr>
          <w:rFonts w:ascii="Meiryo UI" w:eastAsia="Meiryo UI" w:hAnsi="Meiryo UI" w:cs="Meiryo UI"/>
          <w:i w:val="0"/>
        </w:rPr>
        <w:t xml:space="preserve"> </w:t>
      </w:r>
      <w:r w:rsidRPr="00E35FBD">
        <w:rPr>
          <w:rFonts w:ascii="Meiryo UI" w:eastAsia="Meiryo UI" w:hAnsi="Meiryo UI" w:cs="Meiryo UI"/>
          <w:i w:val="0"/>
        </w:rPr>
        <w:t>情報セキュリティ対策は経営者のリーダシップのもとで進める</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r w:rsidRPr="00E35FBD">
        <w:rPr>
          <w:rFonts w:ascii="Meiryo UI" w:eastAsia="Meiryo UI" w:hAnsi="Meiryo UI" w:cs="Meiryo UI"/>
          <w:sz w:val="24"/>
        </w:rPr>
        <w:t>さまざまな脅威がもたらすリスクに対する対策は、経営者が判断して意思決定し、自社の事業に見合った情報セキュリティ対策を実施します。</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89" w:name="______________________________IT________"/>
      <w:bookmarkEnd w:id="89"/>
      <w:r w:rsidRPr="00E35FBD">
        <w:rPr>
          <w:rFonts w:ascii="Meiryo UI" w:eastAsia="Meiryo UI" w:hAnsi="Meiryo UI" w:cs="Meiryo UI"/>
          <w:sz w:val="24"/>
        </w:rPr>
        <w:t>セキュリティ対策をしないことによる損失、対策に要する投資、</w:t>
      </w:r>
      <w:r w:rsidRPr="00E35FBD">
        <w:rPr>
          <w:rFonts w:ascii="Meiryo UI" w:eastAsia="Meiryo UI" w:hAnsi="Meiryo UI" w:cs="Meiryo UI"/>
          <w:sz w:val="24"/>
        </w:rPr>
        <w:t>IT</w:t>
      </w:r>
      <w:r w:rsidRPr="00E35FBD">
        <w:rPr>
          <w:rFonts w:ascii="Meiryo UI" w:eastAsia="Meiryo UI" w:hAnsi="Meiryo UI" w:cs="Meiryo UI"/>
          <w:sz w:val="24"/>
        </w:rPr>
        <w:t>の利活用を推進することによる利益を勘案して判断</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90" w:name="______________________________2"/>
      <w:bookmarkEnd w:id="90"/>
      <w:r w:rsidRPr="00E35FBD">
        <w:rPr>
          <w:rFonts w:ascii="Meiryo UI" w:eastAsia="Meiryo UI" w:hAnsi="Meiryo UI" w:cs="Meiryo UI"/>
          <w:sz w:val="24"/>
        </w:rPr>
        <w:t>セキュリティ対策をしないことによる損失＞対策に要する投資</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91" w:name="_IT_________________________"/>
      <w:bookmarkEnd w:id="91"/>
      <w:r w:rsidRPr="00E35FBD">
        <w:rPr>
          <w:rFonts w:ascii="Meiryo UI" w:eastAsia="Meiryo UI" w:hAnsi="Meiryo UI" w:cs="Meiryo UI"/>
          <w:sz w:val="24"/>
        </w:rPr>
        <w:t>IT</w:t>
      </w:r>
      <w:r w:rsidRPr="00E35FBD">
        <w:rPr>
          <w:rFonts w:ascii="Meiryo UI" w:eastAsia="Meiryo UI" w:hAnsi="Meiryo UI" w:cs="Meiryo UI"/>
          <w:sz w:val="24"/>
        </w:rPr>
        <w:t>の利活用を推進することによる利益＞対策に要する投資</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92" w:name="_____________________________2"/>
      <w:bookmarkEnd w:id="92"/>
      <w:r w:rsidRPr="00E35FBD">
        <w:rPr>
          <w:rFonts w:ascii="Meiryo UI" w:eastAsia="Meiryo UI" w:hAnsi="Meiryo UI" w:cs="Meiryo UI"/>
          <w:i w:val="0"/>
        </w:rPr>
        <w:t>原則２</w:t>
      </w:r>
      <w:r w:rsidRPr="00E35FBD">
        <w:rPr>
          <w:rFonts w:ascii="Meiryo UI" w:eastAsia="Meiryo UI" w:hAnsi="Meiryo UI" w:cs="Meiryo UI"/>
          <w:i w:val="0"/>
        </w:rPr>
        <w:t xml:space="preserve"> </w:t>
      </w:r>
      <w:r w:rsidRPr="00E35FBD">
        <w:rPr>
          <w:rFonts w:ascii="Meiryo UI" w:eastAsia="Meiryo UI" w:hAnsi="Meiryo UI" w:cs="Meiryo UI"/>
          <w:i w:val="0"/>
        </w:rPr>
        <w:t>委託先における情報セキュリティ対策まで考慮する</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r w:rsidRPr="00E35FBD">
        <w:rPr>
          <w:rFonts w:ascii="Meiryo UI" w:eastAsia="Meiryo UI" w:hAnsi="Meiryo UI" w:cs="Meiryo UI"/>
          <w:sz w:val="24"/>
        </w:rPr>
        <w:t>自社同様に十分な注意を払い、必要に応じて委託先が実施している情報セキュリティ対策も確認</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Fonts w:ascii="Meiryo UI" w:eastAsia="Meiryo UI" w:hAnsi="Meiryo UI" w:cs="Meiryo UI"/>
          <w:i w:val="0"/>
        </w:rPr>
        <w:t>原則３</w:t>
      </w:r>
      <w:r w:rsidRPr="00E35FBD">
        <w:rPr>
          <w:rFonts w:ascii="Meiryo UI" w:eastAsia="Meiryo UI" w:hAnsi="Meiryo UI" w:cs="Meiryo UI"/>
          <w:i w:val="0"/>
        </w:rPr>
        <w:t xml:space="preserve"> </w:t>
      </w:r>
      <w:r w:rsidRPr="00E35FBD">
        <w:rPr>
          <w:rFonts w:ascii="Meiryo UI" w:eastAsia="Meiryo UI" w:hAnsi="Meiryo UI" w:cs="Meiryo UI"/>
          <w:i w:val="0"/>
        </w:rPr>
        <w:t>情報セキュリティに関する関係者とのコミュニケーションは、どんなときにも怠らない</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r w:rsidRPr="00E35FBD">
        <w:rPr>
          <w:rFonts w:ascii="Meiryo UI" w:eastAsia="Meiryo UI" w:hAnsi="Meiryo UI" w:cs="Meiryo UI"/>
          <w:sz w:val="24"/>
        </w:rPr>
        <w:t>普段から自社の情報セキュリティ対策や、事故が起きたときの対応について、関係者に明確に説明できるように経営者自身が理解し、整理しておくことが重要です。</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93" w:name="_____________________7______"/>
      <w:bookmarkEnd w:id="93"/>
      <w:r w:rsidRPr="00E35FBD">
        <w:rPr>
          <w:rFonts w:ascii="Meiryo UI" w:eastAsia="Meiryo UI" w:hAnsi="Meiryo UI" w:cs="Meiryo UI"/>
        </w:rPr>
        <w:t>企業</w:t>
      </w:r>
      <w:r w:rsidRPr="00E35FBD">
        <w:rPr>
          <w:rFonts w:ascii="Meiryo UI" w:eastAsia="Meiryo UI" w:hAnsi="Meiryo UI" w:cs="Meiryo UI"/>
        </w:rPr>
        <w:t xml:space="preserve"> </w:t>
      </w:r>
      <w:r w:rsidRPr="00E35FBD">
        <w:rPr>
          <w:rFonts w:ascii="Meiryo UI" w:eastAsia="Meiryo UI" w:hAnsi="Meiryo UI" w:cs="Meiryo UI"/>
        </w:rPr>
        <w:t>として重要</w:t>
      </w:r>
      <w:r w:rsidRPr="00E35FBD">
        <w:rPr>
          <w:rFonts w:ascii="Meiryo UI" w:eastAsia="Meiryo UI" w:hAnsi="Meiryo UI" w:cs="Meiryo UI"/>
        </w:rPr>
        <w:t xml:space="preserve"> </w:t>
      </w:r>
      <w:r w:rsidRPr="00E35FBD">
        <w:rPr>
          <w:rFonts w:ascii="Meiryo UI" w:eastAsia="Meiryo UI" w:hAnsi="Meiryo UI" w:cs="Meiryo UI"/>
        </w:rPr>
        <w:t>として実施する「重要</w:t>
      </w:r>
      <w:r w:rsidRPr="00E35FBD">
        <w:rPr>
          <w:rFonts w:ascii="Meiryo UI" w:eastAsia="Meiryo UI" w:hAnsi="Meiryo UI" w:cs="Meiryo UI"/>
        </w:rPr>
        <w:t xml:space="preserve"> 7</w:t>
      </w:r>
      <w:r w:rsidRPr="00E35FBD">
        <w:rPr>
          <w:rFonts w:ascii="Meiryo UI" w:eastAsia="Meiryo UI" w:hAnsi="Meiryo UI" w:cs="Meiryo UI"/>
        </w:rPr>
        <w:t>項目の取組」</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Fonts w:ascii="Meiryo UI" w:eastAsia="Meiryo UI" w:hAnsi="Meiryo UI" w:cs="Meiryo UI"/>
          <w:i w:val="0"/>
        </w:rPr>
        <w:t>取組１</w:t>
      </w:r>
      <w:r w:rsidRPr="00E35FBD">
        <w:rPr>
          <w:rFonts w:ascii="Meiryo UI" w:eastAsia="Meiryo UI" w:hAnsi="Meiryo UI" w:cs="Meiryo UI"/>
          <w:i w:val="0"/>
        </w:rPr>
        <w:t xml:space="preserve"> </w:t>
      </w:r>
      <w:r w:rsidRPr="00E35FBD">
        <w:rPr>
          <w:rFonts w:ascii="Meiryo UI" w:eastAsia="Meiryo UI" w:hAnsi="Meiryo UI" w:cs="Meiryo UI"/>
          <w:i w:val="0"/>
        </w:rPr>
        <w:t>情報</w:t>
      </w:r>
      <w:r w:rsidRPr="00E35FBD">
        <w:rPr>
          <w:rFonts w:ascii="Meiryo UI" w:eastAsia="Meiryo UI" w:hAnsi="Meiryo UI" w:cs="Meiryo UI"/>
          <w:i w:val="0"/>
        </w:rPr>
        <w:t xml:space="preserve"> </w:t>
      </w:r>
      <w:r w:rsidRPr="00E35FBD">
        <w:rPr>
          <w:rFonts w:ascii="Meiryo UI" w:eastAsia="Meiryo UI" w:hAnsi="Meiryo UI" w:cs="Meiryo UI"/>
          <w:i w:val="0"/>
        </w:rPr>
        <w:t>セキュリティ</w:t>
      </w:r>
      <w:r w:rsidRPr="00E35FBD">
        <w:rPr>
          <w:rFonts w:ascii="Meiryo UI" w:eastAsia="Meiryo UI" w:hAnsi="Meiryo UI" w:cs="Meiryo UI"/>
          <w:i w:val="0"/>
        </w:rPr>
        <w:t xml:space="preserve"> </w:t>
      </w:r>
      <w:r w:rsidRPr="00E35FBD">
        <w:rPr>
          <w:rFonts w:ascii="Meiryo UI" w:eastAsia="Meiryo UI" w:hAnsi="Meiryo UI" w:cs="Meiryo UI"/>
          <w:i w:val="0"/>
        </w:rPr>
        <w:t>に関するリスクを認識し組織全体での対応方針を定める</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r w:rsidRPr="00E35FBD">
        <w:rPr>
          <w:rFonts w:ascii="Meiryo UI" w:eastAsia="Meiryo UI" w:hAnsi="Meiryo UI" w:cs="Meiryo UI"/>
          <w:sz w:val="24"/>
        </w:rPr>
        <w:t>「当社は中小企業の情報セキュリティ対策ガイドラインに基づき情報セキュリティ対策を実践する。」「当社は顧客情報の流出防止を徹底することから情報セキュリティ対策を開始する。」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94" w:name="_____________________________________"/>
      <w:bookmarkEnd w:id="94"/>
      <w:r w:rsidRPr="00E35FBD">
        <w:rPr>
          <w:rFonts w:ascii="Meiryo UI" w:eastAsia="Meiryo UI" w:hAnsi="Meiryo UI" w:cs="Meiryo UI"/>
          <w:i w:val="0"/>
        </w:rPr>
        <w:t>取組２</w:t>
      </w:r>
      <w:r w:rsidRPr="00E35FBD">
        <w:rPr>
          <w:rFonts w:ascii="Meiryo UI" w:eastAsia="Meiryo UI" w:hAnsi="Meiryo UI" w:cs="Meiryo UI"/>
          <w:i w:val="0"/>
        </w:rPr>
        <w:t xml:space="preserve"> </w:t>
      </w:r>
      <w:r w:rsidRPr="00E35FBD">
        <w:rPr>
          <w:rFonts w:ascii="Meiryo UI" w:eastAsia="Meiryo UI" w:hAnsi="Meiryo UI" w:cs="Meiryo UI"/>
          <w:i w:val="0"/>
        </w:rPr>
        <w:t>情報セキュリティ対策を行うための資源（予約、人材など）を確保する</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95" w:name="_____________7__________________________"/>
      <w:bookmarkEnd w:id="95"/>
      <w:r w:rsidRPr="00E35FBD">
        <w:rPr>
          <w:rFonts w:ascii="Meiryo UI" w:eastAsia="Meiryo UI" w:hAnsi="Meiryo UI" w:cs="Meiryo UI"/>
          <w:sz w:val="24"/>
        </w:rPr>
        <w:t>万が一事故（インシデント</w:t>
      </w:r>
      <w:r w:rsidRPr="00E35FBD">
        <w:rPr>
          <w:rFonts w:ascii="Meiryo UI" w:eastAsia="Meiryo UI" w:hAnsi="Meiryo UI" w:cs="Meiryo UI"/>
          <w:sz w:val="24"/>
        </w:rPr>
        <w:t>7</w:t>
      </w:r>
      <w:r w:rsidRPr="00E35FBD">
        <w:rPr>
          <w:rFonts w:ascii="Meiryo UI" w:eastAsia="Meiryo UI" w:hAnsi="Meiryo UI" w:cs="Meiryo UI"/>
          <w:sz w:val="24"/>
        </w:rPr>
        <w:t>）が起きてしまった場合、被害を最小限に止めるために、あらかじめ準備することも含みます。</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Fonts w:ascii="Meiryo UI" w:eastAsia="Meiryo UI" w:hAnsi="Meiryo UI" w:cs="Meiryo UI"/>
          <w:i w:val="0"/>
        </w:rPr>
        <w:t>取組３</w:t>
      </w:r>
      <w:r w:rsidRPr="00E35FBD">
        <w:rPr>
          <w:rFonts w:ascii="Meiryo UI" w:eastAsia="Meiryo UI" w:hAnsi="Meiryo UI" w:cs="Meiryo UI"/>
          <w:i w:val="0"/>
        </w:rPr>
        <w:t xml:space="preserve"> </w:t>
      </w:r>
      <w:r w:rsidRPr="00E35FBD">
        <w:rPr>
          <w:rFonts w:ascii="Meiryo UI" w:eastAsia="Meiryo UI" w:hAnsi="Meiryo UI" w:cs="Meiryo UI"/>
          <w:i w:val="0"/>
        </w:rPr>
        <w:t>情報セキュリティのリスク</w:t>
      </w:r>
      <w:r w:rsidRPr="00E35FBD">
        <w:rPr>
          <w:rFonts w:ascii="Meiryo UI" w:eastAsia="Meiryo UI" w:hAnsi="Meiryo UI" w:cs="Meiryo UI"/>
          <w:i w:val="0"/>
        </w:rPr>
        <w:t>を把握し、どこまで情報セキュリティ対策を行うのかを定めたうえで担当者に実行させる</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r w:rsidRPr="00E35FBD">
        <w:rPr>
          <w:rFonts w:ascii="Meiryo UI" w:eastAsia="Meiryo UI" w:hAnsi="Meiryo UI" w:cs="Meiryo UI"/>
          <w:sz w:val="24"/>
        </w:rPr>
        <w:t>事業を行う上で見込まれる情報セキュリティのリスクを把握した上で、必要十分な対策を検討させます。検討した対策ごとに予算を与え、担当者を任命し、実行を指示します。</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96" w:name="______________________________3"/>
      <w:bookmarkEnd w:id="96"/>
      <w:r w:rsidRPr="00E35FBD">
        <w:rPr>
          <w:rFonts w:ascii="Meiryo UI" w:eastAsia="Meiryo UI" w:hAnsi="Meiryo UI" w:cs="Meiryo UI"/>
          <w:i w:val="0"/>
        </w:rPr>
        <w:t>取組４</w:t>
      </w:r>
      <w:r w:rsidRPr="00E35FBD">
        <w:rPr>
          <w:rFonts w:ascii="Meiryo UI" w:eastAsia="Meiryo UI" w:hAnsi="Meiryo UI" w:cs="Meiryo UI"/>
          <w:i w:val="0"/>
        </w:rPr>
        <w:t xml:space="preserve"> </w:t>
      </w:r>
      <w:r w:rsidRPr="00E35FBD">
        <w:rPr>
          <w:rFonts w:ascii="Meiryo UI" w:eastAsia="Meiryo UI" w:hAnsi="Meiryo UI" w:cs="Meiryo UI"/>
          <w:i w:val="0"/>
        </w:rPr>
        <w:t>情報セキュリティ対策に関する定期的な見直しを行う</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r w:rsidRPr="00E35FBD">
        <w:rPr>
          <w:rFonts w:ascii="Meiryo UI" w:eastAsia="Meiryo UI" w:hAnsi="Meiryo UI" w:cs="Meiryo UI"/>
          <w:sz w:val="24"/>
        </w:rPr>
        <w:t>最初から最適な形で実現することはどんな会社でも難しいもの。また情報技術は進化が早く、加えて脅威も変化します。</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97" w:name="________________IT______________________"/>
      <w:bookmarkEnd w:id="97"/>
      <w:r w:rsidRPr="00E35FBD">
        <w:rPr>
          <w:rFonts w:ascii="Meiryo UI" w:eastAsia="Meiryo UI" w:hAnsi="Meiryo UI" w:cs="Meiryo UI"/>
          <w:i w:val="0"/>
        </w:rPr>
        <w:t>取組５</w:t>
      </w:r>
      <w:r w:rsidRPr="00E35FBD">
        <w:rPr>
          <w:rFonts w:ascii="Meiryo UI" w:eastAsia="Meiryo UI" w:hAnsi="Meiryo UI" w:cs="Meiryo UI"/>
          <w:i w:val="0"/>
        </w:rPr>
        <w:t xml:space="preserve"> </w:t>
      </w:r>
      <w:r w:rsidRPr="00E35FBD">
        <w:rPr>
          <w:rFonts w:ascii="Meiryo UI" w:eastAsia="Meiryo UI" w:hAnsi="Meiryo UI" w:cs="Meiryo UI"/>
          <w:i w:val="0"/>
        </w:rPr>
        <w:t>業務委託する場合や外部</w:t>
      </w:r>
      <w:r w:rsidRPr="00E35FBD">
        <w:rPr>
          <w:rFonts w:ascii="Meiryo UI" w:eastAsia="Meiryo UI" w:hAnsi="Meiryo UI" w:cs="Meiryo UI"/>
          <w:i w:val="0"/>
        </w:rPr>
        <w:t>IT</w:t>
      </w:r>
      <w:r w:rsidRPr="00E35FBD">
        <w:rPr>
          <w:rFonts w:ascii="Meiryo UI" w:eastAsia="Meiryo UI" w:hAnsi="Meiryo UI" w:cs="Meiryo UI"/>
          <w:i w:val="0"/>
        </w:rPr>
        <w:t>システムやサービスを利用する場合は、自社で必要と考える情報セキュリティ対策が担保されるようにする</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r w:rsidRPr="00E35FBD">
        <w:rPr>
          <w:rFonts w:ascii="Meiryo UI" w:eastAsia="Meiryo UI" w:hAnsi="Meiryo UI" w:cs="Meiryo UI"/>
          <w:sz w:val="24"/>
        </w:rPr>
        <w:t>契約書に情報セキュリティに関する相手先の責任や実施すべき対策を明記し、合意する</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r w:rsidRPr="00E35FBD">
        <w:rPr>
          <w:rFonts w:ascii="Meiryo UI" w:eastAsia="Meiryo UI" w:hAnsi="Meiryo UI" w:cs="Meiryo UI"/>
          <w:sz w:val="24"/>
        </w:rPr>
        <w:t>利用規約やサービスに付随する情報セキュリティ対策等を確認したうえで選定するよう担当者に指示する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98" w:name="___________________________2"/>
      <w:bookmarkEnd w:id="98"/>
      <w:r w:rsidRPr="00E35FBD">
        <w:rPr>
          <w:rFonts w:ascii="Meiryo UI" w:eastAsia="Meiryo UI" w:hAnsi="Meiryo UI" w:cs="Meiryo UI"/>
          <w:i w:val="0"/>
        </w:rPr>
        <w:t>取組６</w:t>
      </w:r>
      <w:r w:rsidRPr="00E35FBD">
        <w:rPr>
          <w:rFonts w:ascii="Meiryo UI" w:eastAsia="Meiryo UI" w:hAnsi="Meiryo UI" w:cs="Meiryo UI"/>
          <w:i w:val="0"/>
        </w:rPr>
        <w:t xml:space="preserve"> </w:t>
      </w:r>
      <w:r w:rsidRPr="00E35FBD">
        <w:rPr>
          <w:rFonts w:ascii="Meiryo UI" w:eastAsia="Meiryo UI" w:hAnsi="Meiryo UI" w:cs="Meiryo UI"/>
          <w:i w:val="0"/>
        </w:rPr>
        <w:t>情報セキュリティに関する最新動向を収集する</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99" w:name="____________________________8___________"/>
      <w:bookmarkEnd w:id="99"/>
      <w:r w:rsidRPr="00E35FBD">
        <w:rPr>
          <w:rFonts w:ascii="Meiryo UI" w:eastAsia="Meiryo UI" w:hAnsi="Meiryo UI" w:cs="Meiryo UI"/>
          <w:sz w:val="24"/>
        </w:rPr>
        <w:t>情報セキュリティに関する最新動向を発信している公的機関</w:t>
      </w:r>
      <w:r w:rsidRPr="00E35FBD">
        <w:rPr>
          <w:rFonts w:ascii="Meiryo UI" w:eastAsia="Meiryo UI" w:hAnsi="Meiryo UI" w:cs="Meiryo UI"/>
          <w:sz w:val="24"/>
        </w:rPr>
        <w:t>8</w:t>
      </w:r>
      <w:r w:rsidRPr="00E35FBD">
        <w:rPr>
          <w:rFonts w:ascii="Meiryo UI" w:eastAsia="Meiryo UI" w:hAnsi="Meiryo UI" w:cs="Meiryo UI"/>
          <w:sz w:val="24"/>
        </w:rPr>
        <w:t>などを把握しておき、常時参照することで、新たな脅威に備えるようにします。また、知り合いやコミュニティへの</w:t>
      </w:r>
      <w:r w:rsidRPr="00E35FBD">
        <w:rPr>
          <w:rFonts w:ascii="Meiryo UI" w:eastAsia="Meiryo UI" w:hAnsi="Meiryo UI" w:cs="Meiryo UI"/>
          <w:sz w:val="24"/>
        </w:rPr>
        <w:t>参加で情報交換を積極的に行い、得られた情報について、業界団体、委託先などと共有します。</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Fonts w:ascii="Meiryo UI" w:eastAsia="Meiryo UI" w:hAnsi="Meiryo UI" w:cs="Meiryo UI"/>
          <w:i w:val="0"/>
        </w:rPr>
        <w:t>取組７</w:t>
      </w:r>
      <w:r w:rsidRPr="00E35FBD">
        <w:rPr>
          <w:rFonts w:ascii="Meiryo UI" w:eastAsia="Meiryo UI" w:hAnsi="Meiryo UI" w:cs="Meiryo UI"/>
          <w:i w:val="0"/>
        </w:rPr>
        <w:t xml:space="preserve"> </w:t>
      </w:r>
      <w:r w:rsidRPr="00E35FBD">
        <w:rPr>
          <w:rFonts w:ascii="Meiryo UI" w:eastAsia="Meiryo UI" w:hAnsi="Meiryo UI" w:cs="Meiryo UI"/>
          <w:i w:val="0"/>
        </w:rPr>
        <w:t>緊急時の社内外の連絡先や被害発生時に行うべき内容について準備しておく</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r w:rsidRPr="00E35FBD">
        <w:rPr>
          <w:rFonts w:ascii="Meiryo UI" w:eastAsia="Meiryo UI" w:hAnsi="Meiryo UI" w:cs="Meiryo UI"/>
          <w:sz w:val="24"/>
        </w:rPr>
        <w:t>万が一のインシデントに備えて、緊急時の連絡体制を整備します。、経営者の対応についても、あらかじめ決めておけば、冷静で的確な対応が可能になります。</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100" w:name="___2_______"/>
      <w:bookmarkEnd w:id="100"/>
      <w:r w:rsidRPr="00E35FBD">
        <w:rPr>
          <w:rFonts w:ascii="Meiryo UI" w:eastAsia="Meiryo UI" w:hAnsi="Meiryo UI" w:cs="Meiryo UI"/>
          <w:b w:val="0"/>
          <w:i w:val="0"/>
          <w:sz w:val="24"/>
        </w:rPr>
        <w:t>第</w:t>
      </w:r>
      <w:r w:rsidRPr="00E35FBD">
        <w:rPr>
          <w:rFonts w:ascii="Meiryo UI" w:eastAsia="Meiryo UI" w:hAnsi="Meiryo UI" w:cs="Meiryo UI"/>
          <w:b w:val="0"/>
          <w:i w:val="0"/>
          <w:sz w:val="24"/>
        </w:rPr>
        <w:t xml:space="preserve"> 2</w:t>
      </w:r>
      <w:r w:rsidRPr="00E35FBD">
        <w:rPr>
          <w:rFonts w:ascii="Meiryo UI" w:eastAsia="Meiryo UI" w:hAnsi="Meiryo UI" w:cs="Meiryo UI"/>
          <w:b w:val="0"/>
          <w:i w:val="0"/>
          <w:sz w:val="24"/>
        </w:rPr>
        <w:t>部</w:t>
      </w:r>
      <w:r w:rsidRPr="00E35FBD">
        <w:rPr>
          <w:rFonts w:ascii="Meiryo UI" w:eastAsia="Meiryo UI" w:hAnsi="Meiryo UI" w:cs="Meiryo UI"/>
          <w:b w:val="0"/>
          <w:i w:val="0"/>
          <w:sz w:val="24"/>
        </w:rPr>
        <w:t xml:space="preserve"> </w:t>
      </w:r>
      <w:r w:rsidRPr="00E35FBD">
        <w:rPr>
          <w:rFonts w:ascii="Meiryo UI" w:eastAsia="Meiryo UI" w:hAnsi="Meiryo UI" w:cs="Meiryo UI"/>
          <w:b w:val="0"/>
          <w:i w:val="0"/>
          <w:sz w:val="24"/>
        </w:rPr>
        <w:t>管理実践編</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101" w:name="_______________"/>
      <w:bookmarkEnd w:id="101"/>
      <w:r w:rsidRPr="00E35FBD">
        <w:rPr>
          <w:rFonts w:ascii="Meiryo UI" w:eastAsia="Meiryo UI" w:hAnsi="Meiryo UI" w:cs="Meiryo UI"/>
          <w:b w:val="0"/>
          <w:sz w:val="24"/>
        </w:rPr>
        <w:t>情報セキュリティ管理の進め方</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102" w:name="___5____________"/>
      <w:bookmarkEnd w:id="102"/>
      <w:r w:rsidRPr="00E35FBD">
        <w:rPr>
          <w:rFonts w:ascii="Meiryo UI" w:eastAsia="Meiryo UI" w:hAnsi="Meiryo UI" w:cs="Meiryo UI"/>
        </w:rPr>
        <w:t>【図</w:t>
      </w:r>
      <w:r w:rsidRPr="00E35FBD">
        <w:rPr>
          <w:rFonts w:ascii="Meiryo UI" w:eastAsia="Meiryo UI" w:hAnsi="Meiryo UI" w:cs="Meiryo UI"/>
        </w:rPr>
        <w:t>5</w:t>
      </w:r>
      <w:r w:rsidRPr="00E35FBD">
        <w:rPr>
          <w:rFonts w:ascii="Meiryo UI" w:eastAsia="Meiryo UI" w:hAnsi="Meiryo UI" w:cs="Meiryo UI"/>
        </w:rPr>
        <w:t>】ガイドラインの使用方法</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103" w:name="_____________3"/>
      <w:bookmarkEnd w:id="103"/>
      <w:r w:rsidRPr="00E35FBD">
        <w:rPr>
          <w:rFonts w:ascii="Meiryo UI" w:eastAsia="Meiryo UI" w:hAnsi="Meiryo UI" w:cs="Meiryo UI"/>
          <w:b w:val="0"/>
          <w:sz w:val="24"/>
        </w:rPr>
        <w:t>情報セキュリティ５か条</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104" w:name="___4_________5__"/>
      <w:bookmarkEnd w:id="104"/>
      <w:r w:rsidRPr="00E35FBD">
        <w:rPr>
          <w:rFonts w:ascii="Meiryo UI" w:eastAsia="Meiryo UI" w:hAnsi="Meiryo UI" w:cs="Meiryo UI"/>
        </w:rPr>
        <w:t>【表</w:t>
      </w:r>
      <w:r w:rsidRPr="00E35FBD">
        <w:rPr>
          <w:rFonts w:ascii="Meiryo UI" w:eastAsia="Meiryo UI" w:hAnsi="Meiryo UI" w:cs="Meiryo UI"/>
        </w:rPr>
        <w:t>4</w:t>
      </w:r>
      <w:r w:rsidRPr="00E35FBD">
        <w:rPr>
          <w:rFonts w:ascii="Meiryo UI" w:eastAsia="Meiryo UI" w:hAnsi="Meiryo UI" w:cs="Meiryo UI"/>
        </w:rPr>
        <w:t>】情報セキュリティ</w:t>
      </w:r>
      <w:r w:rsidRPr="00E35FBD">
        <w:rPr>
          <w:rFonts w:ascii="Meiryo UI" w:eastAsia="Meiryo UI" w:hAnsi="Meiryo UI" w:cs="Meiryo UI"/>
        </w:rPr>
        <w:t>5</w:t>
      </w:r>
      <w:r w:rsidRPr="00E35FBD">
        <w:rPr>
          <w:rFonts w:ascii="Meiryo UI" w:eastAsia="Meiryo UI" w:hAnsi="Meiryo UI" w:cs="Meiryo UI"/>
        </w:rPr>
        <w:t>か条</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105" w:name="_OS____________________"/>
      <w:bookmarkEnd w:id="105"/>
      <w:r w:rsidRPr="00E35FBD">
        <w:rPr>
          <w:rFonts w:ascii="Meiryo UI" w:eastAsia="Meiryo UI" w:hAnsi="Meiryo UI" w:cs="Meiryo UI"/>
        </w:rPr>
        <w:t>OS</w:t>
      </w:r>
      <w:r w:rsidRPr="00E35FBD">
        <w:rPr>
          <w:rFonts w:ascii="Meiryo UI" w:eastAsia="Meiryo UI" w:hAnsi="Meiryo UI" w:cs="Meiryo UI"/>
        </w:rPr>
        <w:t>やソフトウェアは常に最新の状態にしよう！</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106" w:name="__________________2"/>
      <w:bookmarkEnd w:id="106"/>
      <w:r w:rsidRPr="00E35FBD">
        <w:rPr>
          <w:rFonts w:ascii="Meiryo UI" w:eastAsia="Meiryo UI" w:hAnsi="Meiryo UI" w:cs="Meiryo UI"/>
        </w:rPr>
        <w:t>ウイルス対策ソフトを導入しよう！</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107" w:name="______________3"/>
      <w:bookmarkEnd w:id="107"/>
      <w:r w:rsidRPr="00E35FBD">
        <w:rPr>
          <w:rFonts w:ascii="Meiryo UI" w:eastAsia="Meiryo UI" w:hAnsi="Meiryo UI" w:cs="Meiryo UI"/>
        </w:rPr>
        <w:t>パスワードを強化しよう！</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108" w:name="___________"/>
      <w:bookmarkEnd w:id="108"/>
      <w:r w:rsidRPr="00E35FBD">
        <w:rPr>
          <w:rFonts w:ascii="Meiryo UI" w:eastAsia="Meiryo UI" w:hAnsi="Meiryo UI" w:cs="Meiryo UI"/>
        </w:rPr>
        <w:t>共有設定を見直そう！</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109" w:name="_______________3"/>
      <w:bookmarkEnd w:id="109"/>
      <w:r w:rsidRPr="00E35FBD">
        <w:rPr>
          <w:rFonts w:ascii="Meiryo UI" w:eastAsia="Meiryo UI" w:hAnsi="Meiryo UI" w:cs="Meiryo UI"/>
        </w:rPr>
        <w:t>脅威や攻撃の手口を知ろう！</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110" w:name="_5__________________"/>
      <w:bookmarkEnd w:id="110"/>
      <w:r w:rsidRPr="00E35FBD">
        <w:rPr>
          <w:rFonts w:ascii="Meiryo UI" w:eastAsia="Meiryo UI" w:hAnsi="Meiryo UI" w:cs="Meiryo UI"/>
          <w:b w:val="0"/>
          <w:sz w:val="24"/>
        </w:rPr>
        <w:t>5</w:t>
      </w:r>
      <w:r w:rsidRPr="00E35FBD">
        <w:rPr>
          <w:rFonts w:ascii="Meiryo UI" w:eastAsia="Meiryo UI" w:hAnsi="Meiryo UI" w:cs="Meiryo UI"/>
          <w:b w:val="0"/>
          <w:sz w:val="24"/>
        </w:rPr>
        <w:t>分でできる！情報セキュリティ自社診断</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111" w:name="_Part1______"/>
      <w:bookmarkEnd w:id="111"/>
      <w:r w:rsidRPr="00E35FBD">
        <w:rPr>
          <w:rFonts w:ascii="Meiryo UI" w:eastAsia="Meiryo UI" w:hAnsi="Meiryo UI" w:cs="Meiryo UI"/>
        </w:rPr>
        <w:t xml:space="preserve">Part1 </w:t>
      </w:r>
      <w:r w:rsidRPr="00E35FBD">
        <w:rPr>
          <w:rFonts w:ascii="Meiryo UI" w:eastAsia="Meiryo UI" w:hAnsi="Meiryo UI" w:cs="Meiryo UI"/>
        </w:rPr>
        <w:t>基本的対策</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112" w:name="_Part2__________"/>
      <w:bookmarkEnd w:id="112"/>
      <w:r w:rsidRPr="00E35FBD">
        <w:rPr>
          <w:rFonts w:ascii="Meiryo UI" w:eastAsia="Meiryo UI" w:hAnsi="Meiryo UI" w:cs="Meiryo UI"/>
        </w:rPr>
        <w:t xml:space="preserve">Part2 </w:t>
      </w:r>
      <w:r w:rsidRPr="00E35FBD">
        <w:rPr>
          <w:rFonts w:ascii="Meiryo UI" w:eastAsia="Meiryo UI" w:hAnsi="Meiryo UI" w:cs="Meiryo UI"/>
        </w:rPr>
        <w:t>従業員としての対策</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113" w:name="_Part3_________"/>
      <w:bookmarkEnd w:id="113"/>
      <w:r w:rsidRPr="00E35FBD">
        <w:rPr>
          <w:rFonts w:ascii="Meiryo UI" w:eastAsia="Meiryo UI" w:hAnsi="Meiryo UI" w:cs="Meiryo UI"/>
        </w:rPr>
        <w:t xml:space="preserve">Part3 </w:t>
      </w:r>
      <w:r w:rsidRPr="00E35FBD">
        <w:rPr>
          <w:rFonts w:ascii="Meiryo UI" w:eastAsia="Meiryo UI" w:hAnsi="Meiryo UI" w:cs="Meiryo UI"/>
        </w:rPr>
        <w:t>組織としての対策</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114" w:name="_________________3"/>
      <w:bookmarkEnd w:id="114"/>
      <w:r w:rsidRPr="00E35FBD">
        <w:rPr>
          <w:rFonts w:ascii="Meiryo UI" w:eastAsia="Meiryo UI" w:hAnsi="Meiryo UI" w:cs="Meiryo UI"/>
          <w:b w:val="0"/>
          <w:sz w:val="24"/>
        </w:rPr>
        <w:t>情報セキュリティポリシーの策定</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115" w:name="__1________"/>
      <w:bookmarkEnd w:id="115"/>
      <w:r w:rsidRPr="00E35FBD">
        <w:rPr>
          <w:rFonts w:ascii="Meiryo UI" w:eastAsia="Meiryo UI" w:hAnsi="Meiryo UI" w:cs="Meiryo UI"/>
        </w:rPr>
        <w:t>（</w:t>
      </w:r>
      <w:r w:rsidRPr="00E35FBD">
        <w:rPr>
          <w:rFonts w:ascii="Meiryo UI" w:eastAsia="Meiryo UI" w:hAnsi="Meiryo UI" w:cs="Meiryo UI"/>
        </w:rPr>
        <w:t>1</w:t>
      </w:r>
      <w:r w:rsidRPr="00E35FBD">
        <w:rPr>
          <w:rFonts w:ascii="Meiryo UI" w:eastAsia="Meiryo UI" w:hAnsi="Meiryo UI" w:cs="Meiryo UI"/>
        </w:rPr>
        <w:t>）基本的な考え方</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116" w:name="__________________3"/>
      <w:bookmarkEnd w:id="116"/>
      <w:r w:rsidRPr="00E35FBD">
        <w:rPr>
          <w:rFonts w:ascii="Meiryo UI" w:eastAsia="Meiryo UI" w:hAnsi="Meiryo UI" w:cs="Meiryo UI"/>
          <w:i w:val="0"/>
        </w:rPr>
        <w:t xml:space="preserve">① </w:t>
      </w:r>
      <w:r w:rsidRPr="00E35FBD">
        <w:rPr>
          <w:rFonts w:ascii="Meiryo UI" w:eastAsia="Meiryo UI" w:hAnsi="Meiryo UI" w:cs="Meiryo UI"/>
          <w:i w:val="0"/>
        </w:rPr>
        <w:t>自社に適合したポリシーを策定</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117" w:name="___6_______________"/>
      <w:bookmarkEnd w:id="117"/>
      <w:r w:rsidRPr="00E35FBD">
        <w:rPr>
          <w:rFonts w:ascii="Meiryo UI" w:eastAsia="Meiryo UI" w:hAnsi="Meiryo UI" w:cs="Meiryo UI"/>
          <w:sz w:val="24"/>
        </w:rPr>
        <w:t>【図</w:t>
      </w:r>
      <w:r w:rsidRPr="00E35FBD">
        <w:rPr>
          <w:rFonts w:ascii="Meiryo UI" w:eastAsia="Meiryo UI" w:hAnsi="Meiryo UI" w:cs="Meiryo UI"/>
          <w:sz w:val="24"/>
        </w:rPr>
        <w:t>6</w:t>
      </w:r>
      <w:r w:rsidRPr="00E35FBD">
        <w:rPr>
          <w:rFonts w:ascii="Meiryo UI" w:eastAsia="Meiryo UI" w:hAnsi="Meiryo UI" w:cs="Meiryo UI"/>
          <w:sz w:val="24"/>
        </w:rPr>
        <w:t>】セキュリティポリシー文書構成</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118" w:name="_______________________________"/>
      <w:bookmarkEnd w:id="118"/>
      <w:r w:rsidRPr="00E35FBD">
        <w:rPr>
          <w:rFonts w:ascii="Meiryo UI" w:eastAsia="Meiryo UI" w:hAnsi="Meiryo UI" w:cs="Meiryo UI"/>
          <w:i w:val="0"/>
        </w:rPr>
        <w:t xml:space="preserve">② </w:t>
      </w:r>
      <w:r w:rsidRPr="00E35FBD">
        <w:rPr>
          <w:rFonts w:ascii="Meiryo UI" w:eastAsia="Meiryo UI" w:hAnsi="Meiryo UI" w:cs="Meiryo UI"/>
          <w:i w:val="0"/>
        </w:rPr>
        <w:t>情報セキュリティリスクの大きなものから重点的に対策を実施</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119" w:name="___7_____________"/>
      <w:bookmarkEnd w:id="119"/>
      <w:r w:rsidRPr="00E35FBD">
        <w:rPr>
          <w:rFonts w:ascii="Meiryo UI" w:eastAsia="Meiryo UI" w:hAnsi="Meiryo UI" w:cs="Meiryo UI"/>
          <w:sz w:val="24"/>
        </w:rPr>
        <w:t>【図</w:t>
      </w:r>
      <w:r w:rsidRPr="00E35FBD">
        <w:rPr>
          <w:rFonts w:ascii="Meiryo UI" w:eastAsia="Meiryo UI" w:hAnsi="Meiryo UI" w:cs="Meiryo UI"/>
          <w:sz w:val="24"/>
        </w:rPr>
        <w:t>7</w:t>
      </w:r>
      <w:r w:rsidRPr="00E35FBD">
        <w:rPr>
          <w:rFonts w:ascii="Meiryo UI" w:eastAsia="Meiryo UI" w:hAnsi="Meiryo UI" w:cs="Meiryo UI"/>
          <w:sz w:val="24"/>
        </w:rPr>
        <w:t>】リスクの「保有」の考え方</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120" w:name="__2_____________"/>
      <w:bookmarkEnd w:id="120"/>
      <w:r w:rsidRPr="00E35FBD">
        <w:rPr>
          <w:rFonts w:ascii="Meiryo UI" w:eastAsia="Meiryo UI" w:hAnsi="Meiryo UI" w:cs="Meiryo UI"/>
        </w:rPr>
        <w:t>（</w:t>
      </w:r>
      <w:r w:rsidRPr="00E35FBD">
        <w:rPr>
          <w:rFonts w:ascii="Meiryo UI" w:eastAsia="Meiryo UI" w:hAnsi="Meiryo UI" w:cs="Meiryo UI"/>
        </w:rPr>
        <w:t>2</w:t>
      </w:r>
      <w:r w:rsidRPr="00E35FBD">
        <w:rPr>
          <w:rFonts w:ascii="Meiryo UI" w:eastAsia="Meiryo UI" w:hAnsi="Meiryo UI" w:cs="Meiryo UI"/>
        </w:rPr>
        <w:t>）</w:t>
      </w:r>
      <w:r w:rsidRPr="00E35FBD">
        <w:rPr>
          <w:rFonts w:ascii="Meiryo UI" w:eastAsia="Meiryo UI" w:hAnsi="Meiryo UI" w:cs="Meiryo UI"/>
        </w:rPr>
        <w:t xml:space="preserve"> </w:t>
      </w:r>
      <w:r w:rsidRPr="00E35FBD">
        <w:rPr>
          <w:rFonts w:ascii="Meiryo UI" w:eastAsia="Meiryo UI" w:hAnsi="Meiryo UI" w:cs="Meiryo UI"/>
        </w:rPr>
        <w:t>ポリシー策定までの流れ</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121" w:name="___8____________________"/>
      <w:bookmarkEnd w:id="121"/>
      <w:r w:rsidRPr="00E35FBD">
        <w:rPr>
          <w:rFonts w:ascii="Meiryo UI" w:eastAsia="Meiryo UI" w:hAnsi="Meiryo UI" w:cs="Meiryo UI"/>
          <w:i w:val="0"/>
        </w:rPr>
        <w:t>【図</w:t>
      </w:r>
      <w:r w:rsidRPr="00E35FBD">
        <w:rPr>
          <w:rFonts w:ascii="Meiryo UI" w:eastAsia="Meiryo UI" w:hAnsi="Meiryo UI" w:cs="Meiryo UI"/>
          <w:i w:val="0"/>
        </w:rPr>
        <w:t>8</w:t>
      </w:r>
      <w:r w:rsidRPr="00E35FBD">
        <w:rPr>
          <w:rFonts w:ascii="Meiryo UI" w:eastAsia="Meiryo UI" w:hAnsi="Meiryo UI" w:cs="Meiryo UI"/>
          <w:i w:val="0"/>
        </w:rPr>
        <w:t>】情報セキュリティポリシー策定までの流れ</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122" w:name="_________________4"/>
      <w:bookmarkEnd w:id="122"/>
      <w:r w:rsidRPr="00E35FBD">
        <w:rPr>
          <w:rFonts w:ascii="Meiryo UI" w:eastAsia="Meiryo UI" w:hAnsi="Meiryo UI" w:cs="Meiryo UI"/>
          <w:i w:val="0"/>
        </w:rPr>
        <w:t>手順１</w:t>
      </w:r>
      <w:r w:rsidRPr="00E35FBD">
        <w:rPr>
          <w:rFonts w:ascii="Meiryo UI" w:eastAsia="Meiryo UI" w:hAnsi="Meiryo UI" w:cs="Meiryo UI"/>
          <w:i w:val="0"/>
        </w:rPr>
        <w:t xml:space="preserve"> </w:t>
      </w:r>
      <w:r w:rsidRPr="00E35FBD">
        <w:rPr>
          <w:rFonts w:ascii="Meiryo UI" w:eastAsia="Meiryo UI" w:hAnsi="Meiryo UI" w:cs="Meiryo UI"/>
          <w:i w:val="0"/>
        </w:rPr>
        <w:t>情報資産台帳を作成する</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123" w:name="____________________________3"/>
      <w:bookmarkEnd w:id="123"/>
      <w:r w:rsidRPr="00E35FBD">
        <w:rPr>
          <w:rFonts w:ascii="Meiryo UI" w:eastAsia="Meiryo UI" w:hAnsi="Meiryo UI" w:cs="Meiryo UI"/>
          <w:sz w:val="24"/>
        </w:rPr>
        <w:t>どのような情報資産があるか洗い出して重要度を判断する</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124" w:name="_____________________11________6__"/>
      <w:bookmarkEnd w:id="124"/>
      <w:r w:rsidRPr="00E35FBD">
        <w:rPr>
          <w:rFonts w:ascii="Meiryo UI" w:eastAsia="Meiryo UI" w:hAnsi="Meiryo UI" w:cs="Meiryo UI"/>
          <w:sz w:val="24"/>
        </w:rPr>
        <w:t>●</w:t>
      </w:r>
      <w:r w:rsidRPr="00E35FBD">
        <w:rPr>
          <w:rFonts w:ascii="Meiryo UI" w:eastAsia="Meiryo UI" w:hAnsi="Meiryo UI" w:cs="Meiryo UI"/>
          <w:sz w:val="24"/>
        </w:rPr>
        <w:t>機密性、完全性、可用性それぞれの評価値</w:t>
      </w:r>
      <w:r w:rsidRPr="00E35FBD">
        <w:rPr>
          <w:rFonts w:ascii="Meiryo UI" w:eastAsia="Meiryo UI" w:hAnsi="Meiryo UI" w:cs="Meiryo UI"/>
          <w:sz w:val="24"/>
        </w:rPr>
        <w:t>11</w:t>
      </w:r>
      <w:r w:rsidRPr="00E35FBD">
        <w:rPr>
          <w:rFonts w:ascii="Meiryo UI" w:eastAsia="Meiryo UI" w:hAnsi="Meiryo UI" w:cs="Meiryo UI"/>
          <w:sz w:val="24"/>
        </w:rPr>
        <w:t>を記入します（表</w:t>
      </w:r>
      <w:r w:rsidRPr="00E35FBD">
        <w:rPr>
          <w:rFonts w:ascii="Meiryo UI" w:eastAsia="Meiryo UI" w:hAnsi="Meiryo UI" w:cs="Meiryo UI"/>
          <w:sz w:val="24"/>
        </w:rPr>
        <w:t>6</w:t>
      </w:r>
      <w:r w:rsidRPr="00E35FBD">
        <w:rPr>
          <w:rFonts w:ascii="Meiryo UI" w:eastAsia="Meiryo UI" w:hAnsi="Meiryo UI" w:cs="Meiryo UI"/>
          <w:sz w:val="24"/>
        </w:rPr>
        <w:t>）。</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125" w:name="______________________________7__"/>
      <w:bookmarkEnd w:id="125"/>
      <w:r w:rsidRPr="00E35FBD">
        <w:rPr>
          <w:rFonts w:ascii="Meiryo UI" w:eastAsia="Meiryo UI" w:hAnsi="Meiryo UI" w:cs="Meiryo UI"/>
          <w:sz w:val="24"/>
        </w:rPr>
        <w:t>●</w:t>
      </w:r>
      <w:r w:rsidRPr="00E35FBD">
        <w:rPr>
          <w:rFonts w:ascii="Meiryo UI" w:eastAsia="Meiryo UI" w:hAnsi="Meiryo UI" w:cs="Meiryo UI"/>
          <w:sz w:val="24"/>
        </w:rPr>
        <w:t>機密性・完全性・可用性の評価値から重要度を判定します（表</w:t>
      </w:r>
      <w:r w:rsidRPr="00E35FBD">
        <w:rPr>
          <w:rFonts w:ascii="Meiryo UI" w:eastAsia="Meiryo UI" w:hAnsi="Meiryo UI" w:cs="Meiryo UI"/>
          <w:sz w:val="24"/>
        </w:rPr>
        <w:t>7</w:t>
      </w:r>
      <w:r w:rsidRPr="00E35FBD">
        <w:rPr>
          <w:rFonts w:ascii="Meiryo UI" w:eastAsia="Meiryo UI" w:hAnsi="Meiryo UI" w:cs="Meiryo UI"/>
          <w:sz w:val="24"/>
        </w:rPr>
        <w:t>）。</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126" w:name="___6______________________"/>
      <w:bookmarkEnd w:id="126"/>
      <w:r w:rsidRPr="00E35FBD">
        <w:rPr>
          <w:rFonts w:ascii="Meiryo UI" w:eastAsia="Meiryo UI" w:hAnsi="Meiryo UI" w:cs="Meiryo UI"/>
          <w:sz w:val="24"/>
        </w:rPr>
        <w:t>【表</w:t>
      </w:r>
      <w:r w:rsidRPr="00E35FBD">
        <w:rPr>
          <w:rFonts w:ascii="Meiryo UI" w:eastAsia="Meiryo UI" w:hAnsi="Meiryo UI" w:cs="Meiryo UI"/>
          <w:sz w:val="24"/>
        </w:rPr>
        <w:t>6</w:t>
      </w:r>
      <w:r w:rsidRPr="00E35FBD">
        <w:rPr>
          <w:rFonts w:ascii="Meiryo UI" w:eastAsia="Meiryo UI" w:hAnsi="Meiryo UI" w:cs="Meiryo UI"/>
          <w:sz w:val="24"/>
        </w:rPr>
        <w:t>】情報資産の機密性・完全性・可用性の評価基準</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127" w:name="_________________5"/>
      <w:bookmarkEnd w:id="127"/>
      <w:r w:rsidRPr="00E35FBD">
        <w:rPr>
          <w:rFonts w:ascii="Meiryo UI" w:eastAsia="Meiryo UI" w:hAnsi="Meiryo UI" w:cs="Meiryo UI"/>
          <w:sz w:val="24"/>
        </w:rPr>
        <w:t>機密性・完全性・可用性</w:t>
      </w:r>
      <w:r w:rsidRPr="00E35FBD">
        <w:rPr>
          <w:rFonts w:ascii="Meiryo UI" w:eastAsia="Meiryo UI" w:hAnsi="Meiryo UI" w:cs="Meiryo UI"/>
          <w:sz w:val="24"/>
        </w:rPr>
        <w:t>→</w:t>
      </w:r>
      <w:r w:rsidRPr="00E35FBD">
        <w:rPr>
          <w:rFonts w:ascii="Meiryo UI" w:eastAsia="Meiryo UI" w:hAnsi="Meiryo UI" w:cs="Meiryo UI"/>
          <w:sz w:val="24"/>
        </w:rPr>
        <w:t>重要度</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128" w:name="___7______________2"/>
      <w:bookmarkEnd w:id="128"/>
      <w:r w:rsidRPr="00E35FBD">
        <w:rPr>
          <w:rFonts w:ascii="Meiryo UI" w:eastAsia="Meiryo UI" w:hAnsi="Meiryo UI" w:cs="Meiryo UI"/>
          <w:sz w:val="24"/>
        </w:rPr>
        <w:t>【表</w:t>
      </w:r>
      <w:r w:rsidRPr="00E35FBD">
        <w:rPr>
          <w:rFonts w:ascii="Meiryo UI" w:eastAsia="Meiryo UI" w:hAnsi="Meiryo UI" w:cs="Meiryo UI"/>
          <w:sz w:val="24"/>
        </w:rPr>
        <w:t>7</w:t>
      </w:r>
      <w:r w:rsidRPr="00E35FBD">
        <w:rPr>
          <w:rFonts w:ascii="Meiryo UI" w:eastAsia="Meiryo UI" w:hAnsi="Meiryo UI" w:cs="Meiryo UI"/>
          <w:sz w:val="24"/>
        </w:rPr>
        <w:t>】情報資産の重要度判断基準</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129" w:name="______________4"/>
      <w:bookmarkEnd w:id="129"/>
      <w:r w:rsidRPr="00E35FBD">
        <w:rPr>
          <w:rFonts w:ascii="Meiryo UI" w:eastAsia="Meiryo UI" w:hAnsi="Meiryo UI" w:cs="Meiryo UI"/>
          <w:sz w:val="24"/>
        </w:rPr>
        <w:t>付録の利用方法（手順１）</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130" w:name="___2________"/>
      <w:bookmarkEnd w:id="130"/>
      <w:r w:rsidRPr="00E35FBD">
        <w:rPr>
          <w:rFonts w:ascii="Meiryo UI" w:eastAsia="Meiryo UI" w:hAnsi="Meiryo UI" w:cs="Meiryo UI"/>
          <w:i w:val="0"/>
        </w:rPr>
        <w:t>手順</w:t>
      </w:r>
      <w:r w:rsidRPr="00E35FBD">
        <w:rPr>
          <w:rFonts w:ascii="Meiryo UI" w:eastAsia="Meiryo UI" w:hAnsi="Meiryo UI" w:cs="Meiryo UI"/>
          <w:i w:val="0"/>
        </w:rPr>
        <w:t xml:space="preserve">2 </w:t>
      </w:r>
      <w:r w:rsidRPr="00E35FBD">
        <w:rPr>
          <w:rFonts w:ascii="Meiryo UI" w:eastAsia="Meiryo UI" w:hAnsi="Meiryo UI" w:cs="Meiryo UI"/>
          <w:i w:val="0"/>
        </w:rPr>
        <w:t>リスク値の算定</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r w:rsidRPr="00E35FBD">
        <w:rPr>
          <w:rFonts w:ascii="Meiryo UI" w:eastAsia="Meiryo UI" w:hAnsi="Meiryo UI" w:cs="Meiryo UI"/>
          <w:sz w:val="24"/>
        </w:rPr>
        <w:t>リスク値</w:t>
      </w:r>
      <w:r w:rsidRPr="00E35FBD">
        <w:rPr>
          <w:rFonts w:ascii="Meiryo UI" w:eastAsia="Meiryo UI" w:hAnsi="Meiryo UI" w:cs="Meiryo UI"/>
          <w:sz w:val="24"/>
        </w:rPr>
        <w:t>=</w:t>
      </w:r>
      <w:r w:rsidRPr="00E35FBD">
        <w:rPr>
          <w:rFonts w:ascii="Meiryo UI" w:eastAsia="Meiryo UI" w:hAnsi="Meiryo UI" w:cs="Meiryo UI"/>
          <w:sz w:val="24"/>
        </w:rPr>
        <w:t>重要度（機密性</w:t>
      </w:r>
      <w:r w:rsidRPr="00E35FBD">
        <w:rPr>
          <w:rFonts w:ascii="Meiryo UI" w:eastAsia="Meiryo UI" w:hAnsi="Meiryo UI" w:cs="Meiryo UI"/>
          <w:sz w:val="24"/>
        </w:rPr>
        <w:t>×</w:t>
      </w:r>
      <w:r w:rsidRPr="00E35FBD">
        <w:rPr>
          <w:rFonts w:ascii="Meiryo UI" w:eastAsia="Meiryo UI" w:hAnsi="Meiryo UI" w:cs="Meiryo UI"/>
          <w:sz w:val="24"/>
        </w:rPr>
        <w:t>完全性</w:t>
      </w:r>
      <w:r w:rsidRPr="00E35FBD">
        <w:rPr>
          <w:rFonts w:ascii="Meiryo UI" w:eastAsia="Meiryo UI" w:hAnsi="Meiryo UI" w:cs="Meiryo UI"/>
          <w:sz w:val="24"/>
        </w:rPr>
        <w:t>×</w:t>
      </w:r>
      <w:r w:rsidRPr="00E35FBD">
        <w:rPr>
          <w:rFonts w:ascii="Meiryo UI" w:eastAsia="Meiryo UI" w:hAnsi="Meiryo UI" w:cs="Meiryo UI"/>
          <w:sz w:val="24"/>
        </w:rPr>
        <w:t>機密性）</w:t>
      </w:r>
      <w:r w:rsidRPr="00E35FBD">
        <w:rPr>
          <w:rFonts w:ascii="Meiryo UI" w:eastAsia="Meiryo UI" w:hAnsi="Meiryo UI" w:cs="Meiryo UI"/>
          <w:sz w:val="24"/>
        </w:rPr>
        <w:t>×</w:t>
      </w:r>
      <w:r w:rsidRPr="00E35FBD">
        <w:rPr>
          <w:rFonts w:ascii="Meiryo UI" w:eastAsia="Meiryo UI" w:hAnsi="Meiryo UI" w:cs="Meiryo UI"/>
          <w:sz w:val="24"/>
        </w:rPr>
        <w:t>被害発生可能性の合計（脅威の起きる可能性</w:t>
      </w:r>
      <w:r w:rsidRPr="00E35FBD">
        <w:rPr>
          <w:rFonts w:ascii="Meiryo UI" w:eastAsia="Meiryo UI" w:hAnsi="Meiryo UI" w:cs="Meiryo UI"/>
          <w:sz w:val="24"/>
        </w:rPr>
        <w:t>×</w:t>
      </w:r>
      <w:r w:rsidRPr="00E35FBD">
        <w:rPr>
          <w:rFonts w:ascii="Meiryo UI" w:eastAsia="Meiryo UI" w:hAnsi="Meiryo UI" w:cs="Meiryo UI"/>
          <w:sz w:val="24"/>
        </w:rPr>
        <w:t>脆弱性の大きさ）</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131" w:name="___9__________"/>
      <w:bookmarkEnd w:id="131"/>
      <w:r w:rsidRPr="00E35FBD">
        <w:rPr>
          <w:rFonts w:ascii="Meiryo UI" w:eastAsia="Meiryo UI" w:hAnsi="Meiryo UI" w:cs="Meiryo UI"/>
          <w:sz w:val="24"/>
        </w:rPr>
        <w:t>【表</w:t>
      </w:r>
      <w:r w:rsidRPr="00E35FBD">
        <w:rPr>
          <w:rFonts w:ascii="Meiryo UI" w:eastAsia="Meiryo UI" w:hAnsi="Meiryo UI" w:cs="Meiryo UI"/>
          <w:sz w:val="24"/>
        </w:rPr>
        <w:t>9</w:t>
      </w:r>
      <w:r w:rsidRPr="00E35FBD">
        <w:rPr>
          <w:rFonts w:ascii="Meiryo UI" w:eastAsia="Meiryo UI" w:hAnsi="Meiryo UI" w:cs="Meiryo UI"/>
          <w:sz w:val="24"/>
        </w:rPr>
        <w:t>】リスク値の算定基準</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132" w:name="___10_______________"/>
      <w:bookmarkEnd w:id="132"/>
      <w:r w:rsidRPr="00E35FBD">
        <w:rPr>
          <w:rFonts w:ascii="Meiryo UI" w:eastAsia="Meiryo UI" w:hAnsi="Meiryo UI" w:cs="Meiryo UI"/>
          <w:sz w:val="24"/>
        </w:rPr>
        <w:t>【表</w:t>
      </w:r>
      <w:r w:rsidRPr="00E35FBD">
        <w:rPr>
          <w:rFonts w:ascii="Meiryo UI" w:eastAsia="Meiryo UI" w:hAnsi="Meiryo UI" w:cs="Meiryo UI"/>
          <w:sz w:val="24"/>
        </w:rPr>
        <w:t>10</w:t>
      </w:r>
      <w:r w:rsidRPr="00E35FBD">
        <w:rPr>
          <w:rFonts w:ascii="Meiryo UI" w:eastAsia="Meiryo UI" w:hAnsi="Meiryo UI" w:cs="Meiryo UI"/>
          <w:sz w:val="24"/>
        </w:rPr>
        <w:t>】脅威例に応じたリスクのレベル</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133" w:name="___________2_"/>
      <w:bookmarkEnd w:id="133"/>
      <w:r w:rsidRPr="00E35FBD">
        <w:rPr>
          <w:rFonts w:ascii="Meiryo UI" w:eastAsia="Meiryo UI" w:hAnsi="Meiryo UI" w:cs="Meiryo UI"/>
          <w:sz w:val="24"/>
        </w:rPr>
        <w:t>付録の利用方法（手順</w:t>
      </w:r>
      <w:r w:rsidRPr="00E35FBD">
        <w:rPr>
          <w:rFonts w:ascii="Meiryo UI" w:eastAsia="Meiryo UI" w:hAnsi="Meiryo UI" w:cs="Meiryo UI"/>
          <w:sz w:val="24"/>
        </w:rPr>
        <w:t>2</w:t>
      </w:r>
      <w:r w:rsidRPr="00E35FBD">
        <w:rPr>
          <w:rFonts w:ascii="Meiryo UI" w:eastAsia="Meiryo UI" w:hAnsi="Meiryo UI" w:cs="Meiryo UI"/>
          <w:sz w:val="24"/>
        </w:rPr>
        <w:t>）</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134" w:name="___3______________________"/>
      <w:bookmarkEnd w:id="134"/>
      <w:r w:rsidRPr="00E35FBD">
        <w:rPr>
          <w:rFonts w:ascii="Meiryo UI" w:eastAsia="Meiryo UI" w:hAnsi="Meiryo UI" w:cs="Meiryo UI"/>
          <w:i w:val="0"/>
        </w:rPr>
        <w:t>手順</w:t>
      </w:r>
      <w:r w:rsidRPr="00E35FBD">
        <w:rPr>
          <w:rFonts w:ascii="Meiryo UI" w:eastAsia="Meiryo UI" w:hAnsi="Meiryo UI" w:cs="Meiryo UI"/>
          <w:i w:val="0"/>
        </w:rPr>
        <w:t xml:space="preserve">3 </w:t>
      </w:r>
      <w:r w:rsidRPr="00E35FBD">
        <w:rPr>
          <w:rFonts w:ascii="Meiryo UI" w:eastAsia="Meiryo UI" w:hAnsi="Meiryo UI" w:cs="Meiryo UI"/>
          <w:i w:val="0"/>
        </w:rPr>
        <w:t>情報セキュリティ対策を決定（対策を決める）</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135" w:name="____________2"/>
      <w:bookmarkEnd w:id="135"/>
      <w:r w:rsidRPr="00E35FBD">
        <w:rPr>
          <w:rFonts w:ascii="Meiryo UI" w:eastAsia="Meiryo UI" w:hAnsi="Meiryo UI" w:cs="Meiryo UI"/>
          <w:sz w:val="24"/>
        </w:rPr>
        <w:t>ア）リスクを低減する</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r w:rsidRPr="00E35FBD">
        <w:rPr>
          <w:rFonts w:ascii="Meiryo UI" w:eastAsia="Meiryo UI" w:hAnsi="Meiryo UI" w:cs="Meiryo UI"/>
          <w:sz w:val="24"/>
        </w:rPr>
        <w:t xml:space="preserve">　自社で実行できる情報セキュリティ対策を導入ないし強化することで、脆弱性を改善し、事故が起きる可能性を下げます。</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136" w:name="____________3"/>
      <w:bookmarkEnd w:id="136"/>
      <w:r w:rsidRPr="00E35FBD">
        <w:rPr>
          <w:rFonts w:ascii="Meiryo UI" w:eastAsia="Meiryo UI" w:hAnsi="Meiryo UI" w:cs="Meiryo UI"/>
          <w:sz w:val="24"/>
        </w:rPr>
        <w:t>イ）リスクを保有する</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r w:rsidRPr="00E35FBD">
        <w:rPr>
          <w:rFonts w:ascii="Meiryo UI" w:eastAsia="Meiryo UI" w:hAnsi="Meiryo UI" w:cs="Meiryo UI"/>
          <w:sz w:val="24"/>
        </w:rPr>
        <w:t xml:space="preserve">　事故が発生しても許容できる、あるいは対策にかかる費用が損害額を上回る場合などは対策を講じず、現状を維持します。</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137" w:name="____________4"/>
      <w:bookmarkEnd w:id="137"/>
      <w:r w:rsidRPr="00E35FBD">
        <w:rPr>
          <w:rFonts w:ascii="Meiryo UI" w:eastAsia="Meiryo UI" w:hAnsi="Meiryo UI" w:cs="Meiryo UI"/>
          <w:sz w:val="24"/>
        </w:rPr>
        <w:t>ウ）リスクを回避する</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r w:rsidRPr="00E35FBD">
        <w:rPr>
          <w:rFonts w:ascii="Meiryo UI" w:eastAsia="Meiryo UI" w:hAnsi="Meiryo UI" w:cs="Meiryo UI"/>
          <w:sz w:val="24"/>
        </w:rPr>
        <w:t xml:space="preserve">　仕事のやりかたを変える、情報システムの利用方法を変えるなどして、想定されるリスクそのものをなくします。</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138" w:name="__________3"/>
      <w:bookmarkEnd w:id="138"/>
      <w:r w:rsidRPr="00E35FBD">
        <w:rPr>
          <w:rFonts w:ascii="Meiryo UI" w:eastAsia="Meiryo UI" w:hAnsi="Meiryo UI" w:cs="Meiryo UI"/>
          <w:sz w:val="24"/>
        </w:rPr>
        <w:t>リスクを許容する</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139" w:name="____________A_"/>
      <w:bookmarkEnd w:id="139"/>
      <w:r w:rsidRPr="00E35FBD">
        <w:rPr>
          <w:rFonts w:ascii="Meiryo UI" w:eastAsia="Meiryo UI" w:hAnsi="Meiryo UI" w:cs="Meiryo UI"/>
          <w:sz w:val="24"/>
        </w:rPr>
        <w:t>付録の利用方法（ツール</w:t>
      </w:r>
      <w:r w:rsidRPr="00E35FBD">
        <w:rPr>
          <w:rFonts w:ascii="Meiryo UI" w:eastAsia="Meiryo UI" w:hAnsi="Meiryo UI" w:cs="Meiryo UI"/>
          <w:sz w:val="24"/>
        </w:rPr>
        <w:t>A</w:t>
      </w:r>
      <w:r w:rsidRPr="00E35FBD">
        <w:rPr>
          <w:rFonts w:ascii="Meiryo UI" w:eastAsia="Meiryo UI" w:hAnsi="Meiryo UI" w:cs="Meiryo UI"/>
          <w:sz w:val="24"/>
        </w:rPr>
        <w:t>）</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140" w:name="___4___________________________"/>
      <w:bookmarkEnd w:id="140"/>
      <w:r w:rsidRPr="00E35FBD">
        <w:rPr>
          <w:rFonts w:ascii="Meiryo UI" w:eastAsia="Meiryo UI" w:hAnsi="Meiryo UI" w:cs="Meiryo UI"/>
          <w:i w:val="0"/>
        </w:rPr>
        <w:t>手順</w:t>
      </w:r>
      <w:r w:rsidRPr="00E35FBD">
        <w:rPr>
          <w:rFonts w:ascii="Meiryo UI" w:eastAsia="Meiryo UI" w:hAnsi="Meiryo UI" w:cs="Meiryo UI"/>
          <w:i w:val="0"/>
        </w:rPr>
        <w:t xml:space="preserve">4 </w:t>
      </w:r>
      <w:r w:rsidRPr="00E35FBD">
        <w:rPr>
          <w:rFonts w:ascii="Meiryo UI" w:eastAsia="Meiryo UI" w:hAnsi="Meiryo UI" w:cs="Meiryo UI"/>
          <w:i w:val="0"/>
        </w:rPr>
        <w:t>情報セキュリティポリシーを策定（対策をルールにする）</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141" w:name="___________4_"/>
      <w:bookmarkEnd w:id="141"/>
      <w:r w:rsidRPr="00E35FBD">
        <w:rPr>
          <w:rFonts w:ascii="Meiryo UI" w:eastAsia="Meiryo UI" w:hAnsi="Meiryo UI" w:cs="Meiryo UI"/>
          <w:sz w:val="24"/>
        </w:rPr>
        <w:t>付録の利用方法（手順</w:t>
      </w:r>
      <w:r w:rsidRPr="00E35FBD">
        <w:rPr>
          <w:rFonts w:ascii="Meiryo UI" w:eastAsia="Meiryo UI" w:hAnsi="Meiryo UI" w:cs="Meiryo UI"/>
          <w:sz w:val="24"/>
        </w:rPr>
        <w:t>4</w:t>
      </w:r>
      <w:r w:rsidRPr="00E35FBD">
        <w:rPr>
          <w:rFonts w:ascii="Meiryo UI" w:eastAsia="Meiryo UI" w:hAnsi="Meiryo UI" w:cs="Meiryo UI"/>
          <w:sz w:val="24"/>
        </w:rPr>
        <w:t>）</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142" w:name="___11_________________"/>
      <w:bookmarkEnd w:id="142"/>
      <w:r w:rsidRPr="00E35FBD">
        <w:rPr>
          <w:rFonts w:ascii="Meiryo UI" w:eastAsia="Meiryo UI" w:hAnsi="Meiryo UI" w:cs="Meiryo UI"/>
          <w:sz w:val="24"/>
        </w:rPr>
        <w:t>【表</w:t>
      </w:r>
      <w:r w:rsidRPr="00E35FBD">
        <w:rPr>
          <w:rFonts w:ascii="Meiryo UI" w:eastAsia="Meiryo UI" w:hAnsi="Meiryo UI" w:cs="Meiryo UI"/>
          <w:sz w:val="24"/>
        </w:rPr>
        <w:t>11</w:t>
      </w:r>
      <w:r w:rsidRPr="00E35FBD">
        <w:rPr>
          <w:rFonts w:ascii="Meiryo UI" w:eastAsia="Meiryo UI" w:hAnsi="Meiryo UI" w:cs="Meiryo UI"/>
          <w:sz w:val="24"/>
        </w:rPr>
        <w:t>】情報セキュリティポリシーサンプル</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143" w:name="_1______"/>
      <w:bookmarkEnd w:id="143"/>
      <w:r w:rsidRPr="00E35FBD">
        <w:rPr>
          <w:rFonts w:ascii="Meiryo UI" w:eastAsia="Meiryo UI" w:hAnsi="Meiryo UI" w:cs="Meiryo UI"/>
          <w:sz w:val="24"/>
        </w:rPr>
        <w:t xml:space="preserve">1 </w:t>
      </w:r>
      <w:r w:rsidRPr="00E35FBD">
        <w:rPr>
          <w:rFonts w:ascii="Meiryo UI" w:eastAsia="Meiryo UI" w:hAnsi="Meiryo UI" w:cs="Meiryo UI"/>
          <w:sz w:val="24"/>
        </w:rPr>
        <w:t>組織的対策</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144" w:name="_2_____"/>
      <w:bookmarkEnd w:id="144"/>
      <w:r w:rsidRPr="00E35FBD">
        <w:rPr>
          <w:rFonts w:ascii="Meiryo UI" w:eastAsia="Meiryo UI" w:hAnsi="Meiryo UI" w:cs="Meiryo UI"/>
          <w:sz w:val="24"/>
        </w:rPr>
        <w:t xml:space="preserve">2 </w:t>
      </w:r>
      <w:r w:rsidRPr="00E35FBD">
        <w:rPr>
          <w:rFonts w:ascii="Meiryo UI" w:eastAsia="Meiryo UI" w:hAnsi="Meiryo UI" w:cs="Meiryo UI"/>
          <w:sz w:val="24"/>
        </w:rPr>
        <w:t>人的対策</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145" w:name="_3_______"/>
      <w:bookmarkEnd w:id="145"/>
      <w:r w:rsidRPr="00E35FBD">
        <w:rPr>
          <w:rFonts w:ascii="Meiryo UI" w:eastAsia="Meiryo UI" w:hAnsi="Meiryo UI" w:cs="Meiryo UI"/>
          <w:sz w:val="24"/>
        </w:rPr>
        <w:t xml:space="preserve">3 </w:t>
      </w:r>
      <w:r w:rsidRPr="00E35FBD">
        <w:rPr>
          <w:rFonts w:ascii="Meiryo UI" w:eastAsia="Meiryo UI" w:hAnsi="Meiryo UI" w:cs="Meiryo UI"/>
          <w:sz w:val="24"/>
        </w:rPr>
        <w:t>情報資産管理</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146" w:name="_4_________"/>
      <w:bookmarkEnd w:id="146"/>
      <w:r w:rsidRPr="00E35FBD">
        <w:rPr>
          <w:rFonts w:ascii="Meiryo UI" w:eastAsia="Meiryo UI" w:hAnsi="Meiryo UI" w:cs="Meiryo UI"/>
          <w:sz w:val="24"/>
        </w:rPr>
        <w:t xml:space="preserve">4 </w:t>
      </w:r>
      <w:r w:rsidRPr="00E35FBD">
        <w:rPr>
          <w:rFonts w:ascii="Meiryo UI" w:eastAsia="Meiryo UI" w:hAnsi="Meiryo UI" w:cs="Meiryo UI"/>
          <w:sz w:val="24"/>
        </w:rPr>
        <w:t>マイナンバー対応</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147" w:name="_5___________"/>
      <w:bookmarkEnd w:id="147"/>
      <w:r w:rsidRPr="00E35FBD">
        <w:rPr>
          <w:rFonts w:ascii="Meiryo UI" w:eastAsia="Meiryo UI" w:hAnsi="Meiryo UI" w:cs="Meiryo UI"/>
          <w:sz w:val="24"/>
        </w:rPr>
        <w:t xml:space="preserve">5 </w:t>
      </w:r>
      <w:r w:rsidRPr="00E35FBD">
        <w:rPr>
          <w:rFonts w:ascii="Meiryo UI" w:eastAsia="Meiryo UI" w:hAnsi="Meiryo UI" w:cs="Meiryo UI"/>
          <w:sz w:val="24"/>
        </w:rPr>
        <w:t>アクセス制御及び認</w:t>
      </w:r>
      <w:r w:rsidRPr="00E35FBD">
        <w:rPr>
          <w:rFonts w:ascii="Meiryo UI" w:eastAsia="Meiryo UI" w:hAnsi="Meiryo UI" w:cs="Meiryo UI"/>
          <w:sz w:val="24"/>
        </w:rPr>
        <w:t>証</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148" w:name="_6______"/>
      <w:bookmarkEnd w:id="148"/>
      <w:r w:rsidRPr="00E35FBD">
        <w:rPr>
          <w:rFonts w:ascii="Meiryo UI" w:eastAsia="Meiryo UI" w:hAnsi="Meiryo UI" w:cs="Meiryo UI"/>
          <w:sz w:val="24"/>
        </w:rPr>
        <w:t xml:space="preserve">6 </w:t>
      </w:r>
      <w:r w:rsidRPr="00E35FBD">
        <w:rPr>
          <w:rFonts w:ascii="Meiryo UI" w:eastAsia="Meiryo UI" w:hAnsi="Meiryo UI" w:cs="Meiryo UI"/>
          <w:sz w:val="24"/>
        </w:rPr>
        <w:t>物理的対策</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149" w:name="_7_IT____"/>
      <w:bookmarkEnd w:id="149"/>
      <w:r w:rsidRPr="00E35FBD">
        <w:rPr>
          <w:rFonts w:ascii="Meiryo UI" w:eastAsia="Meiryo UI" w:hAnsi="Meiryo UI" w:cs="Meiryo UI"/>
          <w:sz w:val="24"/>
        </w:rPr>
        <w:t>7 IT</w:t>
      </w:r>
      <w:r w:rsidRPr="00E35FBD">
        <w:rPr>
          <w:rFonts w:ascii="Meiryo UI" w:eastAsia="Meiryo UI" w:hAnsi="Meiryo UI" w:cs="Meiryo UI"/>
          <w:sz w:val="24"/>
        </w:rPr>
        <w:t>機器利用</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150" w:name="_8_IT______"/>
      <w:bookmarkEnd w:id="150"/>
      <w:r w:rsidRPr="00E35FBD">
        <w:rPr>
          <w:rFonts w:ascii="Meiryo UI" w:eastAsia="Meiryo UI" w:hAnsi="Meiryo UI" w:cs="Meiryo UI"/>
          <w:sz w:val="24"/>
        </w:rPr>
        <w:t>8 IT</w:t>
      </w:r>
      <w:r w:rsidRPr="00E35FBD">
        <w:rPr>
          <w:rFonts w:ascii="Meiryo UI" w:eastAsia="Meiryo UI" w:hAnsi="Meiryo UI" w:cs="Meiryo UI"/>
          <w:sz w:val="24"/>
        </w:rPr>
        <w:t>基盤運用管理</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151" w:name="_9_____________"/>
      <w:bookmarkEnd w:id="151"/>
      <w:r w:rsidRPr="00E35FBD">
        <w:rPr>
          <w:rFonts w:ascii="Meiryo UI" w:eastAsia="Meiryo UI" w:hAnsi="Meiryo UI" w:cs="Meiryo UI"/>
          <w:sz w:val="24"/>
        </w:rPr>
        <w:t xml:space="preserve">9 </w:t>
      </w:r>
      <w:r w:rsidRPr="00E35FBD">
        <w:rPr>
          <w:rFonts w:ascii="Meiryo UI" w:eastAsia="Meiryo UI" w:hAnsi="Meiryo UI" w:cs="Meiryo UI"/>
          <w:sz w:val="24"/>
        </w:rPr>
        <w:t>システムの開発及び保守</w:t>
      </w:r>
      <w:r w:rsidRPr="00E35FBD">
        <w:rPr>
          <w:rFonts w:ascii="Meiryo UI" w:eastAsia="Meiryo UI" w:hAnsi="Meiryo UI" w:cs="Meiryo UI"/>
          <w:sz w:val="24"/>
        </w:rPr>
        <w:t xml:space="preserve"> </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152" w:name="________________2"/>
      <w:bookmarkEnd w:id="152"/>
      <w:r w:rsidRPr="00E35FBD">
        <w:rPr>
          <w:rFonts w:ascii="Meiryo UI" w:eastAsia="Meiryo UI" w:hAnsi="Meiryo UI" w:cs="Meiryo UI"/>
          <w:sz w:val="24"/>
        </w:rPr>
        <w:t>社内でシステム開発を行う場合</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153" w:name="_10______"/>
      <w:bookmarkEnd w:id="153"/>
      <w:r w:rsidRPr="00E35FBD">
        <w:rPr>
          <w:rFonts w:ascii="Meiryo UI" w:eastAsia="Meiryo UI" w:hAnsi="Meiryo UI" w:cs="Meiryo UI"/>
          <w:sz w:val="24"/>
        </w:rPr>
        <w:t xml:space="preserve">10 </w:t>
      </w:r>
      <w:r w:rsidRPr="00E35FBD">
        <w:rPr>
          <w:rFonts w:ascii="Meiryo UI" w:eastAsia="Meiryo UI" w:hAnsi="Meiryo UI" w:cs="Meiryo UI"/>
          <w:sz w:val="24"/>
        </w:rPr>
        <w:t>委託管理</w:t>
      </w:r>
      <w:r w:rsidRPr="00E35FBD">
        <w:rPr>
          <w:rFonts w:ascii="Meiryo UI" w:eastAsia="Meiryo UI" w:hAnsi="Meiryo UI" w:cs="Meiryo UI"/>
          <w:sz w:val="24"/>
        </w:rPr>
        <w:t xml:space="preserve"> </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154" w:name="___________3"/>
      <w:bookmarkEnd w:id="154"/>
      <w:r w:rsidRPr="00E35FBD">
        <w:rPr>
          <w:rFonts w:ascii="Meiryo UI" w:eastAsia="Meiryo UI" w:hAnsi="Meiryo UI" w:cs="Meiryo UI"/>
          <w:sz w:val="24"/>
        </w:rPr>
        <w:t>業務委託を行う場合</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155" w:name="_11_________________________"/>
      <w:bookmarkEnd w:id="155"/>
      <w:r w:rsidRPr="00E35FBD">
        <w:rPr>
          <w:rFonts w:ascii="Meiryo UI" w:eastAsia="Meiryo UI" w:hAnsi="Meiryo UI" w:cs="Meiryo UI"/>
          <w:sz w:val="24"/>
        </w:rPr>
        <w:t xml:space="preserve">11 </w:t>
      </w:r>
      <w:r w:rsidRPr="00E35FBD">
        <w:rPr>
          <w:rFonts w:ascii="Meiryo UI" w:eastAsia="Meiryo UI" w:hAnsi="Meiryo UI" w:cs="Meiryo UI"/>
          <w:sz w:val="24"/>
        </w:rPr>
        <w:t>情報セキュリティインシデント対応及び事業継続管理</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156" w:name="_12_______"/>
      <w:bookmarkEnd w:id="156"/>
      <w:r w:rsidRPr="00E35FBD">
        <w:rPr>
          <w:rFonts w:ascii="Meiryo UI" w:eastAsia="Meiryo UI" w:hAnsi="Meiryo UI" w:cs="Meiryo UI"/>
          <w:sz w:val="24"/>
        </w:rPr>
        <w:t xml:space="preserve">12 </w:t>
      </w:r>
      <w:r w:rsidRPr="00E35FBD">
        <w:rPr>
          <w:rFonts w:ascii="Meiryo UI" w:eastAsia="Meiryo UI" w:hAnsi="Meiryo UI" w:cs="Meiryo UI"/>
          <w:sz w:val="24"/>
        </w:rPr>
        <w:t>社内体制図</w:t>
      </w:r>
      <w:r w:rsidRPr="00E35FBD">
        <w:rPr>
          <w:rFonts w:ascii="Meiryo UI" w:eastAsia="Meiryo UI" w:hAnsi="Meiryo UI" w:cs="Meiryo UI"/>
          <w:sz w:val="24"/>
        </w:rPr>
        <w:t xml:space="preserve"> </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157" w:name="__________4"/>
      <w:bookmarkEnd w:id="157"/>
      <w:r w:rsidRPr="00E35FBD">
        <w:rPr>
          <w:rFonts w:ascii="Meiryo UI" w:eastAsia="Meiryo UI" w:hAnsi="Meiryo UI" w:cs="Meiryo UI"/>
          <w:sz w:val="24"/>
        </w:rPr>
        <w:t>従業員数２名以上</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158" w:name="_13__________"/>
      <w:bookmarkEnd w:id="158"/>
      <w:r w:rsidRPr="00E35FBD">
        <w:rPr>
          <w:rFonts w:ascii="Meiryo UI" w:eastAsia="Meiryo UI" w:hAnsi="Meiryo UI" w:cs="Meiryo UI"/>
          <w:sz w:val="24"/>
        </w:rPr>
        <w:t xml:space="preserve">13 </w:t>
      </w:r>
      <w:r w:rsidRPr="00E35FBD">
        <w:rPr>
          <w:rFonts w:ascii="Meiryo UI" w:eastAsia="Meiryo UI" w:hAnsi="Meiryo UI" w:cs="Meiryo UI"/>
          <w:sz w:val="24"/>
        </w:rPr>
        <w:t>委託契約書サンプル</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159" w:name="________________________________2"/>
      <w:bookmarkEnd w:id="159"/>
      <w:r w:rsidRPr="00E35FBD">
        <w:rPr>
          <w:rFonts w:ascii="Meiryo UI" w:eastAsia="Meiryo UI" w:hAnsi="Meiryo UI" w:cs="Meiryo UI"/>
          <w:sz w:val="24"/>
        </w:rPr>
        <w:t>委託先と秘密情報や個人情報等の重要な情報の授受が発生する場合</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160" w:name="__3_______________"/>
      <w:bookmarkEnd w:id="160"/>
      <w:r w:rsidRPr="00E35FBD">
        <w:rPr>
          <w:rFonts w:ascii="Meiryo UI" w:eastAsia="Meiryo UI" w:hAnsi="Meiryo UI" w:cs="Meiryo UI"/>
        </w:rPr>
        <w:t>（</w:t>
      </w:r>
      <w:r w:rsidRPr="00E35FBD">
        <w:rPr>
          <w:rFonts w:ascii="Meiryo UI" w:eastAsia="Meiryo UI" w:hAnsi="Meiryo UI" w:cs="Meiryo UI"/>
        </w:rPr>
        <w:t>3</w:t>
      </w:r>
      <w:r w:rsidRPr="00E35FBD">
        <w:rPr>
          <w:rFonts w:ascii="Meiryo UI" w:eastAsia="Meiryo UI" w:hAnsi="Meiryo UI" w:cs="Meiryo UI"/>
        </w:rPr>
        <w:t>）委託時の情報セキュリティ対策</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161" w:name="__4______________"/>
      <w:bookmarkEnd w:id="161"/>
      <w:r w:rsidRPr="00E35FBD">
        <w:rPr>
          <w:rFonts w:ascii="Meiryo UI" w:eastAsia="Meiryo UI" w:hAnsi="Meiryo UI" w:cs="Meiryo UI"/>
        </w:rPr>
        <w:t>（</w:t>
      </w:r>
      <w:r w:rsidRPr="00E35FBD">
        <w:rPr>
          <w:rFonts w:ascii="Meiryo UI" w:eastAsia="Meiryo UI" w:hAnsi="Meiryo UI" w:cs="Meiryo UI"/>
        </w:rPr>
        <w:t>4</w:t>
      </w:r>
      <w:r w:rsidRPr="00E35FBD">
        <w:rPr>
          <w:rFonts w:ascii="Meiryo UI" w:eastAsia="Meiryo UI" w:hAnsi="Meiryo UI" w:cs="Meiryo UI"/>
        </w:rPr>
        <w:t>）情報セキュリティ対策の実行</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162" w:name="__________5"/>
      <w:bookmarkEnd w:id="162"/>
      <w:r w:rsidRPr="00E35FBD">
        <w:rPr>
          <w:rFonts w:ascii="Meiryo UI" w:eastAsia="Meiryo UI" w:hAnsi="Meiryo UI" w:cs="Meiryo UI"/>
          <w:i w:val="0"/>
        </w:rPr>
        <w:t xml:space="preserve">① </w:t>
      </w:r>
      <w:r w:rsidRPr="00E35FBD">
        <w:rPr>
          <w:rFonts w:ascii="Meiryo UI" w:eastAsia="Meiryo UI" w:hAnsi="Meiryo UI" w:cs="Meiryo UI"/>
          <w:i w:val="0"/>
        </w:rPr>
        <w:t>通常時の役割</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163" w:name="____"/>
      <w:bookmarkEnd w:id="163"/>
      <w:r w:rsidRPr="00E35FBD">
        <w:rPr>
          <w:rFonts w:ascii="Meiryo UI" w:eastAsia="Meiryo UI" w:hAnsi="Meiryo UI" w:cs="Meiryo UI"/>
          <w:sz w:val="24"/>
        </w:rPr>
        <w:t>経営者</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164" w:name="______4"/>
      <w:bookmarkEnd w:id="164"/>
      <w:r w:rsidRPr="00E35FBD">
        <w:rPr>
          <w:rFonts w:ascii="Meiryo UI" w:eastAsia="Meiryo UI" w:hAnsi="Meiryo UI" w:cs="Meiryo UI"/>
          <w:sz w:val="24"/>
        </w:rPr>
        <w:t>管理者層</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165" w:name="_______3"/>
      <w:bookmarkEnd w:id="165"/>
      <w:r w:rsidRPr="00E35FBD">
        <w:rPr>
          <w:rFonts w:ascii="Meiryo UI" w:eastAsia="Meiryo UI" w:hAnsi="Meiryo UI" w:cs="Meiryo UI"/>
          <w:sz w:val="24"/>
        </w:rPr>
        <w:t>一般従業員</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166" w:name="__________6"/>
      <w:bookmarkEnd w:id="166"/>
      <w:r w:rsidRPr="00E35FBD">
        <w:rPr>
          <w:rFonts w:ascii="Meiryo UI" w:eastAsia="Meiryo UI" w:hAnsi="Meiryo UI" w:cs="Meiryo UI"/>
          <w:i w:val="0"/>
        </w:rPr>
        <w:t xml:space="preserve">② </w:t>
      </w:r>
      <w:r w:rsidRPr="00E35FBD">
        <w:rPr>
          <w:rFonts w:ascii="Meiryo UI" w:eastAsia="Meiryo UI" w:hAnsi="Meiryo UI" w:cs="Meiryo UI"/>
          <w:i w:val="0"/>
        </w:rPr>
        <w:t>緊急時の対応</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167" w:name="______5"/>
      <w:bookmarkEnd w:id="167"/>
      <w:r w:rsidRPr="00E35FBD">
        <w:rPr>
          <w:rFonts w:ascii="Meiryo UI" w:eastAsia="Meiryo UI" w:hAnsi="Meiryo UI" w:cs="Meiryo UI"/>
          <w:sz w:val="24"/>
        </w:rPr>
        <w:t>※</w:t>
      </w:r>
      <w:r w:rsidRPr="00E35FBD">
        <w:rPr>
          <w:rFonts w:ascii="Meiryo UI" w:eastAsia="Meiryo UI" w:hAnsi="Meiryo UI" w:cs="Meiryo UI"/>
          <w:sz w:val="24"/>
        </w:rPr>
        <w:t>しおり</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168" w:name="_______________________3"/>
      <w:bookmarkEnd w:id="168"/>
      <w:r w:rsidRPr="00E35FBD">
        <w:rPr>
          <w:rFonts w:ascii="Meiryo UI" w:eastAsia="Meiryo UI" w:hAnsi="Meiryo UI" w:cs="Meiryo UI"/>
          <w:sz w:val="24"/>
        </w:rPr>
        <w:t xml:space="preserve">① </w:t>
      </w:r>
      <w:r w:rsidRPr="00E35FBD">
        <w:rPr>
          <w:rFonts w:ascii="Meiryo UI" w:eastAsia="Meiryo UI" w:hAnsi="Meiryo UI" w:cs="Meiryo UI"/>
          <w:sz w:val="24"/>
        </w:rPr>
        <w:t>緊急時の指揮命令と対応の優先順位の決定</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169" w:name="___________________________3"/>
      <w:bookmarkEnd w:id="169"/>
      <w:r w:rsidRPr="00E35FBD">
        <w:rPr>
          <w:rFonts w:ascii="Meiryo UI" w:eastAsia="Meiryo UI" w:hAnsi="Meiryo UI" w:cs="Meiryo UI"/>
          <w:sz w:val="24"/>
        </w:rPr>
        <w:t xml:space="preserve">② </w:t>
      </w:r>
      <w:r w:rsidRPr="00E35FBD">
        <w:rPr>
          <w:rFonts w:ascii="Meiryo UI" w:eastAsia="Meiryo UI" w:hAnsi="Meiryo UI" w:cs="Meiryo UI"/>
          <w:sz w:val="24"/>
        </w:rPr>
        <w:t>インシデントへの対応（インシデントレスポンス）</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170" w:name="___________________2"/>
      <w:bookmarkEnd w:id="170"/>
      <w:r w:rsidRPr="00E35FBD">
        <w:rPr>
          <w:rFonts w:ascii="Meiryo UI" w:eastAsia="Meiryo UI" w:hAnsi="Meiryo UI" w:cs="Meiryo UI"/>
          <w:sz w:val="24"/>
        </w:rPr>
        <w:t xml:space="preserve">③ </w:t>
      </w:r>
      <w:r w:rsidRPr="00E35FBD">
        <w:rPr>
          <w:rFonts w:ascii="Meiryo UI" w:eastAsia="Meiryo UI" w:hAnsi="Meiryo UI" w:cs="Meiryo UI"/>
          <w:sz w:val="24"/>
        </w:rPr>
        <w:t>インシデントの影響と被害の分析</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171" w:name="___________________"/>
      <w:bookmarkEnd w:id="171"/>
      <w:r w:rsidRPr="00E35FBD">
        <w:rPr>
          <w:rFonts w:ascii="Meiryo UI" w:eastAsia="Meiryo UI" w:hAnsi="Meiryo UI" w:cs="Meiryo UI"/>
          <w:sz w:val="24"/>
        </w:rPr>
        <w:t xml:space="preserve">④ </w:t>
      </w:r>
      <w:r w:rsidRPr="00E35FBD">
        <w:rPr>
          <w:rFonts w:ascii="Meiryo UI" w:eastAsia="Meiryo UI" w:hAnsi="Meiryo UI" w:cs="Meiryo UI"/>
          <w:sz w:val="24"/>
        </w:rPr>
        <w:t>情報収集と自社に必要な情報の選別</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172" w:name="________________3"/>
      <w:bookmarkEnd w:id="172"/>
      <w:r w:rsidRPr="00E35FBD">
        <w:rPr>
          <w:rFonts w:ascii="Meiryo UI" w:eastAsia="Meiryo UI" w:hAnsi="Meiryo UI" w:cs="Meiryo UI"/>
          <w:sz w:val="24"/>
        </w:rPr>
        <w:t xml:space="preserve">⑤ </w:t>
      </w:r>
      <w:r w:rsidRPr="00E35FBD">
        <w:rPr>
          <w:rFonts w:ascii="Meiryo UI" w:eastAsia="Meiryo UI" w:hAnsi="Meiryo UI" w:cs="Meiryo UI"/>
          <w:sz w:val="24"/>
        </w:rPr>
        <w:t>社内関係者への連絡と周知</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173" w:name="______________5"/>
      <w:bookmarkEnd w:id="173"/>
      <w:r w:rsidRPr="00E35FBD">
        <w:rPr>
          <w:rFonts w:ascii="Meiryo UI" w:eastAsia="Meiryo UI" w:hAnsi="Meiryo UI" w:cs="Meiryo UI"/>
          <w:sz w:val="24"/>
        </w:rPr>
        <w:t xml:space="preserve">⑥ </w:t>
      </w:r>
      <w:r w:rsidRPr="00E35FBD">
        <w:rPr>
          <w:rFonts w:ascii="Meiryo UI" w:eastAsia="Meiryo UI" w:hAnsi="Meiryo UI" w:cs="Meiryo UI"/>
          <w:sz w:val="24"/>
        </w:rPr>
        <w:t>外部関係機関との連絡</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174" w:name="__5________"/>
      <w:bookmarkEnd w:id="174"/>
      <w:r w:rsidRPr="00E35FBD">
        <w:rPr>
          <w:rFonts w:ascii="Meiryo UI" w:eastAsia="Meiryo UI" w:hAnsi="Meiryo UI" w:cs="Meiryo UI"/>
        </w:rPr>
        <w:t>（</w:t>
      </w:r>
      <w:r w:rsidRPr="00E35FBD">
        <w:rPr>
          <w:rFonts w:ascii="Meiryo UI" w:eastAsia="Meiryo UI" w:hAnsi="Meiryo UI" w:cs="Meiryo UI"/>
        </w:rPr>
        <w:t>5</w:t>
      </w:r>
      <w:r w:rsidRPr="00E35FBD">
        <w:rPr>
          <w:rFonts w:ascii="Meiryo UI" w:eastAsia="Meiryo UI" w:hAnsi="Meiryo UI" w:cs="Meiryo UI"/>
        </w:rPr>
        <w:t>）チェックと改善</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175" w:name="___________4"/>
      <w:bookmarkEnd w:id="175"/>
      <w:r w:rsidRPr="00E35FBD">
        <w:rPr>
          <w:rFonts w:ascii="Meiryo UI" w:eastAsia="Meiryo UI" w:hAnsi="Meiryo UI" w:cs="Meiryo UI"/>
          <w:i w:val="0"/>
        </w:rPr>
        <w:t xml:space="preserve">① </w:t>
      </w:r>
      <w:r w:rsidRPr="00E35FBD">
        <w:rPr>
          <w:rFonts w:ascii="Meiryo UI" w:eastAsia="Meiryo UI" w:hAnsi="Meiryo UI" w:cs="Meiryo UI"/>
          <w:i w:val="0"/>
        </w:rPr>
        <w:t>チェックの方法</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176" w:name="_________2"/>
      <w:bookmarkEnd w:id="176"/>
      <w:r w:rsidRPr="00E35FBD">
        <w:rPr>
          <w:rFonts w:ascii="Meiryo UI" w:eastAsia="Meiryo UI" w:hAnsi="Meiryo UI" w:cs="Meiryo UI"/>
          <w:i w:val="0"/>
        </w:rPr>
        <w:t xml:space="preserve">② </w:t>
      </w:r>
      <w:r w:rsidRPr="00E35FBD">
        <w:rPr>
          <w:rFonts w:ascii="Meiryo UI" w:eastAsia="Meiryo UI" w:hAnsi="Meiryo UI" w:cs="Meiryo UI"/>
          <w:i w:val="0"/>
        </w:rPr>
        <w:t>改善の方法</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177" w:name="_______________________4"/>
      <w:bookmarkEnd w:id="177"/>
      <w:r w:rsidRPr="00E35FBD">
        <w:rPr>
          <w:rFonts w:ascii="Meiryo UI" w:eastAsia="Meiryo UI" w:hAnsi="Meiryo UI" w:cs="Meiryo UI"/>
          <w:b w:val="0"/>
          <w:sz w:val="24"/>
        </w:rPr>
        <w:t>情報セキュリティ対策のさらなる改善に向けて</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178" w:name="__1___________________________"/>
      <w:bookmarkEnd w:id="178"/>
      <w:r w:rsidRPr="00E35FBD">
        <w:rPr>
          <w:rFonts w:ascii="Meiryo UI" w:eastAsia="Meiryo UI" w:hAnsi="Meiryo UI" w:cs="Meiryo UI"/>
        </w:rPr>
        <w:t>（</w:t>
      </w:r>
      <w:r w:rsidRPr="00E35FBD">
        <w:rPr>
          <w:rFonts w:ascii="Meiryo UI" w:eastAsia="Meiryo UI" w:hAnsi="Meiryo UI" w:cs="Meiryo UI"/>
        </w:rPr>
        <w:t>1</w:t>
      </w:r>
      <w:r w:rsidRPr="00E35FBD">
        <w:rPr>
          <w:rFonts w:ascii="Meiryo UI" w:eastAsia="Meiryo UI" w:hAnsi="Meiryo UI" w:cs="Meiryo UI"/>
        </w:rPr>
        <w:t>）情報セキュリティマネジメントサイクルによる継続的改善</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179" w:name="__ISO_IEC27001__________________________"/>
      <w:bookmarkEnd w:id="179"/>
      <w:r w:rsidRPr="00E35FBD">
        <w:rPr>
          <w:rFonts w:ascii="Meiryo UI" w:eastAsia="Meiryo UI" w:hAnsi="Meiryo UI" w:cs="Meiryo UI"/>
          <w:i w:val="0"/>
        </w:rPr>
        <w:t xml:space="preserve">　</w:t>
      </w:r>
      <w:r w:rsidRPr="00E35FBD">
        <w:rPr>
          <w:rFonts w:ascii="Meiryo UI" w:eastAsia="Meiryo UI" w:hAnsi="Meiryo UI" w:cs="Meiryo UI"/>
          <w:i w:val="0"/>
        </w:rPr>
        <w:t xml:space="preserve">ISO/IEC27001 </w:t>
      </w:r>
      <w:r w:rsidRPr="00E35FBD">
        <w:rPr>
          <w:rFonts w:ascii="Meiryo UI" w:eastAsia="Meiryo UI" w:hAnsi="Meiryo UI" w:cs="Meiryo UI"/>
          <w:i w:val="0"/>
        </w:rPr>
        <w:t>が定めているマネジメントシステム（管理のしくみ）の考え方の基本は、</w:t>
      </w:r>
      <w:r w:rsidRPr="00E35FBD">
        <w:rPr>
          <w:rFonts w:ascii="Meiryo UI" w:eastAsia="Meiryo UI" w:hAnsi="Meiryo UI" w:cs="Meiryo UI"/>
          <w:i w:val="0"/>
        </w:rPr>
        <w:t>Plan</w:t>
      </w:r>
      <w:r w:rsidRPr="00E35FBD">
        <w:rPr>
          <w:rFonts w:ascii="Meiryo UI" w:eastAsia="Meiryo UI" w:hAnsi="Meiryo UI" w:cs="Meiryo UI"/>
          <w:i w:val="0"/>
        </w:rPr>
        <w:t>（計画）、</w:t>
      </w:r>
      <w:r w:rsidRPr="00E35FBD">
        <w:rPr>
          <w:rFonts w:ascii="Meiryo UI" w:eastAsia="Meiryo UI" w:hAnsi="Meiryo UI" w:cs="Meiryo UI"/>
          <w:i w:val="0"/>
        </w:rPr>
        <w:t>Do</w:t>
      </w:r>
      <w:r w:rsidRPr="00E35FBD">
        <w:rPr>
          <w:rFonts w:ascii="Meiryo UI" w:eastAsia="Meiryo UI" w:hAnsi="Meiryo UI" w:cs="Meiryo UI"/>
          <w:i w:val="0"/>
        </w:rPr>
        <w:t>（実行）、</w:t>
      </w:r>
      <w:r w:rsidRPr="00E35FBD">
        <w:rPr>
          <w:rFonts w:ascii="Meiryo UI" w:eastAsia="Meiryo UI" w:hAnsi="Meiryo UI" w:cs="Meiryo UI"/>
          <w:i w:val="0"/>
        </w:rPr>
        <w:t>Check</w:t>
      </w:r>
      <w:r w:rsidRPr="00E35FBD">
        <w:rPr>
          <w:rFonts w:ascii="Meiryo UI" w:eastAsia="Meiryo UI" w:hAnsi="Meiryo UI" w:cs="Meiryo UI"/>
          <w:i w:val="0"/>
        </w:rPr>
        <w:t>（チェック）、</w:t>
      </w:r>
      <w:r w:rsidRPr="00E35FBD">
        <w:rPr>
          <w:rFonts w:ascii="Meiryo UI" w:eastAsia="Meiryo UI" w:hAnsi="Meiryo UI" w:cs="Meiryo UI"/>
          <w:i w:val="0"/>
        </w:rPr>
        <w:t>Act</w:t>
      </w:r>
      <w:r w:rsidRPr="00E35FBD">
        <w:rPr>
          <w:rFonts w:ascii="Meiryo UI" w:eastAsia="Meiryo UI" w:hAnsi="Meiryo UI" w:cs="Meiryo UI"/>
          <w:i w:val="0"/>
        </w:rPr>
        <w:t>（改善）の４段階の活動（</w:t>
      </w:r>
      <w:r w:rsidRPr="00E35FBD">
        <w:rPr>
          <w:rFonts w:ascii="Meiryo UI" w:eastAsia="Meiryo UI" w:hAnsi="Meiryo UI" w:cs="Meiryo UI"/>
          <w:i w:val="0"/>
        </w:rPr>
        <w:t xml:space="preserve">PDCA </w:t>
      </w:r>
      <w:r w:rsidRPr="00E35FBD">
        <w:rPr>
          <w:rFonts w:ascii="Meiryo UI" w:eastAsia="Meiryo UI" w:hAnsi="Meiryo UI" w:cs="Meiryo UI"/>
          <w:i w:val="0"/>
        </w:rPr>
        <w:t>サイクル</w:t>
      </w:r>
      <w:r w:rsidRPr="00E35FBD">
        <w:rPr>
          <w:rFonts w:ascii="Meiryo UI" w:eastAsia="Meiryo UI" w:hAnsi="Meiryo UI" w:cs="Meiryo UI"/>
          <w:i w:val="0"/>
        </w:rPr>
        <w:t>13</w:t>
      </w:r>
      <w:r w:rsidRPr="00E35FBD">
        <w:rPr>
          <w:rFonts w:ascii="Meiryo UI" w:eastAsia="Meiryo UI" w:hAnsi="Meiryo UI" w:cs="Meiryo UI"/>
          <w:i w:val="0"/>
        </w:rPr>
        <w:t>）を順に繰り返すことを通じて改善していくことにあります。情報セキュリティ対策で見ると、それぞれ次の活動に相当します。</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180" w:name="___Plan______________________"/>
      <w:bookmarkEnd w:id="180"/>
      <w:r w:rsidRPr="00E35FBD">
        <w:rPr>
          <w:rFonts w:ascii="Meiryo UI" w:eastAsia="Meiryo UI" w:hAnsi="Meiryo UI" w:cs="Meiryo UI"/>
          <w:sz w:val="24"/>
        </w:rPr>
        <w:t>● Plan</w:t>
      </w:r>
      <w:r w:rsidRPr="00E35FBD">
        <w:rPr>
          <w:rFonts w:ascii="Meiryo UI" w:eastAsia="Meiryo UI" w:hAnsi="Meiryo UI" w:cs="Meiryo UI"/>
          <w:sz w:val="24"/>
        </w:rPr>
        <w:t>：情報セキュリティ対策の計画立案または見直し</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181" w:name="___Do______________"/>
      <w:bookmarkEnd w:id="181"/>
      <w:r w:rsidRPr="00E35FBD">
        <w:rPr>
          <w:rFonts w:ascii="Meiryo UI" w:eastAsia="Meiryo UI" w:hAnsi="Meiryo UI" w:cs="Meiryo UI"/>
          <w:sz w:val="24"/>
        </w:rPr>
        <w:t>● Do</w:t>
      </w:r>
      <w:r w:rsidRPr="00E35FBD">
        <w:rPr>
          <w:rFonts w:ascii="Meiryo UI" w:eastAsia="Meiryo UI" w:hAnsi="Meiryo UI" w:cs="Meiryo UI"/>
          <w:sz w:val="24"/>
        </w:rPr>
        <w:t>：情報セキュリティ対策の実践</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182" w:name="___Check________________________________"/>
      <w:bookmarkEnd w:id="182"/>
      <w:r w:rsidRPr="00E35FBD">
        <w:rPr>
          <w:rFonts w:ascii="Meiryo UI" w:eastAsia="Meiryo UI" w:hAnsi="Meiryo UI" w:cs="Meiryo UI"/>
          <w:sz w:val="24"/>
        </w:rPr>
        <w:t>● Check</w:t>
      </w:r>
      <w:r w:rsidRPr="00E35FBD">
        <w:rPr>
          <w:rFonts w:ascii="Meiryo UI" w:eastAsia="Meiryo UI" w:hAnsi="Meiryo UI" w:cs="Meiryo UI"/>
          <w:sz w:val="24"/>
        </w:rPr>
        <w:t>：監査・点検による活動の有効性確認と経営者による必要な改善箇所の決定</w:t>
      </w:r>
    </w:p>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bookmarkStart w:id="183" w:name="___Act______"/>
      <w:bookmarkEnd w:id="183"/>
      <w:r w:rsidRPr="00E35FBD">
        <w:rPr>
          <w:rFonts w:ascii="Meiryo UI" w:eastAsia="Meiryo UI" w:hAnsi="Meiryo UI" w:cs="Meiryo UI"/>
          <w:sz w:val="24"/>
        </w:rPr>
        <w:t>● Act</w:t>
      </w:r>
      <w:r w:rsidRPr="00E35FBD">
        <w:rPr>
          <w:rFonts w:ascii="Meiryo UI" w:eastAsia="Meiryo UI" w:hAnsi="Meiryo UI" w:cs="Meiryo UI"/>
          <w:sz w:val="24"/>
        </w:rPr>
        <w:t>：改善の実施</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184" w:name="__2___________________"/>
      <w:bookmarkEnd w:id="184"/>
      <w:r w:rsidRPr="00E35FBD">
        <w:rPr>
          <w:rFonts w:ascii="Meiryo UI" w:eastAsia="Meiryo UI" w:hAnsi="Meiryo UI" w:cs="Meiryo UI"/>
        </w:rPr>
        <w:t>（</w:t>
      </w:r>
      <w:r w:rsidRPr="00E35FBD">
        <w:rPr>
          <w:rFonts w:ascii="Meiryo UI" w:eastAsia="Meiryo UI" w:hAnsi="Meiryo UI" w:cs="Meiryo UI"/>
        </w:rPr>
        <w:t>2</w:t>
      </w:r>
      <w:r w:rsidRPr="00E35FBD">
        <w:rPr>
          <w:rFonts w:ascii="Meiryo UI" w:eastAsia="Meiryo UI" w:hAnsi="Meiryo UI" w:cs="Meiryo UI"/>
        </w:rPr>
        <w:t>）情報セキュ</w:t>
      </w:r>
      <w:r w:rsidRPr="00E35FBD">
        <w:rPr>
          <w:rFonts w:ascii="Meiryo UI" w:eastAsia="Meiryo UI" w:hAnsi="Meiryo UI" w:cs="Meiryo UI"/>
        </w:rPr>
        <w:t>リティ対策に関する標準規格</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Fonts w:ascii="Meiryo UI" w:eastAsia="Meiryo UI" w:hAnsi="Meiryo UI" w:cs="Meiryo UI"/>
          <w:i w:val="0"/>
        </w:rPr>
        <w:t>付録３で示す対策は、中小企業でも取り組みやすいように情報セキュリティの国際規格である</w:t>
      </w:r>
      <w:r w:rsidRPr="00E35FBD">
        <w:rPr>
          <w:rFonts w:ascii="Meiryo UI" w:eastAsia="Meiryo UI" w:hAnsi="Meiryo UI" w:cs="Meiryo UI"/>
          <w:i w:val="0"/>
        </w:rPr>
        <w:t>ISO/IEC 27002</w:t>
      </w:r>
      <w:r w:rsidRPr="00E35FBD">
        <w:rPr>
          <w:rFonts w:ascii="Meiryo UI" w:eastAsia="Meiryo UI" w:hAnsi="Meiryo UI" w:cs="Meiryo UI"/>
          <w:i w:val="0"/>
        </w:rPr>
        <w:t>（情報セキュリティ管理策の実践のための規範）から抜粋し、解りやすい表現にしています。</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185" w:name="__3_________________"/>
      <w:bookmarkEnd w:id="185"/>
      <w:r w:rsidRPr="00E35FBD">
        <w:rPr>
          <w:rFonts w:ascii="Meiryo UI" w:eastAsia="Meiryo UI" w:hAnsi="Meiryo UI" w:cs="Meiryo UI"/>
        </w:rPr>
        <w:t>（</w:t>
      </w:r>
      <w:r w:rsidRPr="00E35FBD">
        <w:rPr>
          <w:rFonts w:ascii="Meiryo UI" w:eastAsia="Meiryo UI" w:hAnsi="Meiryo UI" w:cs="Meiryo UI"/>
        </w:rPr>
        <w:t>3</w:t>
      </w:r>
      <w:r w:rsidRPr="00E35FBD">
        <w:rPr>
          <w:rFonts w:ascii="Meiryo UI" w:eastAsia="Meiryo UI" w:hAnsi="Meiryo UI" w:cs="Meiryo UI"/>
        </w:rPr>
        <w:t>）情報セキュリティ監査・点検の実施</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Fonts w:ascii="Meiryo UI" w:eastAsia="Meiryo UI" w:hAnsi="Meiryo UI" w:cs="Meiryo UI"/>
          <w:i w:val="0"/>
        </w:rPr>
        <w:t xml:space="preserve">● </w:t>
      </w:r>
      <w:r w:rsidRPr="00E35FBD">
        <w:rPr>
          <w:rFonts w:ascii="Meiryo UI" w:eastAsia="Meiryo UI" w:hAnsi="Meiryo UI" w:cs="Meiryo UI"/>
          <w:i w:val="0"/>
        </w:rPr>
        <w:t>質問（ヒアリング）：従業員や委託先の管理者などに直接質問して回答を求める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Fonts w:ascii="Meiryo UI" w:eastAsia="Meiryo UI" w:hAnsi="Meiryo UI" w:cs="Meiryo UI"/>
          <w:i w:val="0"/>
        </w:rPr>
        <w:t xml:space="preserve">● </w:t>
      </w:r>
      <w:r w:rsidRPr="00E35FBD">
        <w:rPr>
          <w:rFonts w:ascii="Meiryo UI" w:eastAsia="Meiryo UI" w:hAnsi="Meiryo UI" w:cs="Meiryo UI"/>
          <w:i w:val="0"/>
        </w:rPr>
        <w:t>閲覧（レビュー）：情報セキュリティポリシーの関連手続きで申請書などの帳票や、コンピュータのログ、設定内容など実行の証拠となるものを見て確認する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Fonts w:ascii="Meiryo UI" w:eastAsia="Meiryo UI" w:hAnsi="Meiryo UI" w:cs="Meiryo UI"/>
          <w:i w:val="0"/>
        </w:rPr>
        <w:t xml:space="preserve">● </w:t>
      </w:r>
      <w:r w:rsidRPr="00E35FBD">
        <w:rPr>
          <w:rFonts w:ascii="Meiryo UI" w:eastAsia="Meiryo UI" w:hAnsi="Meiryo UI" w:cs="Meiryo UI"/>
          <w:i w:val="0"/>
        </w:rPr>
        <w:t>観察（視察）：監査</w:t>
      </w:r>
      <w:r w:rsidRPr="00E35FBD">
        <w:rPr>
          <w:rFonts w:ascii="Meiryo UI" w:eastAsia="Meiryo UI" w:hAnsi="Meiryo UI" w:cs="Meiryo UI"/>
          <w:i w:val="0"/>
        </w:rPr>
        <w:t>・点検者が現場に赴き、情報セキュリティ対策を行う当事者が情報セキュリティポリシーに従った行動をしていることを目視で確認する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Fonts w:ascii="Meiryo UI" w:eastAsia="Meiryo UI" w:hAnsi="Meiryo UI" w:cs="Meiryo UI"/>
          <w:i w:val="0"/>
        </w:rPr>
        <w:t xml:space="preserve">● </w:t>
      </w:r>
      <w:r w:rsidRPr="00E35FBD">
        <w:rPr>
          <w:rFonts w:ascii="Meiryo UI" w:eastAsia="Meiryo UI" w:hAnsi="Meiryo UI" w:cs="Meiryo UI"/>
          <w:i w:val="0"/>
        </w:rPr>
        <w:t>技術診断：技術的対策の運用状況などについて、監査・点検者が自ら機器を操作することによって検証する（情報システムや社内ネットワークの脆弱性を確認するために、専用ソフトウェアを使い技術的な脆弱性を診断することもある）</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186" w:name="__4______"/>
      <w:bookmarkEnd w:id="186"/>
      <w:r w:rsidRPr="00E35FBD">
        <w:rPr>
          <w:rFonts w:ascii="Meiryo UI" w:eastAsia="Meiryo UI" w:hAnsi="Meiryo UI" w:cs="Meiryo UI"/>
        </w:rPr>
        <w:t>（</w:t>
      </w:r>
      <w:r w:rsidRPr="00E35FBD">
        <w:rPr>
          <w:rFonts w:ascii="Meiryo UI" w:eastAsia="Meiryo UI" w:hAnsi="Meiryo UI" w:cs="Meiryo UI"/>
        </w:rPr>
        <w:t>4</w:t>
      </w:r>
      <w:r w:rsidRPr="00E35FBD">
        <w:rPr>
          <w:rFonts w:ascii="Meiryo UI" w:eastAsia="Meiryo UI" w:hAnsi="Meiryo UI" w:cs="Meiryo UI"/>
        </w:rPr>
        <w:t>）改善の実施</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Fonts w:ascii="Meiryo UI" w:eastAsia="Meiryo UI" w:hAnsi="Meiryo UI" w:cs="Meiryo UI"/>
          <w:i w:val="0"/>
        </w:rPr>
        <w:t>経営者や管理者層での議論、検討を通じて、情報セキュリティポリシーや具体的な対策に関する従業員や関係者の理解を促し、不備を改善し、今後に向けた改善につなげ</w:t>
      </w:r>
      <w:r w:rsidRPr="00E35FBD">
        <w:rPr>
          <w:rFonts w:ascii="Meiryo UI" w:eastAsia="Meiryo UI" w:hAnsi="Meiryo UI" w:cs="Meiryo UI"/>
          <w:i w:val="0"/>
        </w:rPr>
        <w:t>ていきます。</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187" w:name="______6"/>
      <w:bookmarkEnd w:id="187"/>
      <w:r w:rsidRPr="00E35FBD">
        <w:rPr>
          <w:rFonts w:ascii="Meiryo UI" w:eastAsia="Meiryo UI" w:hAnsi="Meiryo UI" w:cs="Meiryo UI"/>
          <w:b w:val="0"/>
          <w:i w:val="0"/>
          <w:sz w:val="24"/>
        </w:rPr>
        <w:t>おわりに</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188" w:name="_"/>
      <w:bookmarkEnd w:id="188"/>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r w:rsidRPr="00E35FBD">
        <w:rPr>
          <w:rFonts w:ascii="Meiryo UI" w:eastAsia="Meiryo UI" w:hAnsi="Meiryo UI" w:cs="Meiryo UI"/>
        </w:rPr>
        <w:t>標的型攻撃の巧妙化により、適切な対策を実施していても被害を完全に防ぐこ</w:t>
      </w:r>
      <w:r w:rsidRPr="00E35FBD">
        <w:rPr>
          <w:rFonts w:ascii="Meiryo UI" w:eastAsia="Meiryo UI" w:hAnsi="Meiryo UI" w:cs="Meiryo UI"/>
        </w:rPr>
        <w:br/>
      </w:r>
      <w:r w:rsidRPr="00E35FBD">
        <w:rPr>
          <w:rFonts w:ascii="Meiryo UI" w:eastAsia="Meiryo UI" w:hAnsi="Meiryo UI" w:cs="Meiryo UI"/>
        </w:rPr>
        <w:t>とが困難になる中、異常事態の発生を素早く検知し、被害を最小限に抑制するための</w:t>
      </w:r>
      <w:r w:rsidRPr="00E35FBD">
        <w:rPr>
          <w:rFonts w:ascii="Meiryo UI" w:eastAsia="Meiryo UI" w:hAnsi="Meiryo UI" w:cs="Meiryo UI"/>
        </w:rPr>
        <w:br/>
      </w:r>
      <w:r w:rsidRPr="00E35FBD">
        <w:rPr>
          <w:rFonts w:ascii="Meiryo UI" w:eastAsia="Meiryo UI" w:hAnsi="Meiryo UI" w:cs="Meiryo UI"/>
        </w:rPr>
        <w:t>体制が注目されるなど、対策面も変化しています。また、マイナンバー法の施行、個人</w:t>
      </w:r>
      <w:r w:rsidRPr="00E35FBD">
        <w:rPr>
          <w:rFonts w:ascii="Meiryo UI" w:eastAsia="Meiryo UI" w:hAnsi="Meiryo UI" w:cs="Meiryo UI"/>
        </w:rPr>
        <w:br/>
      </w:r>
      <w:r w:rsidRPr="00E35FBD">
        <w:rPr>
          <w:rFonts w:ascii="Meiryo UI" w:eastAsia="Meiryo UI" w:hAnsi="Meiryo UI" w:cs="Meiryo UI"/>
        </w:rPr>
        <w:t>情報保護法の改正などに伴い、企業規模を問わず情報セキュリティに対する社会的要</w:t>
      </w:r>
      <w:r w:rsidRPr="00E35FBD">
        <w:rPr>
          <w:rFonts w:ascii="Meiryo UI" w:eastAsia="Meiryo UI" w:hAnsi="Meiryo UI" w:cs="Meiryo UI"/>
        </w:rPr>
        <w:br/>
      </w:r>
      <w:r w:rsidRPr="00E35FBD">
        <w:rPr>
          <w:rFonts w:ascii="Meiryo UI" w:eastAsia="Meiryo UI" w:hAnsi="Meiryo UI" w:cs="Meiryo UI"/>
        </w:rPr>
        <w:t>請、法的責任が拡大し、中小企業においても情報セキュリティへの取り組みは優先課</w:t>
      </w:r>
      <w:r w:rsidRPr="00E35FBD">
        <w:rPr>
          <w:rFonts w:ascii="Meiryo UI" w:eastAsia="Meiryo UI" w:hAnsi="Meiryo UI" w:cs="Meiryo UI"/>
        </w:rPr>
        <w:br/>
      </w:r>
      <w:r w:rsidRPr="00E35FBD">
        <w:rPr>
          <w:rFonts w:ascii="Meiryo UI" w:eastAsia="Meiryo UI" w:hAnsi="Meiryo UI" w:cs="Meiryo UI"/>
        </w:rPr>
        <w:t>題となっています。</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r w:rsidRPr="00E35FBD">
        <w:rPr>
          <w:rFonts w:ascii="Meiryo UI" w:eastAsia="Meiryo UI" w:hAnsi="Meiryo UI" w:cs="Meiryo UI"/>
        </w:rPr>
        <w:t xml:space="preserve">　一方で、中小企業では依然として資金面や人材面での制約から情報セキュリティ対</w:t>
      </w:r>
      <w:r w:rsidRPr="00E35FBD">
        <w:rPr>
          <w:rFonts w:ascii="Meiryo UI" w:eastAsia="Meiryo UI" w:hAnsi="Meiryo UI" w:cs="Meiryo UI"/>
        </w:rPr>
        <w:br/>
      </w:r>
      <w:r w:rsidRPr="00E35FBD">
        <w:rPr>
          <w:rFonts w:ascii="Meiryo UI" w:eastAsia="Meiryo UI" w:hAnsi="Meiryo UI" w:cs="Meiryo UI"/>
        </w:rPr>
        <w:t>策</w:t>
      </w:r>
      <w:r w:rsidRPr="00E35FBD">
        <w:rPr>
          <w:rFonts w:ascii="Meiryo UI" w:eastAsia="Meiryo UI" w:hAnsi="Meiryo UI" w:cs="Meiryo UI"/>
        </w:rPr>
        <w:t>の実施が難しいといわれており、実際の統計からも大企業に比較すれば対策が進ん</w:t>
      </w:r>
      <w:r w:rsidRPr="00E35FBD">
        <w:rPr>
          <w:rFonts w:ascii="Meiryo UI" w:eastAsia="Meiryo UI" w:hAnsi="Meiryo UI" w:cs="Meiryo UI"/>
        </w:rPr>
        <w:br/>
      </w:r>
      <w:r w:rsidRPr="00E35FBD">
        <w:rPr>
          <w:rFonts w:ascii="Meiryo UI" w:eastAsia="Meiryo UI" w:hAnsi="Meiryo UI" w:cs="Meiryo UI"/>
        </w:rPr>
        <w:t>でいない傾向が認められます。</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r w:rsidRPr="00E35FBD">
        <w:rPr>
          <w:rFonts w:ascii="Meiryo UI" w:eastAsia="Meiryo UI" w:hAnsi="Meiryo UI" w:cs="Meiryo UI"/>
        </w:rPr>
        <w:t>。こうした状況を踏まえ、近年、変化・増大する脅威に対</w:t>
      </w:r>
      <w:r w:rsidRPr="00E35FBD">
        <w:rPr>
          <w:rFonts w:ascii="Meiryo UI" w:eastAsia="Meiryo UI" w:hAnsi="Meiryo UI" w:cs="Meiryo UI"/>
        </w:rPr>
        <w:br/>
      </w:r>
      <w:r w:rsidRPr="00E35FBD">
        <w:rPr>
          <w:rFonts w:ascii="Meiryo UI" w:eastAsia="Meiryo UI" w:hAnsi="Meiryo UI" w:cs="Meiryo UI"/>
        </w:rPr>
        <w:t>する情報セキュリティ対策を、適切かつ有効なものとすることを目的として、本ガイ</w:t>
      </w:r>
      <w:r w:rsidRPr="00E35FBD">
        <w:rPr>
          <w:rFonts w:ascii="Meiryo UI" w:eastAsia="Meiryo UI" w:hAnsi="Meiryo UI" w:cs="Meiryo UI"/>
        </w:rPr>
        <w:br/>
      </w:r>
      <w:r w:rsidRPr="00E35FBD">
        <w:rPr>
          <w:rFonts w:ascii="Meiryo UI" w:eastAsia="Meiryo UI" w:hAnsi="Meiryo UI" w:cs="Meiryo UI"/>
        </w:rPr>
        <w:t>ドラインの初版の内容を抜本的に見直し、改訂版を作成することとしました。</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r w:rsidRPr="00E35FBD">
        <w:rPr>
          <w:rFonts w:ascii="Meiryo UI" w:eastAsia="Meiryo UI" w:hAnsi="Meiryo UI" w:cs="Meiryo UI"/>
        </w:rPr>
        <w:t>中小企業は情報セキュリティ対策に十分な経営資源を割り当てることができない</w:t>
      </w:r>
      <w:r w:rsidRPr="00E35FBD">
        <w:rPr>
          <w:rFonts w:ascii="Meiryo UI" w:eastAsia="Meiryo UI" w:hAnsi="Meiryo UI" w:cs="Meiryo UI"/>
        </w:rPr>
        <w:br/>
      </w:r>
      <w:r w:rsidRPr="00E35FBD">
        <w:rPr>
          <w:rFonts w:ascii="Meiryo UI" w:eastAsia="Meiryo UI" w:hAnsi="Meiryo UI" w:cs="Meiryo UI"/>
        </w:rPr>
        <w:t>という不利を抱える一方で、経営者を含め「従業員の顔が見える」という有利な条件を</w:t>
      </w:r>
      <w:r w:rsidRPr="00E35FBD">
        <w:rPr>
          <w:rFonts w:ascii="Meiryo UI" w:eastAsia="Meiryo UI" w:hAnsi="Meiryo UI" w:cs="Meiryo UI"/>
        </w:rPr>
        <w:br/>
      </w:r>
      <w:r w:rsidRPr="00E35FBD">
        <w:rPr>
          <w:rFonts w:ascii="Meiryo UI" w:eastAsia="Meiryo UI" w:hAnsi="Meiryo UI" w:cs="Meiryo UI"/>
        </w:rPr>
        <w:t>備えています。</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r w:rsidRPr="00E35FBD">
        <w:rPr>
          <w:rFonts w:ascii="Meiryo UI" w:eastAsia="Meiryo UI" w:hAnsi="Meiryo UI" w:cs="Meiryo UI"/>
        </w:rPr>
        <w:t>情報セキュリティの第一歩は、経営者が情報セキュリティの重要性を</w:t>
      </w:r>
      <w:r w:rsidRPr="00E35FBD">
        <w:rPr>
          <w:rFonts w:ascii="Meiryo UI" w:eastAsia="Meiryo UI" w:hAnsi="Meiryo UI" w:cs="Meiryo UI"/>
        </w:rPr>
        <w:br/>
      </w:r>
      <w:r w:rsidRPr="00E35FBD">
        <w:rPr>
          <w:rFonts w:ascii="Meiryo UI" w:eastAsia="Meiryo UI" w:hAnsi="Meiryo UI" w:cs="Meiryo UI"/>
        </w:rPr>
        <w:t>自ら認識し、そのことを従業員に伝え、従業員がその対策を行う意義を理解すること</w:t>
      </w:r>
      <w:r w:rsidRPr="00E35FBD">
        <w:rPr>
          <w:rFonts w:ascii="Meiryo UI" w:eastAsia="Meiryo UI" w:hAnsi="Meiryo UI" w:cs="Meiryo UI"/>
        </w:rPr>
        <w:br/>
      </w:r>
      <w:r w:rsidRPr="00E35FBD">
        <w:rPr>
          <w:rFonts w:ascii="Meiryo UI" w:eastAsia="Meiryo UI" w:hAnsi="Meiryo UI" w:cs="Meiryo UI"/>
        </w:rPr>
        <w:t>です</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r w:rsidRPr="00E35FBD">
        <w:rPr>
          <w:rFonts w:ascii="Meiryo UI" w:eastAsia="Meiryo UI" w:hAnsi="Meiryo UI" w:cs="Meiryo UI"/>
        </w:rPr>
        <w:t>。つまり、「従業員の顔が見える」ということは経営者が直接管理者・担当者に対策</w:t>
      </w:r>
      <w:r w:rsidRPr="00E35FBD">
        <w:rPr>
          <w:rFonts w:ascii="Meiryo UI" w:eastAsia="Meiryo UI" w:hAnsi="Meiryo UI" w:cs="Meiryo UI"/>
        </w:rPr>
        <w:br/>
      </w:r>
      <w:r w:rsidRPr="00E35FBD">
        <w:rPr>
          <w:rFonts w:ascii="Meiryo UI" w:eastAsia="Meiryo UI" w:hAnsi="Meiryo UI" w:cs="Meiryo UI"/>
        </w:rPr>
        <w:t>を指示することができ、対策の結果についても直接報告を受けることができるなど、</w:t>
      </w:r>
      <w:r w:rsidRPr="00E35FBD">
        <w:rPr>
          <w:rFonts w:ascii="Meiryo UI" w:eastAsia="Meiryo UI" w:hAnsi="Meiryo UI" w:cs="Meiryo UI"/>
        </w:rPr>
        <w:br/>
      </w:r>
      <w:r w:rsidRPr="00E35FBD">
        <w:rPr>
          <w:rFonts w:ascii="Meiryo UI" w:eastAsia="Meiryo UI" w:hAnsi="Meiryo UI" w:cs="Meiryo UI"/>
        </w:rPr>
        <w:t>大企業に比べて迅速に対応ができるという有利な条件を備えています。</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r w:rsidRPr="00E35FBD">
        <w:rPr>
          <w:rFonts w:ascii="Meiryo UI" w:eastAsia="Meiryo UI" w:hAnsi="Meiryo UI" w:cs="Meiryo UI"/>
        </w:rPr>
        <w:t>また、この特</w:t>
      </w:r>
      <w:r w:rsidRPr="00E35FBD">
        <w:rPr>
          <w:rFonts w:ascii="Meiryo UI" w:eastAsia="Meiryo UI" w:hAnsi="Meiryo UI" w:cs="Meiryo UI"/>
        </w:rPr>
        <w:br/>
      </w:r>
      <w:r w:rsidRPr="00E35FBD">
        <w:rPr>
          <w:rFonts w:ascii="Meiryo UI" w:eastAsia="Meiryo UI" w:hAnsi="Meiryo UI" w:cs="Meiryo UI"/>
        </w:rPr>
        <w:t>質を生かすことで、大企業では必要となるセキュリティ監視や情報共有のための設備</w:t>
      </w:r>
      <w:r w:rsidRPr="00E35FBD">
        <w:rPr>
          <w:rFonts w:ascii="Meiryo UI" w:eastAsia="Meiryo UI" w:hAnsi="Meiryo UI" w:cs="Meiryo UI"/>
        </w:rPr>
        <w:br/>
      </w:r>
      <w:r w:rsidRPr="00E35FBD">
        <w:rPr>
          <w:rFonts w:ascii="Meiryo UI" w:eastAsia="Meiryo UI" w:hAnsi="Meiryo UI" w:cs="Meiryo UI"/>
        </w:rPr>
        <w:t>が不要とできるため、大企業よりも費用をかけずに対策</w:t>
      </w:r>
      <w:r w:rsidRPr="00E35FBD">
        <w:rPr>
          <w:rFonts w:ascii="Meiryo UI" w:eastAsia="Meiryo UI" w:hAnsi="Meiryo UI" w:cs="Meiryo UI"/>
        </w:rPr>
        <w:t>を実現することも可能です。</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189" w:name="_____________4"/>
      <w:bookmarkEnd w:id="189"/>
      <w:r w:rsidRPr="00E35FBD">
        <w:rPr>
          <w:rFonts w:ascii="Meiryo UI" w:eastAsia="Meiryo UI" w:hAnsi="Meiryo UI" w:cs="Meiryo UI"/>
          <w:b w:val="0"/>
          <w:i w:val="0"/>
          <w:sz w:val="24"/>
        </w:rPr>
        <w:t>本書で用いてる語の説明</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190" w:name="________3"/>
      <w:bookmarkEnd w:id="190"/>
      <w:r w:rsidRPr="00E35FBD">
        <w:rPr>
          <w:rFonts w:ascii="Meiryo UI" w:eastAsia="Meiryo UI" w:hAnsi="Meiryo UI" w:cs="Meiryo UI"/>
          <w:b w:val="0"/>
          <w:sz w:val="24"/>
        </w:rPr>
        <w:t>インシデント</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191" w:name="__________7"/>
      <w:bookmarkEnd w:id="191"/>
      <w:r w:rsidRPr="00E35FBD">
        <w:rPr>
          <w:rFonts w:ascii="Meiryo UI" w:eastAsia="Meiryo UI" w:hAnsi="Meiryo UI" w:cs="Meiryo UI"/>
          <w:b w:val="0"/>
          <w:sz w:val="24"/>
        </w:rPr>
        <w:t>（情報の）可用性</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192" w:name="__________8"/>
      <w:bookmarkEnd w:id="192"/>
      <w:r w:rsidRPr="00E35FBD">
        <w:rPr>
          <w:rFonts w:ascii="Meiryo UI" w:eastAsia="Meiryo UI" w:hAnsi="Meiryo UI" w:cs="Meiryo UI"/>
          <w:b w:val="0"/>
          <w:sz w:val="24"/>
        </w:rPr>
        <w:t>（情報の）完全性</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193" w:name="__________9"/>
      <w:bookmarkEnd w:id="193"/>
      <w:r w:rsidRPr="00E35FBD">
        <w:rPr>
          <w:rFonts w:ascii="Meiryo UI" w:eastAsia="Meiryo UI" w:hAnsi="Meiryo UI" w:cs="Meiryo UI"/>
          <w:b w:val="0"/>
          <w:sz w:val="24"/>
        </w:rPr>
        <w:t>（情報の）機密性</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194" w:name="__________10"/>
      <w:bookmarkEnd w:id="194"/>
      <w:r w:rsidRPr="00E35FBD">
        <w:rPr>
          <w:rFonts w:ascii="Meiryo UI" w:eastAsia="Meiryo UI" w:hAnsi="Meiryo UI" w:cs="Meiryo UI"/>
          <w:b w:val="0"/>
          <w:sz w:val="24"/>
        </w:rPr>
        <w:t>クラウドサービス</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195" w:name="______7"/>
      <w:bookmarkEnd w:id="195"/>
      <w:r w:rsidRPr="00E35FBD">
        <w:rPr>
          <w:rFonts w:ascii="Meiryo UI" w:eastAsia="Meiryo UI" w:hAnsi="Meiryo UI" w:cs="Meiryo UI"/>
          <w:b w:val="0"/>
          <w:sz w:val="24"/>
        </w:rPr>
        <w:t>個人情報</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196" w:name="____________5"/>
      <w:bookmarkEnd w:id="196"/>
      <w:r w:rsidRPr="00E35FBD">
        <w:rPr>
          <w:rFonts w:ascii="Meiryo UI" w:eastAsia="Meiryo UI" w:hAnsi="Meiryo UI" w:cs="Meiryo UI"/>
          <w:b w:val="0"/>
          <w:sz w:val="24"/>
        </w:rPr>
        <w:t>サイバーセキュリティ</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197" w:name="_CSIRT________Computer_Security_Incident"/>
      <w:bookmarkEnd w:id="197"/>
      <w:r w:rsidRPr="00E35FBD">
        <w:rPr>
          <w:rFonts w:ascii="Meiryo UI" w:eastAsia="Meiryo UI" w:hAnsi="Meiryo UI" w:cs="Meiryo UI"/>
          <w:b w:val="0"/>
          <w:sz w:val="24"/>
        </w:rPr>
        <w:t>CSIRT</w:t>
      </w:r>
      <w:r w:rsidRPr="00E35FBD">
        <w:rPr>
          <w:rFonts w:ascii="Meiryo UI" w:eastAsia="Meiryo UI" w:hAnsi="Meiryo UI" w:cs="Meiryo UI"/>
          <w:b w:val="0"/>
          <w:sz w:val="24"/>
        </w:rPr>
        <w:t>（</w:t>
      </w:r>
      <w:r w:rsidRPr="00E35FBD">
        <w:rPr>
          <w:rFonts w:ascii="Meiryo UI" w:eastAsia="Meiryo UI" w:hAnsi="Meiryo UI" w:cs="Meiryo UI"/>
          <w:b w:val="0"/>
          <w:sz w:val="24"/>
        </w:rPr>
        <w:t xml:space="preserve"> </w:t>
      </w:r>
      <w:r w:rsidRPr="00E35FBD">
        <w:rPr>
          <w:rFonts w:ascii="Meiryo UI" w:eastAsia="Meiryo UI" w:hAnsi="Meiryo UI" w:cs="Meiryo UI"/>
          <w:b w:val="0"/>
          <w:sz w:val="24"/>
        </w:rPr>
        <w:t>シーサート、</w:t>
      </w:r>
      <w:r w:rsidRPr="00E35FBD">
        <w:rPr>
          <w:rFonts w:ascii="Meiryo UI" w:eastAsia="Meiryo UI" w:hAnsi="Meiryo UI" w:cs="Meiryo UI"/>
          <w:b w:val="0"/>
          <w:sz w:val="24"/>
        </w:rPr>
        <w:t>Computer Security Incident Response Team</w:t>
      </w:r>
      <w:r w:rsidRPr="00E35FBD">
        <w:rPr>
          <w:rFonts w:ascii="Meiryo UI" w:eastAsia="Meiryo UI" w:hAnsi="Meiryo UI" w:cs="Meiryo UI"/>
          <w:b w:val="0"/>
          <w:sz w:val="24"/>
        </w:rPr>
        <w:t>）</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198" w:name="__________11"/>
      <w:bookmarkEnd w:id="198"/>
      <w:r w:rsidRPr="00E35FBD">
        <w:rPr>
          <w:rFonts w:ascii="Meiryo UI" w:eastAsia="Meiryo UI" w:hAnsi="Meiryo UI" w:cs="Meiryo UI"/>
          <w:b w:val="0"/>
          <w:sz w:val="24"/>
        </w:rPr>
        <w:t>情報セキュリティ</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199" w:name="________________4"/>
      <w:bookmarkEnd w:id="199"/>
      <w:r w:rsidRPr="00E35FBD">
        <w:rPr>
          <w:rFonts w:ascii="Meiryo UI" w:eastAsia="Meiryo UI" w:hAnsi="Meiryo UI" w:cs="Meiryo UI"/>
          <w:b w:val="0"/>
          <w:sz w:val="24"/>
        </w:rPr>
        <w:t>情報セキュリティインシデント</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200" w:name="___________________3"/>
      <w:bookmarkEnd w:id="200"/>
      <w:r w:rsidRPr="00E35FBD">
        <w:rPr>
          <w:rFonts w:ascii="Meiryo UI" w:eastAsia="Meiryo UI" w:hAnsi="Meiryo UI" w:cs="Meiryo UI"/>
          <w:b w:val="0"/>
          <w:sz w:val="24"/>
        </w:rPr>
        <w:t>情報セキュリティに関連した保険商品</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201" w:name="______________6"/>
      <w:bookmarkEnd w:id="201"/>
      <w:r w:rsidRPr="00E35FBD">
        <w:rPr>
          <w:rFonts w:ascii="Meiryo UI" w:eastAsia="Meiryo UI" w:hAnsi="Meiryo UI" w:cs="Meiryo UI"/>
          <w:b w:val="0"/>
          <w:sz w:val="24"/>
        </w:rPr>
        <w:t>情報セキュリティポリシー</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202" w:name="____________________2"/>
      <w:bookmarkEnd w:id="202"/>
      <w:r w:rsidRPr="00E35FBD">
        <w:rPr>
          <w:rFonts w:ascii="Meiryo UI" w:eastAsia="Meiryo UI" w:hAnsi="Meiryo UI" w:cs="Meiryo UI"/>
          <w:b w:val="0"/>
          <w:sz w:val="24"/>
        </w:rPr>
        <w:t>情報セキュリティマネジメントサイクル</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203" w:name="_______________4"/>
      <w:bookmarkEnd w:id="203"/>
      <w:r w:rsidRPr="00E35FBD">
        <w:rPr>
          <w:rFonts w:ascii="Meiryo UI" w:eastAsia="Meiryo UI" w:hAnsi="Meiryo UI" w:cs="Meiryo UI"/>
          <w:b w:val="0"/>
          <w:sz w:val="24"/>
        </w:rPr>
        <w:t>ソーシャルエンジニアリング</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204" w:name="_________3"/>
      <w:bookmarkEnd w:id="204"/>
      <w:r w:rsidRPr="00E35FBD">
        <w:rPr>
          <w:rFonts w:ascii="Meiryo UI" w:eastAsia="Meiryo UI" w:hAnsi="Meiryo UI" w:cs="Meiryo UI"/>
          <w:b w:val="0"/>
          <w:sz w:val="24"/>
        </w:rPr>
        <w:t>ランサムウェア</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205" w:name="________4"/>
      <w:bookmarkEnd w:id="205"/>
      <w:r w:rsidRPr="00E35FBD">
        <w:rPr>
          <w:rFonts w:ascii="Meiryo UI" w:eastAsia="Meiryo UI" w:hAnsi="Meiryo UI" w:cs="Meiryo UI"/>
          <w:b w:val="0"/>
          <w:i w:val="0"/>
          <w:sz w:val="24"/>
        </w:rPr>
        <w:t>パブコメ段階</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206" w:name="____1_____________"/>
      <w:bookmarkEnd w:id="206"/>
      <w:r w:rsidRPr="00E35FBD">
        <w:rPr>
          <w:rFonts w:ascii="Meiryo UI" w:eastAsia="Meiryo UI" w:hAnsi="Meiryo UI" w:cs="Meiryo UI"/>
          <w:b w:val="0"/>
          <w:sz w:val="24"/>
        </w:rPr>
        <w:t>付録</w:t>
      </w:r>
      <w:r w:rsidRPr="00E35FBD">
        <w:rPr>
          <w:rFonts w:ascii="Meiryo UI" w:eastAsia="Meiryo UI" w:hAnsi="Meiryo UI" w:cs="Meiryo UI"/>
          <w:b w:val="0"/>
          <w:sz w:val="24"/>
        </w:rPr>
        <w:t xml:space="preserve"> 1 </w:t>
      </w:r>
      <w:r w:rsidRPr="00E35FBD">
        <w:rPr>
          <w:rFonts w:ascii="Meiryo UI" w:eastAsia="Meiryo UI" w:hAnsi="Meiryo UI" w:cs="Meiryo UI"/>
          <w:b w:val="0"/>
          <w:sz w:val="24"/>
        </w:rPr>
        <w:t>情報セキュリティ</w:t>
      </w:r>
      <w:r w:rsidRPr="00E35FBD">
        <w:rPr>
          <w:rFonts w:ascii="Meiryo UI" w:eastAsia="Meiryo UI" w:hAnsi="Meiryo UI" w:cs="Meiryo UI"/>
          <w:b w:val="0"/>
          <w:sz w:val="24"/>
        </w:rPr>
        <w:t xml:space="preserve"> </w:t>
      </w:r>
      <w:r w:rsidRPr="00E35FBD">
        <w:rPr>
          <w:rFonts w:ascii="Meiryo UI" w:eastAsia="Meiryo UI" w:hAnsi="Meiryo UI" w:cs="Meiryo UI"/>
          <w:b w:val="0"/>
          <w:sz w:val="24"/>
        </w:rPr>
        <w:t>５か条</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207" w:name="_________________6"/>
      <w:bookmarkEnd w:id="207"/>
      <w:r w:rsidRPr="00E35FBD">
        <w:rPr>
          <w:rFonts w:ascii="Meiryo UI" w:eastAsia="Meiryo UI" w:hAnsi="Meiryo UI" w:cs="Meiryo UI"/>
        </w:rPr>
        <w:t>ソフトウェアはつねに更新しよう</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208" w:name="___________________4"/>
      <w:bookmarkEnd w:id="208"/>
      <w:r w:rsidRPr="00E35FBD">
        <w:rPr>
          <w:rFonts w:ascii="Meiryo UI" w:eastAsia="Meiryo UI" w:hAnsi="Meiryo UI" w:cs="Meiryo UI"/>
        </w:rPr>
        <w:t>機器に応じたマルウェア対策をしよう</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209" w:name="__________________4"/>
      <w:bookmarkEnd w:id="209"/>
      <w:r w:rsidRPr="00E35FBD">
        <w:rPr>
          <w:rFonts w:ascii="Meiryo UI" w:eastAsia="Meiryo UI" w:hAnsi="Meiryo UI" w:cs="Meiryo UI"/>
        </w:rPr>
        <w:t>パスワードなど、認証を強化しよう</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210" w:name="_______________________5"/>
      <w:bookmarkEnd w:id="210"/>
      <w:r w:rsidRPr="00E35FBD">
        <w:rPr>
          <w:rFonts w:ascii="Meiryo UI" w:eastAsia="Meiryo UI" w:hAnsi="Meiryo UI" w:cs="Meiryo UI"/>
        </w:rPr>
        <w:t>業務に使うすべてのサービスの設定を見直そう</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211" w:name="______________7"/>
      <w:bookmarkEnd w:id="211"/>
      <w:r w:rsidRPr="00E35FBD">
        <w:rPr>
          <w:rFonts w:ascii="Meiryo UI" w:eastAsia="Meiryo UI" w:hAnsi="Meiryo UI" w:cs="Meiryo UI"/>
        </w:rPr>
        <w:t>脅威や攻撃の手口を知ろう</w:t>
      </w:r>
    </w:p>
    <w:bookmarkStart w:id="212" w:name="____2___________________"/>
    <w:bookmarkEnd w:id="212"/>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"http://www.ipa.go.jp/files/000054267.pdf"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r w:rsidRPr="00E35FBD">
        <w:rPr>
          <w:rStyle w:val="a4"/>
          <w:rFonts w:ascii="Meiryo UI" w:eastAsia="Meiryo UI" w:hAnsi="Meiryo UI" w:cs="Meiryo UI"/>
          <w:b w:val="0"/>
          <w:sz w:val="24"/>
        </w:rPr>
        <w:t>付録</w:t>
      </w:r>
      <w:r w:rsidRPr="00E35FBD">
        <w:rPr>
          <w:rStyle w:val="a4"/>
          <w:rFonts w:ascii="Meiryo UI" w:eastAsia="Meiryo UI" w:hAnsi="Meiryo UI" w:cs="Meiryo UI"/>
          <w:b w:val="0"/>
          <w:sz w:val="24"/>
        </w:rPr>
        <w:t xml:space="preserve"> 2 </w:t>
      </w:r>
      <w:r w:rsidRPr="00E35FBD">
        <w:rPr>
          <w:rStyle w:val="a4"/>
          <w:rFonts w:ascii="Meiryo UI" w:eastAsia="Meiryo UI" w:hAnsi="Meiryo UI" w:cs="Meiryo UI"/>
          <w:b w:val="0"/>
          <w:sz w:val="24"/>
        </w:rPr>
        <w:t>５分できる！情報セキュリティ自社診断</w:t>
      </w:r>
      <w:r w:rsidRPr="00E35FBD">
        <w:rPr>
          <w:rStyle w:val="a4"/>
          <w:rFonts w:ascii="Meiryo UI" w:eastAsia="Meiryo UI" w:hAnsi="Meiryo UI" w:cs="Meiryo UI"/>
          <w:b w:val="0"/>
          <w:sz w:val="24"/>
        </w:rPr>
        <w:fldChar w:fldCharType="end"/>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213" w:name="_Part_1______"/>
      <w:bookmarkEnd w:id="213"/>
      <w:r w:rsidRPr="00E35FBD">
        <w:rPr>
          <w:rFonts w:ascii="Meiryo UI" w:eastAsia="Meiryo UI" w:hAnsi="Meiryo UI" w:cs="Meiryo UI"/>
        </w:rPr>
        <w:t xml:space="preserve">Part 1 </w:t>
      </w:r>
      <w:r w:rsidRPr="00E35FBD">
        <w:rPr>
          <w:rFonts w:ascii="Meiryo UI" w:eastAsia="Meiryo UI" w:hAnsi="Meiryo UI" w:cs="Meiryo UI"/>
        </w:rPr>
        <w:t>最重要事項</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214" w:name="________No_1__________________"/>
      <w:bookmarkEnd w:id="214"/>
      <w:r w:rsidRPr="00E35FBD">
        <w:rPr>
          <w:rFonts w:ascii="Meiryo UI" w:eastAsia="Meiryo UI" w:hAnsi="Meiryo UI" w:cs="Meiryo UI"/>
          <w:i w:val="0"/>
        </w:rPr>
        <w:t>自社診断シート</w:t>
      </w:r>
      <w:r w:rsidRPr="00E35FBD">
        <w:rPr>
          <w:rFonts w:ascii="Meiryo UI" w:eastAsia="Meiryo UI" w:hAnsi="Meiryo UI" w:cs="Meiryo UI"/>
          <w:i w:val="0"/>
        </w:rPr>
        <w:t xml:space="preserve">No.1 </w:t>
      </w:r>
      <w:r w:rsidRPr="00E35FBD">
        <w:rPr>
          <w:rFonts w:ascii="Meiryo UI" w:eastAsia="Meiryo UI" w:hAnsi="Meiryo UI" w:cs="Meiryo UI"/>
          <w:i w:val="0"/>
        </w:rPr>
        <w:t>ソフトウェアは常に最新の状態に更新</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215" w:name="________No_2___________________"/>
      <w:bookmarkEnd w:id="215"/>
      <w:r w:rsidRPr="00E35FBD">
        <w:rPr>
          <w:rFonts w:ascii="Meiryo UI" w:eastAsia="Meiryo UI" w:hAnsi="Meiryo UI" w:cs="Meiryo UI"/>
          <w:i w:val="0"/>
        </w:rPr>
        <w:t>自社診断シート</w:t>
      </w:r>
      <w:r w:rsidRPr="00E35FBD">
        <w:rPr>
          <w:rFonts w:ascii="Meiryo UI" w:eastAsia="Meiryo UI" w:hAnsi="Meiryo UI" w:cs="Meiryo UI"/>
          <w:i w:val="0"/>
        </w:rPr>
        <w:t xml:space="preserve">No.2 </w:t>
      </w:r>
      <w:r w:rsidRPr="00E35FBD">
        <w:rPr>
          <w:rFonts w:ascii="Meiryo UI" w:eastAsia="Meiryo UI" w:hAnsi="Meiryo UI" w:cs="Meiryo UI"/>
          <w:i w:val="0"/>
        </w:rPr>
        <w:t>マルウェア対策が提供されていれば導入</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216" w:name="________No_3__________________"/>
      <w:bookmarkEnd w:id="216"/>
      <w:r w:rsidRPr="00E35FBD">
        <w:rPr>
          <w:rFonts w:ascii="Meiryo UI" w:eastAsia="Meiryo UI" w:hAnsi="Meiryo UI" w:cs="Meiryo UI"/>
          <w:i w:val="0"/>
        </w:rPr>
        <w:t>自社診断シート</w:t>
      </w:r>
      <w:r w:rsidRPr="00E35FBD">
        <w:rPr>
          <w:rFonts w:ascii="Meiryo UI" w:eastAsia="Meiryo UI" w:hAnsi="Meiryo UI" w:cs="Meiryo UI"/>
          <w:i w:val="0"/>
        </w:rPr>
        <w:t>No.</w:t>
      </w:r>
      <w:r w:rsidRPr="00E35FBD">
        <w:rPr>
          <w:rFonts w:ascii="Meiryo UI" w:eastAsia="Meiryo UI" w:hAnsi="Meiryo UI" w:cs="Meiryo UI"/>
          <w:i w:val="0"/>
        </w:rPr>
        <w:t xml:space="preserve">3 </w:t>
      </w:r>
      <w:r w:rsidRPr="00E35FBD">
        <w:rPr>
          <w:rFonts w:ascii="Meiryo UI" w:eastAsia="Meiryo UI" w:hAnsi="Meiryo UI" w:cs="Meiryo UI"/>
          <w:i w:val="0"/>
        </w:rPr>
        <w:t>推測されにくいパスワードを使用する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217" w:name="________No_4________________"/>
      <w:bookmarkEnd w:id="217"/>
      <w:r w:rsidRPr="00E35FBD">
        <w:rPr>
          <w:rFonts w:ascii="Meiryo UI" w:eastAsia="Meiryo UI" w:hAnsi="Meiryo UI" w:cs="Meiryo UI"/>
          <w:i w:val="0"/>
        </w:rPr>
        <w:t>自社診断シート</w:t>
      </w:r>
      <w:r w:rsidRPr="00E35FBD">
        <w:rPr>
          <w:rFonts w:ascii="Meiryo UI" w:eastAsia="Meiryo UI" w:hAnsi="Meiryo UI" w:cs="Meiryo UI"/>
          <w:i w:val="0"/>
        </w:rPr>
        <w:t xml:space="preserve">No.4 </w:t>
      </w:r>
      <w:r w:rsidRPr="00E35FBD">
        <w:rPr>
          <w:rFonts w:ascii="Meiryo UI" w:eastAsia="Meiryo UI" w:hAnsi="Meiryo UI" w:cs="Meiryo UI"/>
          <w:i w:val="0"/>
        </w:rPr>
        <w:t>すべてのサービスの設定を見直す</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218" w:name="________No_5__________________"/>
      <w:bookmarkEnd w:id="218"/>
      <w:r w:rsidRPr="00E35FBD">
        <w:rPr>
          <w:rFonts w:ascii="Meiryo UI" w:eastAsia="Meiryo UI" w:hAnsi="Meiryo UI" w:cs="Meiryo UI"/>
          <w:i w:val="0"/>
        </w:rPr>
        <w:t>自社診断シート</w:t>
      </w:r>
      <w:r w:rsidRPr="00E35FBD">
        <w:rPr>
          <w:rFonts w:ascii="Meiryo UI" w:eastAsia="Meiryo UI" w:hAnsi="Meiryo UI" w:cs="Meiryo UI"/>
          <w:i w:val="0"/>
        </w:rPr>
        <w:t xml:space="preserve">No.5 </w:t>
      </w:r>
      <w:r w:rsidRPr="00E35FBD">
        <w:rPr>
          <w:rFonts w:ascii="Meiryo UI" w:eastAsia="Meiryo UI" w:hAnsi="Meiryo UI" w:cs="Meiryo UI"/>
          <w:i w:val="0"/>
        </w:rPr>
        <w:t>脅威や攻撃に関する最新情報を集める</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219" w:name="_Part_2___________"/>
      <w:bookmarkEnd w:id="219"/>
      <w:r w:rsidRPr="00E35FBD">
        <w:rPr>
          <w:rFonts w:ascii="Meiryo UI" w:eastAsia="Meiryo UI" w:hAnsi="Meiryo UI" w:cs="Meiryo UI"/>
        </w:rPr>
        <w:t xml:space="preserve">Part 2 </w:t>
      </w:r>
      <w:r w:rsidRPr="00E35FBD">
        <w:rPr>
          <w:rFonts w:ascii="Meiryo UI" w:eastAsia="Meiryo UI" w:hAnsi="Meiryo UI" w:cs="Meiryo UI"/>
        </w:rPr>
        <w:t>ネットの脅威への対処</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220" w:name="________No_6____________"/>
      <w:bookmarkEnd w:id="220"/>
      <w:r w:rsidRPr="00E35FBD">
        <w:rPr>
          <w:rFonts w:ascii="Meiryo UI" w:eastAsia="Meiryo UI" w:hAnsi="Meiryo UI" w:cs="Meiryo UI"/>
          <w:i w:val="0"/>
        </w:rPr>
        <w:t>自社診断シート</w:t>
      </w:r>
      <w:r w:rsidRPr="00E35FBD">
        <w:rPr>
          <w:rFonts w:ascii="Meiryo UI" w:eastAsia="Meiryo UI" w:hAnsi="Meiryo UI" w:cs="Meiryo UI"/>
          <w:i w:val="0"/>
        </w:rPr>
        <w:t xml:space="preserve">No.6 </w:t>
      </w:r>
      <w:r w:rsidRPr="00E35FBD">
        <w:rPr>
          <w:rFonts w:ascii="Meiryo UI" w:eastAsia="Meiryo UI" w:hAnsi="Meiryo UI" w:cs="Meiryo UI"/>
          <w:i w:val="0"/>
        </w:rPr>
        <w:t>電子メールは疑ってみる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221" w:name="________No_7________________BCC____"/>
      <w:bookmarkEnd w:id="221"/>
      <w:r w:rsidRPr="00E35FBD">
        <w:rPr>
          <w:rFonts w:ascii="Meiryo UI" w:eastAsia="Meiryo UI" w:hAnsi="Meiryo UI" w:cs="Meiryo UI"/>
          <w:i w:val="0"/>
        </w:rPr>
        <w:t>自社診断シート</w:t>
      </w:r>
      <w:r w:rsidRPr="00E35FBD">
        <w:rPr>
          <w:rFonts w:ascii="Meiryo UI" w:eastAsia="Meiryo UI" w:hAnsi="Meiryo UI" w:cs="Meiryo UI"/>
          <w:i w:val="0"/>
        </w:rPr>
        <w:t xml:space="preserve">No.7 </w:t>
      </w:r>
      <w:r w:rsidRPr="00E35FBD">
        <w:rPr>
          <w:rFonts w:ascii="Meiryo UI" w:eastAsia="Meiryo UI" w:hAnsi="Meiryo UI" w:cs="Meiryo UI"/>
          <w:i w:val="0"/>
        </w:rPr>
        <w:t>共有不可の電子メールアドレスは</w:t>
      </w:r>
      <w:r w:rsidRPr="00E35FBD">
        <w:rPr>
          <w:rFonts w:ascii="Meiryo UI" w:eastAsia="Meiryo UI" w:hAnsi="Meiryo UI" w:cs="Meiryo UI"/>
          <w:i w:val="0"/>
        </w:rPr>
        <w:t xml:space="preserve">BCC </w:t>
      </w:r>
      <w:r w:rsidRPr="00E35FBD">
        <w:rPr>
          <w:rFonts w:ascii="Meiryo UI" w:eastAsia="Meiryo UI" w:hAnsi="Meiryo UI" w:cs="Meiryo UI"/>
          <w:i w:val="0"/>
        </w:rPr>
        <w:t>に記入</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222" w:name="________No_8_______________________"/>
      <w:bookmarkEnd w:id="222"/>
      <w:r w:rsidRPr="00E35FBD">
        <w:rPr>
          <w:rFonts w:ascii="Meiryo UI" w:eastAsia="Meiryo UI" w:hAnsi="Meiryo UI" w:cs="Meiryo UI"/>
          <w:i w:val="0"/>
        </w:rPr>
        <w:t>自社診断シート</w:t>
      </w:r>
      <w:r w:rsidRPr="00E35FBD">
        <w:rPr>
          <w:rFonts w:ascii="Meiryo UI" w:eastAsia="Meiryo UI" w:hAnsi="Meiryo UI" w:cs="Meiryo UI"/>
          <w:i w:val="0"/>
        </w:rPr>
        <w:t xml:space="preserve">No.8 </w:t>
      </w:r>
      <w:r w:rsidRPr="00E35FBD">
        <w:rPr>
          <w:rFonts w:ascii="Meiryo UI" w:eastAsia="Meiryo UI" w:hAnsi="Meiryo UI" w:cs="Meiryo UI"/>
          <w:i w:val="0"/>
        </w:rPr>
        <w:t>インターネットバンキングの偽サイトに注意する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223" w:name="________No_9___________________"/>
      <w:bookmarkEnd w:id="223"/>
      <w:r w:rsidRPr="00E35FBD">
        <w:rPr>
          <w:rFonts w:ascii="Meiryo UI" w:eastAsia="Meiryo UI" w:hAnsi="Meiryo UI" w:cs="Meiryo UI"/>
          <w:i w:val="0"/>
        </w:rPr>
        <w:t>自社診断シート</w:t>
      </w:r>
      <w:r w:rsidRPr="00E35FBD">
        <w:rPr>
          <w:rFonts w:ascii="Meiryo UI" w:eastAsia="Meiryo UI" w:hAnsi="Meiryo UI" w:cs="Meiryo UI"/>
          <w:i w:val="0"/>
        </w:rPr>
        <w:t xml:space="preserve">No.9 </w:t>
      </w:r>
      <w:r w:rsidRPr="00E35FBD">
        <w:rPr>
          <w:rFonts w:ascii="Meiryo UI" w:eastAsia="Meiryo UI" w:hAnsi="Meiryo UI" w:cs="Meiryo UI"/>
          <w:i w:val="0"/>
        </w:rPr>
        <w:t>機器のパスワードは初期設定で使わない</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224" w:name="________No_10_____________"/>
      <w:bookmarkEnd w:id="224"/>
      <w:r w:rsidRPr="00E35FBD">
        <w:rPr>
          <w:rFonts w:ascii="Meiryo UI" w:eastAsia="Meiryo UI" w:hAnsi="Meiryo UI" w:cs="Meiryo UI"/>
          <w:i w:val="0"/>
        </w:rPr>
        <w:t>自社診断シート</w:t>
      </w:r>
      <w:r w:rsidRPr="00E35FBD">
        <w:rPr>
          <w:rFonts w:ascii="Meiryo UI" w:eastAsia="Meiryo UI" w:hAnsi="Meiryo UI" w:cs="Meiryo UI"/>
          <w:i w:val="0"/>
        </w:rPr>
        <w:t xml:space="preserve">No.10 </w:t>
      </w:r>
      <w:r w:rsidRPr="00E35FBD">
        <w:rPr>
          <w:rFonts w:ascii="Meiryo UI" w:eastAsia="Meiryo UI" w:hAnsi="Meiryo UI" w:cs="Meiryo UI"/>
          <w:i w:val="0"/>
        </w:rPr>
        <w:t>信頼できるクラウドを使う</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225" w:name="_Part_3________"/>
      <w:bookmarkEnd w:id="225"/>
      <w:r w:rsidRPr="00E35FBD">
        <w:rPr>
          <w:rFonts w:ascii="Meiryo UI" w:eastAsia="Meiryo UI" w:hAnsi="Meiryo UI" w:cs="Meiryo UI"/>
        </w:rPr>
        <w:t xml:space="preserve">Part 3 </w:t>
      </w:r>
      <w:r w:rsidRPr="00E35FBD">
        <w:rPr>
          <w:rFonts w:ascii="Meiryo UI" w:eastAsia="Meiryo UI" w:hAnsi="Meiryo UI" w:cs="Meiryo UI"/>
        </w:rPr>
        <w:t>情報資産の保護</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226" w:name="________No_11____________________"/>
      <w:bookmarkEnd w:id="226"/>
      <w:r w:rsidRPr="00E35FBD">
        <w:rPr>
          <w:rFonts w:ascii="Meiryo UI" w:eastAsia="Meiryo UI" w:hAnsi="Meiryo UI" w:cs="Meiryo UI"/>
          <w:i w:val="0"/>
        </w:rPr>
        <w:t>自社診断シート</w:t>
      </w:r>
      <w:r w:rsidRPr="00E35FBD">
        <w:rPr>
          <w:rFonts w:ascii="Meiryo UI" w:eastAsia="Meiryo UI" w:hAnsi="Meiryo UI" w:cs="Meiryo UI"/>
          <w:i w:val="0"/>
        </w:rPr>
        <w:t xml:space="preserve">No.11 </w:t>
      </w:r>
      <w:r w:rsidRPr="00E35FBD">
        <w:rPr>
          <w:rFonts w:ascii="Meiryo UI" w:eastAsia="Meiryo UI" w:hAnsi="Meiryo UI" w:cs="Meiryo UI"/>
          <w:i w:val="0"/>
        </w:rPr>
        <w:t>社外保存データへのアクセス権に注意する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227" w:name="________No_12____________"/>
      <w:bookmarkEnd w:id="227"/>
      <w:r w:rsidRPr="00E35FBD">
        <w:rPr>
          <w:rFonts w:ascii="Meiryo UI" w:eastAsia="Meiryo UI" w:hAnsi="Meiryo UI" w:cs="Meiryo UI"/>
          <w:i w:val="0"/>
        </w:rPr>
        <w:t>自社診断シート</w:t>
      </w:r>
      <w:r w:rsidRPr="00E35FBD">
        <w:rPr>
          <w:rFonts w:ascii="Meiryo UI" w:eastAsia="Meiryo UI" w:hAnsi="Meiryo UI" w:cs="Meiryo UI"/>
          <w:i w:val="0"/>
        </w:rPr>
        <w:t xml:space="preserve">No.12 </w:t>
      </w:r>
      <w:r w:rsidRPr="00E35FBD">
        <w:rPr>
          <w:rFonts w:ascii="Meiryo UI" w:eastAsia="Meiryo UI" w:hAnsi="Meiryo UI" w:cs="Meiryo UI"/>
          <w:i w:val="0"/>
        </w:rPr>
        <w:t>バックアップを励行する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228" w:name="________No_13________________"/>
      <w:bookmarkEnd w:id="228"/>
      <w:r w:rsidRPr="00E35FBD">
        <w:rPr>
          <w:rFonts w:ascii="Meiryo UI" w:eastAsia="Meiryo UI" w:hAnsi="Meiryo UI" w:cs="Meiryo UI"/>
          <w:i w:val="0"/>
        </w:rPr>
        <w:t>自社診断シート</w:t>
      </w:r>
      <w:r w:rsidRPr="00E35FBD">
        <w:rPr>
          <w:rFonts w:ascii="Meiryo UI" w:eastAsia="Meiryo UI" w:hAnsi="Meiryo UI" w:cs="Meiryo UI"/>
          <w:i w:val="0"/>
        </w:rPr>
        <w:t xml:space="preserve">No.13 </w:t>
      </w:r>
      <w:r w:rsidRPr="00E35FBD">
        <w:rPr>
          <w:rFonts w:ascii="Meiryo UI" w:eastAsia="Meiryo UI" w:hAnsi="Meiryo UI" w:cs="Meiryo UI"/>
          <w:i w:val="0"/>
        </w:rPr>
        <w:t>秘密情報は安全な方法で持ち出す</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229" w:name="________No_14___________________"/>
      <w:bookmarkEnd w:id="229"/>
      <w:r w:rsidRPr="00E35FBD">
        <w:rPr>
          <w:rFonts w:ascii="Meiryo UI" w:eastAsia="Meiryo UI" w:hAnsi="Meiryo UI" w:cs="Meiryo UI"/>
          <w:i w:val="0"/>
        </w:rPr>
        <w:t>自社診断シート</w:t>
      </w:r>
      <w:r w:rsidRPr="00E35FBD">
        <w:rPr>
          <w:rFonts w:ascii="Meiryo UI" w:eastAsia="Meiryo UI" w:hAnsi="Meiryo UI" w:cs="Meiryo UI"/>
          <w:i w:val="0"/>
        </w:rPr>
        <w:t xml:space="preserve">No.14 </w:t>
      </w:r>
      <w:r w:rsidRPr="00E35FBD">
        <w:rPr>
          <w:rFonts w:ascii="Meiryo UI" w:eastAsia="Meiryo UI" w:hAnsi="Meiryo UI" w:cs="Meiryo UI"/>
          <w:i w:val="0"/>
        </w:rPr>
        <w:t>秘密情報は復元できないように消去する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230" w:name="________No_15______________________"/>
      <w:bookmarkEnd w:id="230"/>
      <w:r w:rsidRPr="00E35FBD">
        <w:rPr>
          <w:rFonts w:ascii="Meiryo UI" w:eastAsia="Meiryo UI" w:hAnsi="Meiryo UI" w:cs="Meiryo UI"/>
          <w:i w:val="0"/>
        </w:rPr>
        <w:t>自社診断シート</w:t>
      </w:r>
      <w:r w:rsidRPr="00E35FBD">
        <w:rPr>
          <w:rFonts w:ascii="Meiryo UI" w:eastAsia="Meiryo UI" w:hAnsi="Meiryo UI" w:cs="Meiryo UI"/>
          <w:i w:val="0"/>
        </w:rPr>
        <w:t xml:space="preserve">No.15 </w:t>
      </w:r>
      <w:r w:rsidRPr="00E35FBD">
        <w:rPr>
          <w:rFonts w:ascii="Meiryo UI" w:eastAsia="Meiryo UI" w:hAnsi="Meiryo UI" w:cs="Meiryo UI"/>
          <w:i w:val="0"/>
        </w:rPr>
        <w:t>従業員の私物機器の業務での利用可否を決める</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231" w:name="_Part_4__________"/>
      <w:bookmarkEnd w:id="231"/>
      <w:r w:rsidRPr="00E35FBD">
        <w:rPr>
          <w:rFonts w:ascii="Meiryo UI" w:eastAsia="Meiryo UI" w:hAnsi="Meiryo UI" w:cs="Meiryo UI"/>
        </w:rPr>
        <w:t xml:space="preserve">Part 4 </w:t>
      </w:r>
      <w:r w:rsidRPr="00E35FBD">
        <w:rPr>
          <w:rFonts w:ascii="Meiryo UI" w:eastAsia="Meiryo UI" w:hAnsi="Meiryo UI" w:cs="Meiryo UI"/>
        </w:rPr>
        <w:t>職場のセキュリティ</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232" w:name="________No_16_____________"/>
      <w:bookmarkEnd w:id="232"/>
      <w:r w:rsidRPr="00E35FBD">
        <w:rPr>
          <w:rFonts w:ascii="Meiryo UI" w:eastAsia="Meiryo UI" w:hAnsi="Meiryo UI" w:cs="Meiryo UI"/>
          <w:i w:val="0"/>
        </w:rPr>
        <w:t>自社診断シート</w:t>
      </w:r>
      <w:r w:rsidRPr="00E35FBD">
        <w:rPr>
          <w:rFonts w:ascii="Meiryo UI" w:eastAsia="Meiryo UI" w:hAnsi="Meiryo UI" w:cs="Meiryo UI"/>
          <w:i w:val="0"/>
        </w:rPr>
        <w:t xml:space="preserve">No.16 </w:t>
      </w:r>
      <w:r w:rsidRPr="00E35FBD">
        <w:rPr>
          <w:rFonts w:ascii="Meiryo UI" w:eastAsia="Meiryo UI" w:hAnsi="Meiryo UI" w:cs="Meiryo UI"/>
          <w:i w:val="0"/>
        </w:rPr>
        <w:t>重要情報の放置を禁止する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233" w:name="________No_17______________"/>
      <w:bookmarkEnd w:id="233"/>
      <w:r w:rsidRPr="00E35FBD">
        <w:rPr>
          <w:rFonts w:ascii="Meiryo UI" w:eastAsia="Meiryo UI" w:hAnsi="Meiryo UI" w:cs="Meiryo UI"/>
          <w:i w:val="0"/>
        </w:rPr>
        <w:t>自社診断シート</w:t>
      </w:r>
      <w:r w:rsidRPr="00E35FBD">
        <w:rPr>
          <w:rFonts w:ascii="Meiryo UI" w:eastAsia="Meiryo UI" w:hAnsi="Meiryo UI" w:cs="Meiryo UI"/>
          <w:i w:val="0"/>
        </w:rPr>
        <w:t xml:space="preserve">No.17 </w:t>
      </w:r>
      <w:r w:rsidRPr="00E35FBD">
        <w:rPr>
          <w:rFonts w:ascii="Meiryo UI" w:eastAsia="Meiryo UI" w:hAnsi="Meiryo UI" w:cs="Meiryo UI"/>
          <w:i w:val="0"/>
        </w:rPr>
        <w:t>機器の盗難防止対策を講じる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234" w:name="________No_18_____________"/>
      <w:bookmarkEnd w:id="234"/>
      <w:r w:rsidRPr="00E35FBD">
        <w:rPr>
          <w:rFonts w:ascii="Meiryo UI" w:eastAsia="Meiryo UI" w:hAnsi="Meiryo UI" w:cs="Meiryo UI"/>
          <w:i w:val="0"/>
        </w:rPr>
        <w:t>自社診断シート</w:t>
      </w:r>
      <w:r w:rsidRPr="00E35FBD">
        <w:rPr>
          <w:rFonts w:ascii="Meiryo UI" w:eastAsia="Meiryo UI" w:hAnsi="Meiryo UI" w:cs="Meiryo UI"/>
          <w:i w:val="0"/>
        </w:rPr>
        <w:t xml:space="preserve">No.18 </w:t>
      </w:r>
      <w:r w:rsidRPr="00E35FBD">
        <w:rPr>
          <w:rFonts w:ascii="Meiryo UI" w:eastAsia="Meiryo UI" w:hAnsi="Meiryo UI" w:cs="Meiryo UI"/>
          <w:i w:val="0"/>
        </w:rPr>
        <w:t>機器を勝手に操作させない</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235" w:name="________No_19_____________"/>
      <w:bookmarkEnd w:id="235"/>
      <w:r w:rsidRPr="00E35FBD">
        <w:rPr>
          <w:rFonts w:ascii="Meiryo UI" w:eastAsia="Meiryo UI" w:hAnsi="Meiryo UI" w:cs="Meiryo UI"/>
          <w:i w:val="0"/>
        </w:rPr>
        <w:t>自社診断シート</w:t>
      </w:r>
      <w:r w:rsidRPr="00E35FBD">
        <w:rPr>
          <w:rFonts w:ascii="Meiryo UI" w:eastAsia="Meiryo UI" w:hAnsi="Meiryo UI" w:cs="Meiryo UI"/>
          <w:i w:val="0"/>
        </w:rPr>
        <w:t xml:space="preserve">No.19 </w:t>
      </w:r>
      <w:r w:rsidRPr="00E35FBD">
        <w:rPr>
          <w:rFonts w:ascii="Meiryo UI" w:eastAsia="Meiryo UI" w:hAnsi="Meiryo UI" w:cs="Meiryo UI"/>
          <w:i w:val="0"/>
        </w:rPr>
        <w:t>見知らぬ人には声をかける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236" w:name="________No_20_______________"/>
      <w:bookmarkEnd w:id="236"/>
      <w:r w:rsidRPr="00E35FBD">
        <w:rPr>
          <w:rFonts w:ascii="Meiryo UI" w:eastAsia="Meiryo UI" w:hAnsi="Meiryo UI" w:cs="Meiryo UI"/>
          <w:i w:val="0"/>
        </w:rPr>
        <w:t>自社診断シート</w:t>
      </w:r>
      <w:r w:rsidRPr="00E35FBD">
        <w:rPr>
          <w:rFonts w:ascii="Meiryo UI" w:eastAsia="Meiryo UI" w:hAnsi="Meiryo UI" w:cs="Meiryo UI"/>
          <w:i w:val="0"/>
        </w:rPr>
        <w:t xml:space="preserve">No.20 </w:t>
      </w:r>
      <w:r w:rsidRPr="00E35FBD">
        <w:rPr>
          <w:rFonts w:ascii="Meiryo UI" w:eastAsia="Meiryo UI" w:hAnsi="Meiryo UI" w:cs="Meiryo UI"/>
          <w:i w:val="0"/>
        </w:rPr>
        <w:t>オフィスの戸締まりに気を配る</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237" w:name="_Part_5________"/>
      <w:bookmarkEnd w:id="237"/>
      <w:r w:rsidRPr="00E35FBD">
        <w:rPr>
          <w:rFonts w:ascii="Meiryo UI" w:eastAsia="Meiryo UI" w:hAnsi="Meiryo UI" w:cs="Meiryo UI"/>
        </w:rPr>
        <w:t xml:space="preserve">Part 5 </w:t>
      </w:r>
      <w:r w:rsidRPr="00E35FBD">
        <w:rPr>
          <w:rFonts w:ascii="Meiryo UI" w:eastAsia="Meiryo UI" w:hAnsi="Meiryo UI" w:cs="Meiryo UI"/>
        </w:rPr>
        <w:t>組織的対策事項</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238" w:name="________No_21____________________"/>
      <w:bookmarkEnd w:id="238"/>
      <w:r w:rsidRPr="00E35FBD">
        <w:rPr>
          <w:rFonts w:ascii="Meiryo UI" w:eastAsia="Meiryo UI" w:hAnsi="Meiryo UI" w:cs="Meiryo UI"/>
          <w:i w:val="0"/>
        </w:rPr>
        <w:t>自社診断シート</w:t>
      </w:r>
      <w:r w:rsidRPr="00E35FBD">
        <w:rPr>
          <w:rFonts w:ascii="Meiryo UI" w:eastAsia="Meiryo UI" w:hAnsi="Meiryo UI" w:cs="Meiryo UI"/>
          <w:i w:val="0"/>
        </w:rPr>
        <w:t xml:space="preserve">No.21 </w:t>
      </w:r>
      <w:r w:rsidRPr="00E35FBD">
        <w:rPr>
          <w:rFonts w:ascii="Meiryo UI" w:eastAsia="Meiryo UI" w:hAnsi="Meiryo UI" w:cs="Meiryo UI"/>
          <w:i w:val="0"/>
        </w:rPr>
        <w:t>従業員に守秘義務について理解してもらう</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239" w:name="________No_22__________________"/>
      <w:bookmarkEnd w:id="239"/>
      <w:r w:rsidRPr="00E35FBD">
        <w:rPr>
          <w:rFonts w:ascii="Meiryo UI" w:eastAsia="Meiryo UI" w:hAnsi="Meiryo UI" w:cs="Meiryo UI"/>
          <w:i w:val="0"/>
        </w:rPr>
        <w:t>自社診断シート</w:t>
      </w:r>
      <w:r w:rsidRPr="00E35FBD">
        <w:rPr>
          <w:rFonts w:ascii="Meiryo UI" w:eastAsia="Meiryo UI" w:hAnsi="Meiryo UI" w:cs="Meiryo UI"/>
          <w:i w:val="0"/>
        </w:rPr>
        <w:t xml:space="preserve">No.22 </w:t>
      </w:r>
      <w:r w:rsidRPr="00E35FBD">
        <w:rPr>
          <w:rFonts w:ascii="Meiryo UI" w:eastAsia="Meiryo UI" w:hAnsi="Meiryo UI" w:cs="Meiryo UI"/>
          <w:i w:val="0"/>
        </w:rPr>
        <w:t>従業員への定期的な教育・啓発を行う</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240" w:name="________No_23_______________"/>
      <w:bookmarkEnd w:id="240"/>
      <w:r w:rsidRPr="00E35FBD">
        <w:rPr>
          <w:rFonts w:ascii="Meiryo UI" w:eastAsia="Meiryo UI" w:hAnsi="Meiryo UI" w:cs="Meiryo UI"/>
          <w:i w:val="0"/>
        </w:rPr>
        <w:t>自社診断シート</w:t>
      </w:r>
      <w:r w:rsidRPr="00E35FBD">
        <w:rPr>
          <w:rFonts w:ascii="Meiryo UI" w:eastAsia="Meiryo UI" w:hAnsi="Meiryo UI" w:cs="Meiryo UI"/>
          <w:i w:val="0"/>
        </w:rPr>
        <w:t xml:space="preserve">No.23 </w:t>
      </w:r>
      <w:r w:rsidRPr="00E35FBD">
        <w:rPr>
          <w:rFonts w:ascii="Meiryo UI" w:eastAsia="Meiryo UI" w:hAnsi="Meiryo UI" w:cs="Meiryo UI"/>
          <w:i w:val="0"/>
        </w:rPr>
        <w:t>取引先にも秘密保持を要請する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241" w:name="________No_24________________"/>
      <w:bookmarkEnd w:id="241"/>
      <w:r w:rsidRPr="00E35FBD">
        <w:rPr>
          <w:rFonts w:ascii="Meiryo UI" w:eastAsia="Meiryo UI" w:hAnsi="Meiryo UI" w:cs="Meiryo UI"/>
          <w:i w:val="0"/>
        </w:rPr>
        <w:t>自社診断シート</w:t>
      </w:r>
      <w:r w:rsidRPr="00E35FBD">
        <w:rPr>
          <w:rFonts w:ascii="Meiryo UI" w:eastAsia="Meiryo UI" w:hAnsi="Meiryo UI" w:cs="Meiryo UI"/>
          <w:i w:val="0"/>
        </w:rPr>
        <w:t xml:space="preserve">No.24 </w:t>
      </w:r>
      <w:r w:rsidRPr="00E35FBD">
        <w:rPr>
          <w:rFonts w:ascii="Meiryo UI" w:eastAsia="Meiryo UI" w:hAnsi="Meiryo UI" w:cs="Meiryo UI"/>
          <w:i w:val="0"/>
        </w:rPr>
        <w:t>事故発生に備えて事前に準備する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242" w:name="________No_25__________________"/>
      <w:bookmarkEnd w:id="242"/>
      <w:r w:rsidRPr="00E35FBD">
        <w:rPr>
          <w:rFonts w:ascii="Meiryo UI" w:eastAsia="Meiryo UI" w:hAnsi="Meiryo UI" w:cs="Meiryo UI"/>
          <w:i w:val="0"/>
        </w:rPr>
        <w:t>自社診断シート</w:t>
      </w:r>
      <w:r w:rsidRPr="00E35FBD">
        <w:rPr>
          <w:rFonts w:ascii="Meiryo UI" w:eastAsia="Meiryo UI" w:hAnsi="Meiryo UI" w:cs="Meiryo UI"/>
          <w:i w:val="0"/>
        </w:rPr>
        <w:t xml:space="preserve">No.25 </w:t>
      </w:r>
      <w:r w:rsidRPr="00E35FBD">
        <w:rPr>
          <w:rFonts w:ascii="Meiryo UI" w:eastAsia="Meiryo UI" w:hAnsi="Meiryo UI" w:cs="Meiryo UI"/>
          <w:i w:val="0"/>
        </w:rPr>
        <w:t>情報セキュリティ対策をルール化する</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243" w:name="_______________5"/>
      <w:bookmarkEnd w:id="243"/>
      <w:r w:rsidRPr="00E35FBD">
        <w:rPr>
          <w:rFonts w:ascii="Meiryo UI" w:eastAsia="Meiryo UI" w:hAnsi="Meiryo UI" w:cs="Meiryo UI"/>
        </w:rPr>
        <w:t>５分でできる自社診断シート</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244" w:name="__2"/>
      <w:bookmarkEnd w:id="244"/>
    </w:p>
    <w:bookmarkStart w:id="245" w:name="____3_________________"/>
    <w:bookmarkEnd w:id="245"/>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w:instrText>
      </w:r>
      <w:r w:rsidRPr="00E35FBD">
        <w:rPr>
          <w:rStyle w:val="a4"/>
          <w:rFonts w:ascii="Meiryo UI" w:eastAsia="Meiryo UI" w:hAnsi="Meiryo UI" w:cs="Meiryo UI"/>
          <w:b w:val="0"/>
          <w:sz w:val="24"/>
        </w:rPr>
        <w:instrText xml:space="preserve">INK "http://www.ipa.go.jp/files/000054268.pdf"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r w:rsidRPr="00E35FBD">
        <w:rPr>
          <w:rStyle w:val="a4"/>
          <w:rFonts w:ascii="Meiryo UI" w:eastAsia="Meiryo UI" w:hAnsi="Meiryo UI" w:cs="Meiryo UI"/>
          <w:b w:val="0"/>
          <w:sz w:val="24"/>
        </w:rPr>
        <w:t>付録</w:t>
      </w:r>
      <w:r w:rsidRPr="00E35FBD">
        <w:rPr>
          <w:rStyle w:val="a4"/>
          <w:rFonts w:ascii="Meiryo UI" w:eastAsia="Meiryo UI" w:hAnsi="Meiryo UI" w:cs="Meiryo UI"/>
          <w:b w:val="0"/>
          <w:sz w:val="24"/>
        </w:rPr>
        <w:t xml:space="preserve"> 3 </w:t>
      </w:r>
      <w:r w:rsidRPr="00E35FBD">
        <w:rPr>
          <w:rStyle w:val="a4"/>
          <w:rFonts w:ascii="Meiryo UI" w:eastAsia="Meiryo UI" w:hAnsi="Meiryo UI" w:cs="Meiryo UI"/>
          <w:b w:val="0"/>
          <w:sz w:val="24"/>
        </w:rPr>
        <w:t>わが社の情報セキュリティポリシー</w:t>
      </w:r>
      <w:r w:rsidRPr="00E35FBD">
        <w:rPr>
          <w:rStyle w:val="a4"/>
          <w:rFonts w:ascii="Meiryo UI" w:eastAsia="Meiryo UI" w:hAnsi="Meiryo UI" w:cs="Meiryo UI"/>
          <w:b w:val="0"/>
          <w:sz w:val="24"/>
        </w:rPr>
        <w:fldChar w:fldCharType="end"/>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r w:rsidRPr="00E35FBD">
        <w:rPr>
          <w:rFonts w:ascii="Meiryo UI" w:eastAsia="Meiryo UI" w:hAnsi="Meiryo UI" w:cs="Meiryo UI"/>
        </w:rPr>
        <w:t>情報セキュリティポリシーは、外部のひな型をもってくるだけではうまく機能しません。企業の特徴に応じて中身を調整する必要があります。</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r w:rsidRPr="00E35FBD">
        <w:rPr>
          <w:rFonts w:ascii="Meiryo UI" w:eastAsia="Meiryo UI" w:hAnsi="Meiryo UI" w:cs="Meiryo UI"/>
        </w:rPr>
        <w:t>ここでは、企業にどのような情報があるか、どのような脅威への対策が必要かをもとに情報セキュリティ診断に回答いただくと、情報セキュリティポリシーにどのような項目を盛り込む必要があるかがわかるようになっています。</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246" w:name="__________________________2"/>
      <w:bookmarkEnd w:id="246"/>
      <w:r w:rsidRPr="00E35FBD">
        <w:rPr>
          <w:rFonts w:ascii="Meiryo UI" w:eastAsia="Meiryo UI" w:hAnsi="Meiryo UI" w:cs="Meiryo UI"/>
        </w:rPr>
        <w:t>手順１</w:t>
      </w:r>
      <w:r w:rsidRPr="00E35FBD">
        <w:rPr>
          <w:rFonts w:ascii="Meiryo UI" w:eastAsia="Meiryo UI" w:hAnsi="Meiryo UI" w:cs="Meiryo UI"/>
        </w:rPr>
        <w:t>:</w:t>
      </w:r>
      <w:r w:rsidRPr="00E35FBD">
        <w:rPr>
          <w:rFonts w:ascii="Meiryo UI" w:eastAsia="Meiryo UI" w:hAnsi="Meiryo UI" w:cs="Meiryo UI"/>
        </w:rPr>
        <w:t>情報資産管理台帳を作成</w:t>
      </w:r>
      <w:r w:rsidRPr="00E35FBD">
        <w:rPr>
          <w:rFonts w:ascii="Meiryo UI" w:eastAsia="Meiryo UI" w:hAnsi="Meiryo UI" w:cs="Meiryo UI"/>
        </w:rPr>
        <w:t>して重要情報を確認</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Fonts w:ascii="Meiryo UI" w:eastAsia="Meiryo UI" w:hAnsi="Meiryo UI" w:cs="Meiryo UI"/>
          <w:i w:val="0"/>
        </w:rPr>
        <w:t>この付録で紹介している情報セキュリティポリシーは、情報資産管理台帳の作成を前提としています。企業で管理している情報を、＜ツール</w:t>
      </w:r>
      <w:r w:rsidRPr="00E35FBD">
        <w:rPr>
          <w:rFonts w:ascii="Meiryo UI" w:eastAsia="Meiryo UI" w:hAnsi="Meiryo UI" w:cs="Meiryo UI"/>
          <w:i w:val="0"/>
        </w:rPr>
        <w:t>3-1</w:t>
      </w:r>
      <w:r w:rsidRPr="00E35FBD">
        <w:rPr>
          <w:rFonts w:ascii="Meiryo UI" w:eastAsia="Meiryo UI" w:hAnsi="Meiryo UI" w:cs="Meiryo UI"/>
          <w:i w:val="0"/>
        </w:rPr>
        <w:t>＞のワークシートに書き出し、それぞれの重要度を判定してください。</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Fonts w:ascii="Meiryo UI" w:eastAsia="Meiryo UI" w:hAnsi="Meiryo UI" w:cs="Meiryo UI"/>
          <w:i w:val="0"/>
        </w:rPr>
        <w:t>また、それぞれの情報を管理している担当者を対象に、情報資産管理に関する役割を割り当てることになりますので、管理状況の実態についても正確に書き出すことが重要です。</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247" w:name="___________________5"/>
      <w:bookmarkEnd w:id="247"/>
      <w:r w:rsidRPr="00E35FBD">
        <w:rPr>
          <w:rFonts w:ascii="Meiryo UI" w:eastAsia="Meiryo UI" w:hAnsi="Meiryo UI" w:cs="Meiryo UI"/>
        </w:rPr>
        <w:t>手順２</w:t>
      </w:r>
      <w:r w:rsidRPr="00E35FBD">
        <w:rPr>
          <w:rFonts w:ascii="Meiryo UI" w:eastAsia="Meiryo UI" w:hAnsi="Meiryo UI" w:cs="Meiryo UI"/>
        </w:rPr>
        <w:t>:</w:t>
      </w:r>
      <w:r w:rsidRPr="00E35FBD">
        <w:rPr>
          <w:rFonts w:ascii="Meiryo UI" w:eastAsia="Meiryo UI" w:hAnsi="Meiryo UI" w:cs="Meiryo UI"/>
        </w:rPr>
        <w:t>警戒すべき脅威について確認</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248" w:name="_____3_________IT_______________________"/>
      <w:bookmarkEnd w:id="248"/>
      <w:r w:rsidRPr="00E35FBD">
        <w:rPr>
          <w:rFonts w:ascii="Meiryo UI" w:eastAsia="Meiryo UI" w:hAnsi="Meiryo UI" w:cs="Meiryo UI"/>
          <w:i w:val="0"/>
        </w:rPr>
        <w:t>＜ツール</w:t>
      </w:r>
      <w:r w:rsidRPr="00E35FBD">
        <w:rPr>
          <w:rFonts w:ascii="Meiryo UI" w:eastAsia="Meiryo UI" w:hAnsi="Meiryo UI" w:cs="Meiryo UI"/>
          <w:i w:val="0"/>
        </w:rPr>
        <w:t>3-</w:t>
      </w:r>
      <w:r w:rsidRPr="00E35FBD">
        <w:rPr>
          <w:rFonts w:ascii="Meiryo UI" w:eastAsia="Meiryo UI" w:hAnsi="Meiryo UI" w:cs="Meiryo UI"/>
          <w:i w:val="0"/>
        </w:rPr>
        <w:t>２＞では、企業で</w:t>
      </w:r>
      <w:r w:rsidRPr="00E35FBD">
        <w:rPr>
          <w:rFonts w:ascii="Meiryo UI" w:eastAsia="Meiryo UI" w:hAnsi="Meiryo UI" w:cs="Meiryo UI"/>
          <w:i w:val="0"/>
        </w:rPr>
        <w:t>IT</w:t>
      </w:r>
      <w:r w:rsidRPr="00E35FBD">
        <w:rPr>
          <w:rFonts w:ascii="Meiryo UI" w:eastAsia="Meiryo UI" w:hAnsi="Meiryo UI" w:cs="Meiryo UI"/>
          <w:i w:val="0"/>
        </w:rPr>
        <w:t>機器やインターネット上のサービスなどを利用するときに警戒すべき脅威について紹介しています。</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249" w:name="_________________________________3______"/>
      <w:bookmarkEnd w:id="249"/>
      <w:r w:rsidRPr="00E35FBD">
        <w:rPr>
          <w:rFonts w:ascii="Meiryo UI" w:eastAsia="Meiryo UI" w:hAnsi="Meiryo UI" w:cs="Meiryo UI"/>
          <w:i w:val="0"/>
        </w:rPr>
        <w:t>これをご一読いただいた上で、自社でも気になるものを選び、＜ツール</w:t>
      </w:r>
      <w:r w:rsidRPr="00E35FBD">
        <w:rPr>
          <w:rFonts w:ascii="Meiryo UI" w:eastAsia="Meiryo UI" w:hAnsi="Meiryo UI" w:cs="Meiryo UI"/>
          <w:i w:val="0"/>
        </w:rPr>
        <w:t>3-</w:t>
      </w:r>
      <w:r w:rsidRPr="00E35FBD">
        <w:rPr>
          <w:rFonts w:ascii="Meiryo UI" w:eastAsia="Meiryo UI" w:hAnsi="Meiryo UI" w:cs="Meiryo UI"/>
          <w:i w:val="0"/>
        </w:rPr>
        <w:t>３＞の「脅威」シートの該当欄に</w:t>
      </w:r>
      <w:r w:rsidRPr="00E35FBD">
        <w:rPr>
          <w:rFonts w:ascii="Meiryo UI" w:eastAsia="Meiryo UI" w:hAnsi="Meiryo UI" w:cs="Meiryo UI"/>
          <w:i w:val="0"/>
        </w:rPr>
        <w:t>○</w:t>
      </w:r>
      <w:r w:rsidRPr="00E35FBD">
        <w:rPr>
          <w:rFonts w:ascii="Meiryo UI" w:eastAsia="Meiryo UI" w:hAnsi="Meiryo UI" w:cs="Meiryo UI"/>
          <w:i w:val="0"/>
        </w:rPr>
        <w:t>印を記入してください。</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250" w:name="________3_______________________________"/>
      <w:bookmarkEnd w:id="250"/>
      <w:r w:rsidRPr="00E35FBD">
        <w:rPr>
          <w:rFonts w:ascii="Meiryo UI" w:eastAsia="Meiryo UI" w:hAnsi="Meiryo UI" w:cs="Meiryo UI"/>
          <w:i w:val="0"/>
        </w:rPr>
        <w:t>なお、＜ツール</w:t>
      </w:r>
      <w:r w:rsidRPr="00E35FBD">
        <w:rPr>
          <w:rFonts w:ascii="Meiryo UI" w:eastAsia="Meiryo UI" w:hAnsi="Meiryo UI" w:cs="Meiryo UI"/>
          <w:i w:val="0"/>
        </w:rPr>
        <w:t>3-</w:t>
      </w:r>
      <w:r w:rsidRPr="00E35FBD">
        <w:rPr>
          <w:rFonts w:ascii="Meiryo UI" w:eastAsia="Meiryo UI" w:hAnsi="Meiryo UI" w:cs="Meiryo UI"/>
          <w:i w:val="0"/>
        </w:rPr>
        <w:t>２＞では機器の盗難など、以前から存在する脅威については紹介していませんが、脅威として想定する必要がないことを意味するわけではありませんのでご留意ください。</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251" w:name="________4_2"/>
      <w:bookmarkEnd w:id="251"/>
      <w:r w:rsidRPr="00E35FBD">
        <w:rPr>
          <w:rFonts w:ascii="Meiryo UI" w:eastAsia="Meiryo UI" w:hAnsi="Meiryo UI" w:cs="Meiryo UI"/>
          <w:i w:val="0"/>
        </w:rPr>
        <w:t>サブトピック</w:t>
      </w:r>
      <w:r w:rsidRPr="00E35FBD">
        <w:rPr>
          <w:rFonts w:ascii="Meiryo UI" w:eastAsia="Meiryo UI" w:hAnsi="Meiryo UI" w:cs="Meiryo UI"/>
          <w:i w:val="0"/>
        </w:rPr>
        <w:t xml:space="preserve"> 4</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252" w:name="___________________6"/>
      <w:bookmarkEnd w:id="252"/>
      <w:r w:rsidRPr="00E35FBD">
        <w:rPr>
          <w:rFonts w:ascii="Meiryo UI" w:eastAsia="Meiryo UI" w:hAnsi="Meiryo UI" w:cs="Meiryo UI"/>
        </w:rPr>
        <w:t>手順３</w:t>
      </w:r>
      <w:r w:rsidRPr="00E35FBD">
        <w:rPr>
          <w:rFonts w:ascii="Meiryo UI" w:eastAsia="Meiryo UI" w:hAnsi="Meiryo UI" w:cs="Meiryo UI"/>
        </w:rPr>
        <w:t>:</w:t>
      </w:r>
      <w:r w:rsidRPr="00E35FBD">
        <w:rPr>
          <w:rFonts w:ascii="Meiryo UI" w:eastAsia="Meiryo UI" w:hAnsi="Meiryo UI" w:cs="Meiryo UI"/>
        </w:rPr>
        <w:t>情報セキュリティ診断を実施</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253" w:name="_____3__________________________________"/>
      <w:bookmarkEnd w:id="253"/>
      <w:r w:rsidRPr="00E35FBD">
        <w:rPr>
          <w:rFonts w:ascii="Meiryo UI" w:eastAsia="Meiryo UI" w:hAnsi="Meiryo UI" w:cs="Meiryo UI"/>
          <w:i w:val="0"/>
        </w:rPr>
        <w:t>＜ツール</w:t>
      </w:r>
      <w:r w:rsidRPr="00E35FBD">
        <w:rPr>
          <w:rFonts w:ascii="Meiryo UI" w:eastAsia="Meiryo UI" w:hAnsi="Meiryo UI" w:cs="Meiryo UI"/>
          <w:i w:val="0"/>
        </w:rPr>
        <w:t>3-</w:t>
      </w:r>
      <w:r w:rsidRPr="00E35FBD">
        <w:rPr>
          <w:rFonts w:ascii="Meiryo UI" w:eastAsia="Meiryo UI" w:hAnsi="Meiryo UI" w:cs="Meiryo UI"/>
          <w:i w:val="0"/>
        </w:rPr>
        <w:t>３＞の「診断」シートを開き、現時点における自社の状況をもとに、項目ごとに以下から適切なものを１つ選択してください。</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254" w:name="_1_______________________2______________"/>
      <w:bookmarkEnd w:id="254"/>
      <w:r w:rsidRPr="00E35FBD">
        <w:rPr>
          <w:rFonts w:ascii="Meiryo UI" w:eastAsia="Meiryo UI" w:hAnsi="Meiryo UI" w:cs="Meiryo UI"/>
          <w:i w:val="0"/>
        </w:rPr>
        <w:t xml:space="preserve">1: </w:t>
      </w:r>
      <w:r w:rsidRPr="00E35FBD">
        <w:rPr>
          <w:rFonts w:ascii="Meiryo UI" w:eastAsia="Meiryo UI" w:hAnsi="Meiryo UI" w:cs="Meiryo UI"/>
          <w:i w:val="0"/>
        </w:rPr>
        <w:t>実施している･･･対策を実施済みの場合</w:t>
      </w:r>
      <w:r w:rsidRPr="00E35FBD">
        <w:rPr>
          <w:rFonts w:ascii="Meiryo UI" w:eastAsia="Meiryo UI" w:hAnsi="Meiryo UI" w:cs="Meiryo UI"/>
          <w:i w:val="0"/>
        </w:rPr>
        <w:t xml:space="preserve">, 2: </w:t>
      </w:r>
      <w:r w:rsidRPr="00E35FBD">
        <w:rPr>
          <w:rFonts w:ascii="Meiryo UI" w:eastAsia="Meiryo UI" w:hAnsi="Meiryo UI" w:cs="Meiryo UI"/>
          <w:i w:val="0"/>
        </w:rPr>
        <w:t>一部実施している･･･対策を実施しているが、十分でない場合</w:t>
      </w:r>
      <w:r w:rsidRPr="00E35FBD">
        <w:rPr>
          <w:rFonts w:ascii="Meiryo UI" w:eastAsia="Meiryo UI" w:hAnsi="Meiryo UI" w:cs="Meiryo UI"/>
          <w:i w:val="0"/>
        </w:rPr>
        <w:t xml:space="preserve">, 3: </w:t>
      </w:r>
      <w:r w:rsidRPr="00E35FBD">
        <w:rPr>
          <w:rFonts w:ascii="Meiryo UI" w:eastAsia="Meiryo UI" w:hAnsi="Meiryo UI" w:cs="Meiryo UI"/>
          <w:i w:val="0"/>
        </w:rPr>
        <w:t>実施してない／わからない･･･対策を実施していないか、関連情報がない場合</w:t>
      </w:r>
      <w:r w:rsidRPr="00E35FBD">
        <w:rPr>
          <w:rFonts w:ascii="Meiryo UI" w:eastAsia="Meiryo UI" w:hAnsi="Meiryo UI" w:cs="Meiryo UI"/>
          <w:i w:val="0"/>
        </w:rPr>
        <w:t xml:space="preserve">, 4: </w:t>
      </w:r>
      <w:r w:rsidRPr="00E35FBD">
        <w:rPr>
          <w:rFonts w:ascii="Meiryo UI" w:eastAsia="Meiryo UI" w:hAnsi="Meiryo UI" w:cs="Meiryo UI"/>
          <w:i w:val="0"/>
        </w:rPr>
        <w:t>自社には該当しない</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255" w:name="________________________2"/>
      <w:bookmarkEnd w:id="255"/>
      <w:r w:rsidRPr="00E35FBD">
        <w:rPr>
          <w:rFonts w:ascii="Meiryo UI" w:eastAsia="Meiryo UI" w:hAnsi="Meiryo UI" w:cs="Meiryo UI"/>
        </w:rPr>
        <w:t>手順４</w:t>
      </w:r>
      <w:r w:rsidRPr="00E35FBD">
        <w:rPr>
          <w:rFonts w:ascii="Meiryo UI" w:eastAsia="Meiryo UI" w:hAnsi="Meiryo UI" w:cs="Meiryo UI"/>
        </w:rPr>
        <w:t>;</w:t>
      </w:r>
      <w:r w:rsidRPr="00E35FBD">
        <w:rPr>
          <w:rFonts w:ascii="Meiryo UI" w:eastAsia="Meiryo UI" w:hAnsi="Meiryo UI" w:cs="Meiryo UI"/>
        </w:rPr>
        <w:t>必要なひな形を選んで編集すれば完成！</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256" w:name="_________________3______________________"/>
      <w:bookmarkEnd w:id="256"/>
      <w:r w:rsidRPr="00E35FBD">
        <w:rPr>
          <w:rFonts w:ascii="Meiryo UI" w:eastAsia="Meiryo UI" w:hAnsi="Meiryo UI" w:cs="Meiryo UI"/>
          <w:i w:val="0"/>
        </w:rPr>
        <w:t>手順２と手順３が済むと、＜ツール</w:t>
      </w:r>
      <w:r w:rsidRPr="00E35FBD">
        <w:rPr>
          <w:rFonts w:ascii="Meiryo UI" w:eastAsia="Meiryo UI" w:hAnsi="Meiryo UI" w:cs="Meiryo UI"/>
          <w:i w:val="0"/>
        </w:rPr>
        <w:t>3-</w:t>
      </w:r>
      <w:r w:rsidRPr="00E35FBD">
        <w:rPr>
          <w:rFonts w:ascii="Meiryo UI" w:eastAsia="Meiryo UI" w:hAnsi="Meiryo UI" w:cs="Meiryo UI"/>
          <w:i w:val="0"/>
        </w:rPr>
        <w:t>３＞の「判定」シートに診断結果と自社で選択すべきひな型の一覧が表示されます。</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Fonts w:ascii="Meiryo UI" w:eastAsia="Meiryo UI" w:hAnsi="Meiryo UI" w:cs="Meiryo UI"/>
          <w:i w:val="0"/>
        </w:rPr>
        <w:t>＜ツール</w:t>
      </w:r>
      <w:r w:rsidRPr="00E35FBD">
        <w:rPr>
          <w:rFonts w:ascii="Meiryo UI" w:eastAsia="Meiryo UI" w:hAnsi="Meiryo UI" w:cs="Meiryo UI"/>
          <w:i w:val="0"/>
        </w:rPr>
        <w:t>3-</w:t>
      </w:r>
      <w:r w:rsidRPr="00E35FBD">
        <w:rPr>
          <w:rFonts w:ascii="Meiryo UI" w:eastAsia="Meiryo UI" w:hAnsi="Meiryo UI" w:cs="Meiryo UI"/>
          <w:i w:val="0"/>
        </w:rPr>
        <w:t>４＞からひな型をコピーし、自社の状況に反映するように編集（カスタマイズ）すれば、自社専用の情報セキュリティポリシーが完成します。</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257" w:name="__________________________________2"/>
      <w:bookmarkEnd w:id="257"/>
      <w:r w:rsidRPr="00E35FBD">
        <w:rPr>
          <w:rFonts w:ascii="Meiryo UI" w:eastAsia="Meiryo UI" w:hAnsi="Meiryo UI" w:cs="Meiryo UI"/>
          <w:i w:val="0"/>
        </w:rPr>
        <w:t>なお必要に応じて、さらに項目を追加していただいてもかまいません。</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258" w:name="_____3_1_________"/>
      <w:bookmarkEnd w:id="258"/>
      <w:r w:rsidRPr="00E35FBD">
        <w:rPr>
          <w:rFonts w:ascii="Meiryo UI" w:eastAsia="Meiryo UI" w:hAnsi="Meiryo UI" w:cs="Meiryo UI"/>
        </w:rPr>
        <w:t>ツール</w:t>
      </w:r>
      <w:r w:rsidRPr="00E35FBD">
        <w:rPr>
          <w:rFonts w:ascii="Meiryo UI" w:eastAsia="Meiryo UI" w:hAnsi="Meiryo UI" w:cs="Meiryo UI"/>
        </w:rPr>
        <w:t xml:space="preserve"> 3-1 </w:t>
      </w:r>
      <w:r w:rsidRPr="00E35FBD">
        <w:rPr>
          <w:rFonts w:ascii="Meiryo UI" w:eastAsia="Meiryo UI" w:hAnsi="Meiryo UI" w:cs="Meiryo UI"/>
        </w:rPr>
        <w:t>情報資産管理台帳</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259" w:name="_____3_2_____"/>
      <w:bookmarkEnd w:id="259"/>
      <w:r w:rsidRPr="00E35FBD">
        <w:rPr>
          <w:rFonts w:ascii="Meiryo UI" w:eastAsia="Meiryo UI" w:hAnsi="Meiryo UI" w:cs="Meiryo UI"/>
        </w:rPr>
        <w:t>ツール</w:t>
      </w:r>
      <w:r w:rsidRPr="00E35FBD">
        <w:rPr>
          <w:rFonts w:ascii="Meiryo UI" w:eastAsia="Meiryo UI" w:hAnsi="Meiryo UI" w:cs="Meiryo UI"/>
        </w:rPr>
        <w:t xml:space="preserve"> 3-2 </w:t>
      </w:r>
      <w:r w:rsidRPr="00E35FBD">
        <w:rPr>
          <w:rFonts w:ascii="Meiryo UI" w:eastAsia="Meiryo UI" w:hAnsi="Meiryo UI" w:cs="Meiryo UI"/>
        </w:rPr>
        <w:t>脅威一覧</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260" w:name="_____3_3____________"/>
      <w:bookmarkEnd w:id="260"/>
      <w:r w:rsidRPr="00E35FBD">
        <w:rPr>
          <w:rFonts w:ascii="Meiryo UI" w:eastAsia="Meiryo UI" w:hAnsi="Meiryo UI" w:cs="Meiryo UI"/>
        </w:rPr>
        <w:t>ツール</w:t>
      </w:r>
      <w:r w:rsidRPr="00E35FBD">
        <w:rPr>
          <w:rFonts w:ascii="Meiryo UI" w:eastAsia="Meiryo UI" w:hAnsi="Meiryo UI" w:cs="Meiryo UI"/>
        </w:rPr>
        <w:t xml:space="preserve"> 3-3 </w:t>
      </w:r>
      <w:r w:rsidRPr="00E35FBD">
        <w:rPr>
          <w:rFonts w:ascii="Meiryo UI" w:eastAsia="Meiryo UI" w:hAnsi="Meiryo UI" w:cs="Meiryo UI"/>
        </w:rPr>
        <w:t>対策状況チェックシート</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261" w:name="_____3_4__________________"/>
      <w:bookmarkEnd w:id="261"/>
      <w:r w:rsidRPr="00E35FBD">
        <w:rPr>
          <w:rFonts w:ascii="Meiryo UI" w:eastAsia="Meiryo UI" w:hAnsi="Meiryo UI" w:cs="Meiryo UI"/>
        </w:rPr>
        <w:t>ツール</w:t>
      </w:r>
      <w:r w:rsidRPr="00E35FBD">
        <w:rPr>
          <w:rFonts w:ascii="Meiryo UI" w:eastAsia="Meiryo UI" w:hAnsi="Meiryo UI" w:cs="Meiryo UI"/>
        </w:rPr>
        <w:t xml:space="preserve"> 3-4 </w:t>
      </w:r>
      <w:r w:rsidRPr="00E35FBD">
        <w:rPr>
          <w:rFonts w:ascii="Meiryo UI" w:eastAsia="Meiryo UI" w:hAnsi="Meiryo UI" w:cs="Meiryo UI"/>
        </w:rPr>
        <w:t>情報セキュリティポリシー</w:t>
      </w:r>
      <w:r w:rsidRPr="00E35FBD">
        <w:rPr>
          <w:rFonts w:ascii="Meiryo UI" w:eastAsia="Meiryo UI" w:hAnsi="Meiryo UI" w:cs="Meiryo UI"/>
        </w:rPr>
        <w:t xml:space="preserve"> </w:t>
      </w:r>
      <w:r w:rsidRPr="00E35FBD">
        <w:rPr>
          <w:rFonts w:ascii="Meiryo UI" w:eastAsia="Meiryo UI" w:hAnsi="Meiryo UI" w:cs="Meiryo UI"/>
        </w:rPr>
        <w:t>サンプル</w:t>
      </w:r>
    </w:p>
    <w:bookmarkStart w:id="262" w:name="____4___________________"/>
    <w:bookmarkEnd w:id="262"/>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"http://www.ipa.go.jp/files/000054273.pdf"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r w:rsidRPr="00E35FBD">
        <w:rPr>
          <w:rStyle w:val="a4"/>
          <w:rFonts w:ascii="Meiryo UI" w:eastAsia="Meiryo UI" w:hAnsi="Meiryo UI" w:cs="Meiryo UI"/>
          <w:b w:val="0"/>
          <w:sz w:val="24"/>
        </w:rPr>
        <w:t>付録</w:t>
      </w:r>
      <w:r w:rsidRPr="00E35FBD">
        <w:rPr>
          <w:rStyle w:val="a4"/>
          <w:rFonts w:ascii="Meiryo UI" w:eastAsia="Meiryo UI" w:hAnsi="Meiryo UI" w:cs="Meiryo UI"/>
          <w:b w:val="0"/>
          <w:sz w:val="24"/>
        </w:rPr>
        <w:t xml:space="preserve"> 4 </w:t>
      </w:r>
      <w:r w:rsidRPr="00E35FBD">
        <w:rPr>
          <w:rStyle w:val="a4"/>
          <w:rFonts w:ascii="Meiryo UI" w:eastAsia="Meiryo UI" w:hAnsi="Meiryo UI" w:cs="Meiryo UI"/>
          <w:b w:val="0"/>
          <w:sz w:val="24"/>
        </w:rPr>
        <w:t>情報セキュリティ関連ガイド・法令一</w:t>
      </w:r>
      <w:r w:rsidRPr="00E35FBD">
        <w:rPr>
          <w:rStyle w:val="a4"/>
          <w:rFonts w:ascii="Meiryo UI" w:eastAsia="Meiryo UI" w:hAnsi="Meiryo UI" w:cs="Meiryo UI"/>
          <w:b w:val="0"/>
          <w:sz w:val="24"/>
        </w:rPr>
        <w:t>覧</w:t>
      </w:r>
      <w:r w:rsidRPr="00E35FBD">
        <w:rPr>
          <w:rStyle w:val="a4"/>
          <w:rFonts w:ascii="Meiryo UI" w:eastAsia="Meiryo UI" w:hAnsi="Meiryo UI" w:cs="Meiryo UI"/>
          <w:b w:val="0"/>
          <w:sz w:val="24"/>
        </w:rPr>
        <w:fldChar w:fldCharType="end"/>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263" w:name="_1__1____"/>
      <w:bookmarkEnd w:id="263"/>
      <w:r w:rsidRPr="00E35FBD">
        <w:rPr>
          <w:rFonts w:ascii="Meiryo UI" w:eastAsia="Meiryo UI" w:hAnsi="Meiryo UI" w:cs="Meiryo UI"/>
        </w:rPr>
        <w:t xml:space="preserve">1. 1. </w:t>
      </w:r>
      <w:r w:rsidRPr="00E35FBD">
        <w:rPr>
          <w:rFonts w:ascii="Meiryo UI" w:eastAsia="Meiryo UI" w:hAnsi="Meiryo UI" w:cs="Meiryo UI"/>
        </w:rPr>
        <w:t>法令</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264" w:name="_1_1________"/>
      <w:bookmarkEnd w:id="264"/>
      <w:r w:rsidRPr="00E35FBD">
        <w:rPr>
          <w:rFonts w:ascii="Meiryo UI" w:eastAsia="Meiryo UI" w:hAnsi="Meiryo UI" w:cs="Meiryo UI"/>
          <w:i w:val="0"/>
        </w:rPr>
        <w:t xml:space="preserve">1-1 </w:t>
      </w:r>
      <w:r w:rsidRPr="00E35FBD">
        <w:rPr>
          <w:rFonts w:ascii="Meiryo UI" w:eastAsia="Meiryo UI" w:hAnsi="Meiryo UI" w:cs="Meiryo UI"/>
          <w:i w:val="0"/>
        </w:rPr>
        <w:t>個人情報保護法</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265" w:name="_1_2________"/>
      <w:bookmarkEnd w:id="265"/>
      <w:r w:rsidRPr="00E35FBD">
        <w:rPr>
          <w:rFonts w:ascii="Meiryo UI" w:eastAsia="Meiryo UI" w:hAnsi="Meiryo UI" w:cs="Meiryo UI"/>
          <w:i w:val="0"/>
        </w:rPr>
        <w:t xml:space="preserve">1-2 </w:t>
      </w:r>
      <w:r w:rsidRPr="00E35FBD">
        <w:rPr>
          <w:rFonts w:ascii="Meiryo UI" w:eastAsia="Meiryo UI" w:hAnsi="Meiryo UI" w:cs="Meiryo UI"/>
          <w:i w:val="0"/>
        </w:rPr>
        <w:t>マイナンバー法</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266" w:name="_1_3________"/>
      <w:bookmarkEnd w:id="266"/>
      <w:r w:rsidRPr="00E35FBD">
        <w:rPr>
          <w:rFonts w:ascii="Meiryo UI" w:eastAsia="Meiryo UI" w:hAnsi="Meiryo UI" w:cs="Meiryo UI"/>
          <w:i w:val="0"/>
        </w:rPr>
        <w:t xml:space="preserve">1-3 </w:t>
      </w:r>
      <w:r w:rsidRPr="00E35FBD">
        <w:rPr>
          <w:rFonts w:ascii="Meiryo UI" w:eastAsia="Meiryo UI" w:hAnsi="Meiryo UI" w:cs="Meiryo UI"/>
          <w:i w:val="0"/>
        </w:rPr>
        <w:t>不正競争防止法</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267" w:name="_1_4__________"/>
      <w:bookmarkEnd w:id="267"/>
      <w:r w:rsidRPr="00E35FBD">
        <w:rPr>
          <w:rFonts w:ascii="Meiryo UI" w:eastAsia="Meiryo UI" w:hAnsi="Meiryo UI" w:cs="Meiryo UI"/>
          <w:i w:val="0"/>
        </w:rPr>
        <w:t xml:space="preserve">1-4 </w:t>
      </w:r>
      <w:r w:rsidRPr="00E35FBD">
        <w:rPr>
          <w:rFonts w:ascii="Meiryo UI" w:eastAsia="Meiryo UI" w:hAnsi="Meiryo UI" w:cs="Meiryo UI"/>
          <w:i w:val="0"/>
        </w:rPr>
        <w:t>不正アクセス禁止法</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268" w:name="_1_5_______________"/>
      <w:bookmarkEnd w:id="268"/>
      <w:r w:rsidRPr="00E35FBD">
        <w:rPr>
          <w:rFonts w:ascii="Meiryo UI" w:eastAsia="Meiryo UI" w:hAnsi="Meiryo UI" w:cs="Meiryo UI"/>
          <w:i w:val="0"/>
        </w:rPr>
        <w:t xml:space="preserve">1-5 </w:t>
      </w:r>
      <w:r w:rsidRPr="00E35FBD">
        <w:rPr>
          <w:rFonts w:ascii="Meiryo UI" w:eastAsia="Meiryo UI" w:hAnsi="Meiryo UI" w:cs="Meiryo UI"/>
          <w:i w:val="0"/>
        </w:rPr>
        <w:t>不正指令電磁的記録に関する罪</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269" w:name="_1_6______"/>
      <w:bookmarkEnd w:id="269"/>
      <w:r w:rsidRPr="00E35FBD">
        <w:rPr>
          <w:rFonts w:ascii="Meiryo UI" w:eastAsia="Meiryo UI" w:hAnsi="Meiryo UI" w:cs="Meiryo UI"/>
          <w:i w:val="0"/>
        </w:rPr>
        <w:t xml:space="preserve">1-6 </w:t>
      </w:r>
      <w:r w:rsidRPr="00E35FBD">
        <w:rPr>
          <w:rFonts w:ascii="Meiryo UI" w:eastAsia="Meiryo UI" w:hAnsi="Meiryo UI" w:cs="Meiryo UI"/>
          <w:i w:val="0"/>
        </w:rPr>
        <w:t>労働契約法</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270" w:name="_2__2________"/>
      <w:bookmarkEnd w:id="270"/>
      <w:r w:rsidRPr="00E35FBD">
        <w:rPr>
          <w:rFonts w:ascii="Meiryo UI" w:eastAsia="Meiryo UI" w:hAnsi="Meiryo UI" w:cs="Meiryo UI"/>
        </w:rPr>
        <w:t xml:space="preserve">2. 2. </w:t>
      </w:r>
      <w:r w:rsidRPr="00E35FBD">
        <w:rPr>
          <w:rFonts w:ascii="Meiryo UI" w:eastAsia="Meiryo UI" w:hAnsi="Meiryo UI" w:cs="Meiryo UI"/>
        </w:rPr>
        <w:t>ガイドライン</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271" w:name="_2_1____________________________________"/>
      <w:bookmarkEnd w:id="271"/>
      <w:r w:rsidRPr="00E35FBD">
        <w:rPr>
          <w:rFonts w:ascii="Meiryo UI" w:eastAsia="Meiryo UI" w:hAnsi="Meiryo UI" w:cs="Meiryo UI"/>
          <w:i w:val="0"/>
        </w:rPr>
        <w:t xml:space="preserve">2-1 </w:t>
      </w:r>
      <w:r w:rsidRPr="00E35FBD">
        <w:rPr>
          <w:rFonts w:ascii="Meiryo UI" w:eastAsia="Meiryo UI" w:hAnsi="Meiryo UI" w:cs="Meiryo UI"/>
          <w:i w:val="0"/>
        </w:rPr>
        <w:t>特定個人情報の適正な取扱いに関するガイドラン</w:t>
      </w:r>
      <w:r w:rsidRPr="00E35FBD">
        <w:rPr>
          <w:rFonts w:ascii="Meiryo UI" w:eastAsia="Meiryo UI" w:hAnsi="Meiryo UI" w:cs="Meiryo UI"/>
          <w:i w:val="0"/>
        </w:rPr>
        <w:t xml:space="preserve"> </w:t>
      </w:r>
      <w:r w:rsidRPr="00E35FBD">
        <w:rPr>
          <w:rFonts w:ascii="Meiryo UI" w:eastAsia="Meiryo UI" w:hAnsi="Meiryo UI" w:cs="Meiryo UI"/>
          <w:i w:val="0"/>
        </w:rPr>
        <w:t>（事業者編）（個人情報保護委員会）</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272" w:name="_2_2___________________________________"/>
      <w:bookmarkEnd w:id="272"/>
      <w:r w:rsidRPr="00E35FBD">
        <w:rPr>
          <w:rFonts w:ascii="Meiryo UI" w:eastAsia="Meiryo UI" w:hAnsi="Meiryo UI" w:cs="Meiryo UI"/>
          <w:i w:val="0"/>
        </w:rPr>
        <w:t xml:space="preserve">2-2 </w:t>
      </w:r>
      <w:r w:rsidRPr="00E35FBD">
        <w:rPr>
          <w:rFonts w:ascii="Meiryo UI" w:eastAsia="Meiryo UI" w:hAnsi="Meiryo UI" w:cs="Meiryo UI"/>
          <w:i w:val="0"/>
        </w:rPr>
        <w:t>個人情報の</w:t>
      </w:r>
      <w:r w:rsidRPr="00E35FBD">
        <w:rPr>
          <w:rFonts w:ascii="Meiryo UI" w:eastAsia="Meiryo UI" w:hAnsi="Meiryo UI" w:cs="Meiryo UI"/>
          <w:i w:val="0"/>
        </w:rPr>
        <w:t xml:space="preserve"> </w:t>
      </w:r>
      <w:r w:rsidRPr="00E35FBD">
        <w:rPr>
          <w:rFonts w:ascii="Meiryo UI" w:eastAsia="Meiryo UI" w:hAnsi="Meiryo UI" w:cs="Meiryo UI"/>
          <w:i w:val="0"/>
        </w:rPr>
        <w:t>保護に関する法律ついての分野別</w:t>
      </w:r>
      <w:r w:rsidRPr="00E35FBD">
        <w:rPr>
          <w:rFonts w:ascii="Meiryo UI" w:eastAsia="Meiryo UI" w:hAnsi="Meiryo UI" w:cs="Meiryo UI"/>
          <w:i w:val="0"/>
        </w:rPr>
        <w:t xml:space="preserve"> </w:t>
      </w:r>
      <w:r w:rsidRPr="00E35FBD">
        <w:rPr>
          <w:rFonts w:ascii="Meiryo UI" w:eastAsia="Meiryo UI" w:hAnsi="Meiryo UI" w:cs="Meiryo UI"/>
          <w:i w:val="0"/>
        </w:rPr>
        <w:t>ガイドライン（各府省庁）</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273" w:name="_2_3__________________________"/>
      <w:bookmarkEnd w:id="273"/>
      <w:r w:rsidRPr="00E35FBD">
        <w:rPr>
          <w:rFonts w:ascii="Meiryo UI" w:eastAsia="Meiryo UI" w:hAnsi="Meiryo UI" w:cs="Meiryo UI"/>
          <w:i w:val="0"/>
        </w:rPr>
        <w:t xml:space="preserve">2-3 </w:t>
      </w:r>
      <w:r w:rsidRPr="00E35FBD">
        <w:rPr>
          <w:rFonts w:ascii="Meiryo UI" w:eastAsia="Meiryo UI" w:hAnsi="Meiryo UI" w:cs="Meiryo UI"/>
          <w:i w:val="0"/>
        </w:rPr>
        <w:t>サイバーセキュリティ経営ガイドライン（経済産業省）</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274" w:name="_2_4________________"/>
      <w:bookmarkEnd w:id="274"/>
      <w:r w:rsidRPr="00E35FBD">
        <w:rPr>
          <w:rFonts w:ascii="Meiryo UI" w:eastAsia="Meiryo UI" w:hAnsi="Meiryo UI" w:cs="Meiryo UI"/>
          <w:i w:val="0"/>
        </w:rPr>
        <w:t xml:space="preserve">2-4 </w:t>
      </w:r>
      <w:r w:rsidRPr="00E35FBD">
        <w:rPr>
          <w:rFonts w:ascii="Meiryo UI" w:eastAsia="Meiryo UI" w:hAnsi="Meiryo UI" w:cs="Meiryo UI"/>
          <w:i w:val="0"/>
        </w:rPr>
        <w:t>営業秘密管理指針（経済産業省）</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275" w:name="_2_5_____________________"/>
      <w:bookmarkEnd w:id="275"/>
      <w:r w:rsidRPr="00E35FBD">
        <w:rPr>
          <w:rFonts w:ascii="Meiryo UI" w:eastAsia="Meiryo UI" w:hAnsi="Meiryo UI" w:cs="Meiryo UI"/>
          <w:i w:val="0"/>
        </w:rPr>
        <w:t xml:space="preserve">2-5 </w:t>
      </w:r>
      <w:r w:rsidRPr="00E35FBD">
        <w:rPr>
          <w:rFonts w:ascii="Meiryo UI" w:eastAsia="Meiryo UI" w:hAnsi="Meiryo UI" w:cs="Meiryo UI"/>
          <w:i w:val="0"/>
        </w:rPr>
        <w:t>秘密情報の保護ハンドブック（経済産業省）</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276" w:name="_2_6___________________IPA_"/>
      <w:bookmarkEnd w:id="276"/>
      <w:r w:rsidRPr="00E35FBD">
        <w:rPr>
          <w:rFonts w:ascii="Meiryo UI" w:eastAsia="Meiryo UI" w:hAnsi="Meiryo UI" w:cs="Meiryo UI"/>
          <w:i w:val="0"/>
        </w:rPr>
        <w:t xml:space="preserve">2-6 </w:t>
      </w:r>
      <w:r w:rsidRPr="00E35FBD">
        <w:rPr>
          <w:rFonts w:ascii="Meiryo UI" w:eastAsia="Meiryo UI" w:hAnsi="Meiryo UI" w:cs="Meiryo UI"/>
          <w:i w:val="0"/>
        </w:rPr>
        <w:t>組織における内部不正防止ガイドラン（</w:t>
      </w:r>
      <w:r w:rsidRPr="00E35FBD">
        <w:rPr>
          <w:rFonts w:ascii="Meiryo UI" w:eastAsia="Meiryo UI" w:hAnsi="Meiryo UI" w:cs="Meiryo UI"/>
          <w:i w:val="0"/>
        </w:rPr>
        <w:t>IPA</w:t>
      </w:r>
      <w:r w:rsidRPr="00E35FBD">
        <w:rPr>
          <w:rFonts w:ascii="Meiryo UI" w:eastAsia="Meiryo UI" w:hAnsi="Meiryo UI" w:cs="Meiryo UI"/>
          <w:i w:val="0"/>
        </w:rPr>
        <w:t>）</w:t>
      </w:r>
    </w:p>
    <w:bookmarkStart w:id="277" w:name="____5_____________"/>
    <w:bookmarkEnd w:id="277"/>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"http://www.ipa.go.jp/files/000054274.pdf"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r w:rsidRPr="00E35FBD">
        <w:rPr>
          <w:rStyle w:val="a4"/>
          <w:rFonts w:ascii="Meiryo UI" w:eastAsia="Meiryo UI" w:hAnsi="Meiryo UI" w:cs="Meiryo UI"/>
          <w:b w:val="0"/>
          <w:sz w:val="24"/>
        </w:rPr>
        <w:t>付録</w:t>
      </w:r>
      <w:r w:rsidRPr="00E35FBD">
        <w:rPr>
          <w:rStyle w:val="a4"/>
          <w:rFonts w:ascii="Meiryo UI" w:eastAsia="Meiryo UI" w:hAnsi="Meiryo UI" w:cs="Meiryo UI"/>
          <w:b w:val="0"/>
          <w:sz w:val="24"/>
        </w:rPr>
        <w:t xml:space="preserve"> 5 </w:t>
      </w:r>
      <w:r w:rsidRPr="00E35FBD">
        <w:rPr>
          <w:rStyle w:val="a4"/>
          <w:rFonts w:ascii="Meiryo UI" w:eastAsia="Meiryo UI" w:hAnsi="Meiryo UI" w:cs="Meiryo UI"/>
          <w:b w:val="0"/>
          <w:sz w:val="24"/>
        </w:rPr>
        <w:t>情報セキュリティ相談窓口</w:t>
      </w:r>
      <w:r w:rsidRPr="00E35FBD">
        <w:rPr>
          <w:rStyle w:val="a4"/>
          <w:rFonts w:ascii="Meiryo UI" w:eastAsia="Meiryo UI" w:hAnsi="Meiryo UI" w:cs="Meiryo UI"/>
          <w:b w:val="0"/>
          <w:sz w:val="24"/>
        </w:rPr>
        <w:fldChar w:fldCharType="end"/>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278" w:name="_________________7"/>
      <w:bookmarkEnd w:id="278"/>
      <w:r w:rsidRPr="00E35FBD">
        <w:rPr>
          <w:rFonts w:ascii="Meiryo UI" w:eastAsia="Meiryo UI" w:hAnsi="Meiryo UI" w:cs="Meiryo UI"/>
        </w:rPr>
        <w:t>マルウェアに関する技術的な相談</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279" w:name="_____________5"/>
      <w:bookmarkEnd w:id="279"/>
      <w:r w:rsidRPr="00E35FBD">
        <w:rPr>
          <w:rFonts w:ascii="Meiryo UI" w:eastAsia="Meiryo UI" w:hAnsi="Meiryo UI" w:cs="Meiryo UI"/>
        </w:rPr>
        <w:t>標的型攻撃に関する相談</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280" w:name="_____________________2"/>
      <w:bookmarkEnd w:id="280"/>
      <w:r w:rsidRPr="00E35FBD">
        <w:rPr>
          <w:rFonts w:ascii="Meiryo UI" w:eastAsia="Meiryo UI" w:hAnsi="Meiryo UI" w:cs="Meiryo UI"/>
        </w:rPr>
        <w:t>情報セキュリティに関する普及啓発の相談</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281" w:name="_Web____DoS______________________"/>
      <w:bookmarkEnd w:id="281"/>
      <w:r w:rsidRPr="00E35FBD">
        <w:rPr>
          <w:rFonts w:ascii="Meiryo UI" w:eastAsia="Meiryo UI" w:hAnsi="Meiryo UI" w:cs="Meiryo UI"/>
        </w:rPr>
        <w:t>Web</w:t>
      </w:r>
      <w:r w:rsidRPr="00E35FBD">
        <w:rPr>
          <w:rFonts w:ascii="Meiryo UI" w:eastAsia="Meiryo UI" w:hAnsi="Meiryo UI" w:cs="Meiryo UI"/>
        </w:rPr>
        <w:t>改ざんや</w:t>
      </w:r>
      <w:r w:rsidRPr="00E35FBD">
        <w:rPr>
          <w:rFonts w:ascii="Meiryo UI" w:eastAsia="Meiryo UI" w:hAnsi="Meiryo UI" w:cs="Meiryo UI"/>
        </w:rPr>
        <w:t>DoS</w:t>
      </w:r>
      <w:r w:rsidRPr="00E35FBD">
        <w:rPr>
          <w:rFonts w:ascii="Meiryo UI" w:eastAsia="Meiryo UI" w:hAnsi="Meiryo UI" w:cs="Meiryo UI"/>
        </w:rPr>
        <w:t>攻撃に関する技術的な相談、攻撃元への調整依頼</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282" w:name="______________________________________2"/>
      <w:bookmarkEnd w:id="282"/>
      <w:r w:rsidRPr="00E35FBD">
        <w:rPr>
          <w:rFonts w:ascii="Meiryo UI" w:eastAsia="Meiryo UI" w:hAnsi="Meiryo UI" w:cs="Meiryo UI"/>
        </w:rPr>
        <w:t>不正アクセス／ウイルス感染による被害、事件性のあるもの、刑事罰対象の被害</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283" w:name="____1_"/>
      <w:bookmarkEnd w:id="283"/>
      <w:r w:rsidRPr="00E35FBD">
        <w:rPr>
          <w:rFonts w:ascii="Meiryo UI" w:eastAsia="Meiryo UI" w:hAnsi="Meiryo UI" w:cs="Meiryo UI"/>
          <w:b w:val="0"/>
          <w:sz w:val="24"/>
        </w:rPr>
        <w:t>◦</w:t>
      </w:r>
      <w:r w:rsidRPr="00E35FBD">
        <w:rPr>
          <w:rFonts w:ascii="Meiryo UI" w:eastAsia="Meiryo UI" w:hAnsi="Meiryo UI" w:cs="Meiryo UI"/>
          <w:b w:val="0"/>
          <w:sz w:val="24"/>
        </w:rPr>
        <w:t>付録</w:t>
      </w:r>
      <w:r w:rsidRPr="00E35FBD">
        <w:rPr>
          <w:rFonts w:ascii="Meiryo UI" w:eastAsia="Meiryo UI" w:hAnsi="Meiryo UI" w:cs="Meiryo UI"/>
          <w:b w:val="0"/>
          <w:sz w:val="24"/>
        </w:rPr>
        <w:t>1</w:t>
      </w:r>
      <w:r w:rsidRPr="00E35FBD">
        <w:rPr>
          <w:rFonts w:ascii="Meiryo UI" w:eastAsia="Meiryo UI" w:hAnsi="Meiryo UI" w:cs="Meiryo UI"/>
          <w:b w:val="0"/>
          <w:sz w:val="24"/>
        </w:rPr>
        <w:t>：</w:t>
      </w:r>
    </w:p>
    <w:bookmarkStart w:id="284" w:name="_________5____2____721KB_pdf"/>
    <w:bookmarkEnd w:id="284"/>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r w:rsidRPr="00E35FBD">
        <w:rPr>
          <w:rStyle w:val="a4"/>
          <w:rFonts w:ascii="Meiryo UI" w:eastAsia="Meiryo UI" w:hAnsi="Meiryo UI" w:cs="Meiryo UI"/>
          <w:b w:val="0"/>
          <w:i w:val="0"/>
          <w:sz w:val="24"/>
        </w:rPr>
        <w:fldChar w:fldCharType="begin"/>
      </w:r>
      <w:r w:rsidRPr="00E35FBD">
        <w:rPr>
          <w:rStyle w:val="a4"/>
          <w:rFonts w:ascii="Meiryo UI" w:eastAsia="Meiryo UI" w:hAnsi="Meiryo UI" w:cs="Meiryo UI"/>
          <w:b w:val="0"/>
          <w:i w:val="0"/>
          <w:sz w:val="24"/>
        </w:rPr>
        <w:instrText xml:space="preserve"> HYPERLINK "http://www.ipa.go.jp/files/000055516.pdf" </w:instrText>
      </w:r>
      <w:r w:rsidR="00E35FBD" w:rsidRPr="00E35FBD">
        <w:rPr>
          <w:rStyle w:val="a4"/>
          <w:rFonts w:ascii="Meiryo UI" w:eastAsia="Meiryo UI" w:hAnsi="Meiryo UI" w:cs="Meiryo UI"/>
          <w:b w:val="0"/>
          <w:i w:val="0"/>
          <w:sz w:val="24"/>
        </w:rPr>
      </w:r>
      <w:r w:rsidRPr="00E35FBD">
        <w:rPr>
          <w:rStyle w:val="a4"/>
          <w:rFonts w:ascii="Meiryo UI" w:eastAsia="Meiryo UI" w:hAnsi="Meiryo UI" w:cs="Meiryo UI"/>
          <w:b w:val="0"/>
          <w:i w:val="0"/>
          <w:sz w:val="24"/>
        </w:rPr>
        <w:fldChar w:fldCharType="separate"/>
      </w:r>
      <w:r w:rsidRPr="00E35FBD">
        <w:rPr>
          <w:rStyle w:val="a4"/>
          <w:rFonts w:ascii="Meiryo UI" w:eastAsia="Meiryo UI" w:hAnsi="Meiryo UI" w:cs="Meiryo UI"/>
          <w:b w:val="0"/>
          <w:i w:val="0"/>
          <w:sz w:val="24"/>
        </w:rPr>
        <w:t>情報セキュリティ</w:t>
      </w:r>
      <w:r w:rsidRPr="00E35FBD">
        <w:rPr>
          <w:rStyle w:val="a4"/>
          <w:rFonts w:ascii="Meiryo UI" w:eastAsia="Meiryo UI" w:hAnsi="Meiryo UI" w:cs="Meiryo UI"/>
          <w:b w:val="0"/>
          <w:i w:val="0"/>
          <w:sz w:val="24"/>
        </w:rPr>
        <w:t>5</w:t>
      </w:r>
      <w:r w:rsidRPr="00E35FBD">
        <w:rPr>
          <w:rStyle w:val="a4"/>
          <w:rFonts w:ascii="Meiryo UI" w:eastAsia="Meiryo UI" w:hAnsi="Meiryo UI" w:cs="Meiryo UI"/>
          <w:b w:val="0"/>
          <w:i w:val="0"/>
          <w:sz w:val="24"/>
        </w:rPr>
        <w:t>か条（全</w:t>
      </w:r>
      <w:r w:rsidRPr="00E35FBD">
        <w:rPr>
          <w:rStyle w:val="a4"/>
          <w:rFonts w:ascii="Meiryo UI" w:eastAsia="Meiryo UI" w:hAnsi="Meiryo UI" w:cs="Meiryo UI"/>
          <w:b w:val="0"/>
          <w:i w:val="0"/>
          <w:sz w:val="24"/>
        </w:rPr>
        <w:t>2</w:t>
      </w:r>
      <w:r w:rsidRPr="00E35FBD">
        <w:rPr>
          <w:rStyle w:val="a4"/>
          <w:rFonts w:ascii="Meiryo UI" w:eastAsia="Meiryo UI" w:hAnsi="Meiryo UI" w:cs="Meiryo UI"/>
          <w:b w:val="0"/>
          <w:i w:val="0"/>
          <w:sz w:val="24"/>
        </w:rPr>
        <w:t>ページ、</w:t>
      </w:r>
      <w:r w:rsidRPr="00E35FBD">
        <w:rPr>
          <w:rStyle w:val="a4"/>
          <w:rFonts w:ascii="Meiryo UI" w:eastAsia="Meiryo UI" w:hAnsi="Meiryo UI" w:cs="Meiryo UI"/>
          <w:b w:val="0"/>
          <w:i w:val="0"/>
          <w:sz w:val="24"/>
        </w:rPr>
        <w:t>721KB</w:t>
      </w:r>
      <w:r w:rsidRPr="00E35FBD">
        <w:rPr>
          <w:rStyle w:val="a4"/>
          <w:rFonts w:ascii="Meiryo UI" w:eastAsia="Meiryo UI" w:hAnsi="Meiryo UI" w:cs="Meiryo UI"/>
          <w:b w:val="0"/>
          <w:i w:val="0"/>
          <w:sz w:val="24"/>
        </w:rPr>
        <w:t>）</w:t>
      </w:r>
      <w:r w:rsidRPr="00E35FBD">
        <w:rPr>
          <w:rStyle w:val="a4"/>
          <w:rFonts w:ascii="Meiryo UI" w:eastAsia="Meiryo UI" w:hAnsi="Meiryo UI" w:cs="Meiryo UI"/>
          <w:b w:val="0"/>
          <w:i w:val="0"/>
          <w:sz w:val="24"/>
        </w:rPr>
        <w:t>pdf</w:t>
      </w:r>
      <w:r w:rsidRPr="00E35FBD">
        <w:rPr>
          <w:rStyle w:val="a4"/>
          <w:rFonts w:ascii="Meiryo UI" w:eastAsia="Meiryo UI" w:hAnsi="Meiryo UI" w:cs="Meiryo UI"/>
          <w:b w:val="0"/>
          <w:i w:val="0"/>
          <w:sz w:val="24"/>
        </w:rPr>
        <w:fldChar w:fldCharType="end"/>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285" w:name="_____________6"/>
      <w:bookmarkEnd w:id="285"/>
      <w:r w:rsidRPr="00E35FBD">
        <w:rPr>
          <w:rFonts w:ascii="Meiryo UI" w:eastAsia="Meiryo UI" w:hAnsi="Meiryo UI" w:cs="Meiryo UI"/>
          <w:b w:val="0"/>
          <w:sz w:val="24"/>
        </w:rPr>
        <w:t>こんな情報があるはず！</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286" w:name="____________________3"/>
      <w:bookmarkEnd w:id="286"/>
      <w:r w:rsidRPr="00E35FBD">
        <w:rPr>
          <w:rFonts w:ascii="Meiryo UI" w:eastAsia="Meiryo UI" w:hAnsi="Meiryo UI" w:cs="Meiryo UI"/>
        </w:rPr>
        <w:t>従業員のマイナンバー、住所、給与明細</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287" w:name="_______________6"/>
      <w:bookmarkEnd w:id="287"/>
      <w:r w:rsidRPr="00E35FBD">
        <w:rPr>
          <w:rFonts w:ascii="Meiryo UI" w:eastAsia="Meiryo UI" w:hAnsi="Meiryo UI" w:cs="Meiryo UI"/>
        </w:rPr>
        <w:t>お客様や取引先の連絡先一覧</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288" w:name="_________________8"/>
      <w:bookmarkEnd w:id="288"/>
      <w:r w:rsidRPr="00E35FBD">
        <w:rPr>
          <w:rFonts w:ascii="Meiryo UI" w:eastAsia="Meiryo UI" w:hAnsi="Meiryo UI" w:cs="Meiryo UI"/>
        </w:rPr>
        <w:t>取引先ごとの仕切り額や取引実績</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289" w:name="________________5"/>
      <w:bookmarkEnd w:id="289"/>
      <w:r w:rsidRPr="00E35FBD">
        <w:rPr>
          <w:rFonts w:ascii="Meiryo UI" w:eastAsia="Meiryo UI" w:hAnsi="Meiryo UI" w:cs="Meiryo UI"/>
        </w:rPr>
        <w:t>新製品の設計図などの開発情報</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290" w:name="_________4"/>
      <w:bookmarkEnd w:id="290"/>
      <w:r w:rsidRPr="00E35FBD">
        <w:rPr>
          <w:rFonts w:ascii="Meiryo UI" w:eastAsia="Meiryo UI" w:hAnsi="Meiryo UI" w:cs="Meiryo UI"/>
        </w:rPr>
        <w:t>組織の経理情報</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291" w:name="__________________5"/>
      <w:bookmarkEnd w:id="291"/>
      <w:r w:rsidRPr="00E35FBD">
        <w:rPr>
          <w:rFonts w:ascii="Meiryo UI" w:eastAsia="Meiryo UI" w:hAnsi="Meiryo UI" w:cs="Meiryo UI"/>
        </w:rPr>
        <w:t>取引先から取扱注意と言われた情報</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292" w:name="__________________6"/>
      <w:bookmarkEnd w:id="292"/>
      <w:r w:rsidRPr="00E35FBD">
        <w:rPr>
          <w:rFonts w:ascii="Meiryo UI" w:eastAsia="Meiryo UI" w:hAnsi="Meiryo UI" w:cs="Meiryo UI"/>
          <w:b w:val="0"/>
          <w:sz w:val="24"/>
        </w:rPr>
        <w:t>漏れたら大変！こんなダメージが！</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293" w:name="_________________9"/>
      <w:bookmarkEnd w:id="293"/>
      <w:r w:rsidRPr="00E35FBD">
        <w:rPr>
          <w:rFonts w:ascii="Meiryo UI" w:eastAsia="Meiryo UI" w:hAnsi="Meiryo UI" w:cs="Meiryo UI"/>
        </w:rPr>
        <w:t>被害者への損害賠償などの支払い</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294" w:name="________________6"/>
      <w:bookmarkEnd w:id="294"/>
      <w:r w:rsidRPr="00E35FBD">
        <w:rPr>
          <w:rFonts w:ascii="Meiryo UI" w:eastAsia="Meiryo UI" w:hAnsi="Meiryo UI" w:cs="Meiryo UI"/>
        </w:rPr>
        <w:t>取引停止、顧客の他社への流出</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295" w:name="_____________________3"/>
      <w:bookmarkEnd w:id="295"/>
      <w:r w:rsidRPr="00E35FBD">
        <w:rPr>
          <w:rFonts w:ascii="Meiryo UI" w:eastAsia="Meiryo UI" w:hAnsi="Meiryo UI" w:cs="Meiryo UI"/>
        </w:rPr>
        <w:t>ネットの遮断などによる生産効率のダウン</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296" w:name="__________12"/>
      <w:bookmarkEnd w:id="296"/>
      <w:r w:rsidRPr="00E35FBD">
        <w:rPr>
          <w:rFonts w:ascii="Meiryo UI" w:eastAsia="Meiryo UI" w:hAnsi="Meiryo UI" w:cs="Meiryo UI"/>
        </w:rPr>
        <w:t>従業</w:t>
      </w:r>
      <w:r w:rsidRPr="00E35FBD">
        <w:rPr>
          <w:rFonts w:ascii="Meiryo UI" w:eastAsia="Meiryo UI" w:hAnsi="Meiryo UI" w:cs="Meiryo UI"/>
        </w:rPr>
        <w:t>員の士気低下</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297" w:name="___________5"/>
      <w:bookmarkEnd w:id="297"/>
      <w:r w:rsidRPr="00E35FBD">
        <w:rPr>
          <w:rFonts w:ascii="Meiryo UI" w:eastAsia="Meiryo UI" w:hAnsi="Meiryo UI" w:cs="Meiryo UI"/>
          <w:b w:val="0"/>
          <w:sz w:val="24"/>
        </w:rPr>
        <w:t>まずは始めてみよう</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298" w:name="_OS___________________"/>
      <w:bookmarkEnd w:id="298"/>
      <w:r w:rsidRPr="00E35FBD">
        <w:rPr>
          <w:rFonts w:ascii="Meiryo UI" w:eastAsia="Meiryo UI" w:hAnsi="Meiryo UI" w:cs="Meiryo UI"/>
        </w:rPr>
        <w:t>OS</w:t>
      </w:r>
      <w:r w:rsidRPr="00E35FBD">
        <w:rPr>
          <w:rFonts w:ascii="Meiryo UI" w:eastAsia="Meiryo UI" w:hAnsi="Meiryo UI" w:cs="Meiryo UI"/>
        </w:rPr>
        <w:t>やソフトウェアは常に最新の状態に使用！</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299" w:name="__________________7"/>
      <w:bookmarkEnd w:id="299"/>
      <w:r w:rsidRPr="00E35FBD">
        <w:rPr>
          <w:rFonts w:ascii="Meiryo UI" w:eastAsia="Meiryo UI" w:hAnsi="Meiryo UI" w:cs="Meiryo UI"/>
        </w:rPr>
        <w:t>ウイルス対策ソフトを導入しよう！</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00" w:name="______________8"/>
      <w:bookmarkEnd w:id="300"/>
      <w:r w:rsidRPr="00E35FBD">
        <w:rPr>
          <w:rFonts w:ascii="Meiryo UI" w:eastAsia="Meiryo UI" w:hAnsi="Meiryo UI" w:cs="Meiryo UI"/>
        </w:rPr>
        <w:t>パスワードを強化しよう！</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01" w:name="____________6"/>
      <w:bookmarkEnd w:id="301"/>
      <w:r w:rsidRPr="00E35FBD">
        <w:rPr>
          <w:rFonts w:ascii="Meiryo UI" w:eastAsia="Meiryo UI" w:hAnsi="Meiryo UI" w:cs="Meiryo UI"/>
        </w:rPr>
        <w:t>共有設定を見直そう！</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02" w:name="_______________7"/>
      <w:bookmarkEnd w:id="302"/>
      <w:r w:rsidRPr="00E35FBD">
        <w:rPr>
          <w:rFonts w:ascii="Meiryo UI" w:eastAsia="Meiryo UI" w:hAnsi="Meiryo UI" w:cs="Meiryo UI"/>
        </w:rPr>
        <w:t>脅威や攻撃の手口を知ろう！</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303" w:name="____2_"/>
      <w:bookmarkEnd w:id="303"/>
      <w:r w:rsidRPr="00E35FBD">
        <w:rPr>
          <w:rFonts w:ascii="Meiryo UI" w:eastAsia="Meiryo UI" w:hAnsi="Meiryo UI" w:cs="Meiryo UI"/>
          <w:b w:val="0"/>
          <w:sz w:val="24"/>
        </w:rPr>
        <w:t>◦</w:t>
      </w:r>
      <w:r w:rsidRPr="00E35FBD">
        <w:rPr>
          <w:rFonts w:ascii="Meiryo UI" w:eastAsia="Meiryo UI" w:hAnsi="Meiryo UI" w:cs="Meiryo UI"/>
          <w:b w:val="0"/>
          <w:sz w:val="24"/>
        </w:rPr>
        <w:t>付録</w:t>
      </w:r>
      <w:r w:rsidRPr="00E35FBD">
        <w:rPr>
          <w:rFonts w:ascii="Meiryo UI" w:eastAsia="Meiryo UI" w:hAnsi="Meiryo UI" w:cs="Meiryo UI"/>
          <w:b w:val="0"/>
          <w:sz w:val="24"/>
        </w:rPr>
        <w:t>2</w:t>
      </w:r>
      <w:r w:rsidRPr="00E35FBD">
        <w:rPr>
          <w:rFonts w:ascii="Meiryo UI" w:eastAsia="Meiryo UI" w:hAnsi="Meiryo UI" w:cs="Meiryo UI"/>
          <w:b w:val="0"/>
          <w:sz w:val="24"/>
        </w:rPr>
        <w:t>：</w:t>
      </w:r>
    </w:p>
    <w:bookmarkStart w:id="304" w:name="_5_______________________2____417KB_pdf"/>
    <w:bookmarkEnd w:id="304"/>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r w:rsidRPr="00E35FBD">
        <w:rPr>
          <w:rStyle w:val="a4"/>
          <w:rFonts w:ascii="Meiryo UI" w:eastAsia="Meiryo UI" w:hAnsi="Meiryo UI" w:cs="Meiryo UI"/>
          <w:b w:val="0"/>
          <w:i w:val="0"/>
          <w:sz w:val="24"/>
        </w:rPr>
        <w:fldChar w:fldCharType="begin"/>
      </w:r>
      <w:r w:rsidRPr="00E35FBD">
        <w:rPr>
          <w:rStyle w:val="a4"/>
          <w:rFonts w:ascii="Meiryo UI" w:eastAsia="Meiryo UI" w:hAnsi="Meiryo UI" w:cs="Meiryo UI"/>
          <w:b w:val="0"/>
          <w:i w:val="0"/>
          <w:sz w:val="24"/>
        </w:rPr>
        <w:instrText xml:space="preserve"> HYPERLINK "http://www.ipa.go.jp/files/000055517.pdf" </w:instrText>
      </w:r>
      <w:r w:rsidR="00E35FBD" w:rsidRPr="00E35FBD">
        <w:rPr>
          <w:rStyle w:val="a4"/>
          <w:rFonts w:ascii="Meiryo UI" w:eastAsia="Meiryo UI" w:hAnsi="Meiryo UI" w:cs="Meiryo UI"/>
          <w:b w:val="0"/>
          <w:i w:val="0"/>
          <w:sz w:val="24"/>
        </w:rPr>
      </w:r>
      <w:r w:rsidRPr="00E35FBD">
        <w:rPr>
          <w:rStyle w:val="a4"/>
          <w:rFonts w:ascii="Meiryo UI" w:eastAsia="Meiryo UI" w:hAnsi="Meiryo UI" w:cs="Meiryo UI"/>
          <w:b w:val="0"/>
          <w:i w:val="0"/>
          <w:sz w:val="24"/>
        </w:rPr>
        <w:fldChar w:fldCharType="separate"/>
      </w:r>
      <w:r w:rsidRPr="00E35FBD">
        <w:rPr>
          <w:rStyle w:val="a4"/>
          <w:rFonts w:ascii="Meiryo UI" w:eastAsia="Meiryo UI" w:hAnsi="Meiryo UI" w:cs="Meiryo UI"/>
          <w:b w:val="0"/>
          <w:i w:val="0"/>
          <w:sz w:val="24"/>
        </w:rPr>
        <w:t>5</w:t>
      </w:r>
      <w:r w:rsidRPr="00E35FBD">
        <w:rPr>
          <w:rStyle w:val="a4"/>
          <w:rFonts w:ascii="Meiryo UI" w:eastAsia="Meiryo UI" w:hAnsi="Meiryo UI" w:cs="Meiryo UI"/>
          <w:b w:val="0"/>
          <w:i w:val="0"/>
          <w:sz w:val="24"/>
        </w:rPr>
        <w:t>分でできる！情報セキュリティ自社診断シート（全</w:t>
      </w:r>
      <w:r w:rsidRPr="00E35FBD">
        <w:rPr>
          <w:rStyle w:val="a4"/>
          <w:rFonts w:ascii="Meiryo UI" w:eastAsia="Meiryo UI" w:hAnsi="Meiryo UI" w:cs="Meiryo UI"/>
          <w:b w:val="0"/>
          <w:i w:val="0"/>
          <w:sz w:val="24"/>
        </w:rPr>
        <w:t>2</w:t>
      </w:r>
      <w:r w:rsidRPr="00E35FBD">
        <w:rPr>
          <w:rStyle w:val="a4"/>
          <w:rFonts w:ascii="Meiryo UI" w:eastAsia="Meiryo UI" w:hAnsi="Meiryo UI" w:cs="Meiryo UI"/>
          <w:b w:val="0"/>
          <w:i w:val="0"/>
          <w:sz w:val="24"/>
        </w:rPr>
        <w:t>ページ、</w:t>
      </w:r>
      <w:r w:rsidRPr="00E35FBD">
        <w:rPr>
          <w:rStyle w:val="a4"/>
          <w:rFonts w:ascii="Meiryo UI" w:eastAsia="Meiryo UI" w:hAnsi="Meiryo UI" w:cs="Meiryo UI"/>
          <w:b w:val="0"/>
          <w:i w:val="0"/>
          <w:sz w:val="24"/>
        </w:rPr>
        <w:t>417KB</w:t>
      </w:r>
      <w:r w:rsidRPr="00E35FBD">
        <w:rPr>
          <w:rStyle w:val="a4"/>
          <w:rFonts w:ascii="Meiryo UI" w:eastAsia="Meiryo UI" w:hAnsi="Meiryo UI" w:cs="Meiryo UI"/>
          <w:b w:val="0"/>
          <w:i w:val="0"/>
          <w:sz w:val="24"/>
        </w:rPr>
        <w:t>）</w:t>
      </w:r>
      <w:r w:rsidRPr="00E35FBD">
        <w:rPr>
          <w:rStyle w:val="a4"/>
          <w:rFonts w:ascii="Meiryo UI" w:eastAsia="Meiryo UI" w:hAnsi="Meiryo UI" w:cs="Meiryo UI"/>
          <w:b w:val="0"/>
          <w:i w:val="0"/>
          <w:sz w:val="24"/>
        </w:rPr>
        <w:t>pdf</w:t>
      </w:r>
      <w:r w:rsidRPr="00E35FBD">
        <w:rPr>
          <w:rStyle w:val="a4"/>
          <w:rFonts w:ascii="Meiryo UI" w:eastAsia="Meiryo UI" w:hAnsi="Meiryo UI" w:cs="Meiryo UI"/>
          <w:b w:val="0"/>
          <w:i w:val="0"/>
          <w:sz w:val="24"/>
        </w:rPr>
        <w:fldChar w:fldCharType="end"/>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305" w:name="_Part1_______2"/>
      <w:bookmarkEnd w:id="305"/>
      <w:r w:rsidRPr="00E35FBD">
        <w:rPr>
          <w:rFonts w:ascii="Meiryo UI" w:eastAsia="Meiryo UI" w:hAnsi="Meiryo UI" w:cs="Meiryo UI"/>
          <w:b w:val="0"/>
          <w:sz w:val="24"/>
        </w:rPr>
        <w:t xml:space="preserve">Part1 </w:t>
      </w:r>
      <w:r w:rsidRPr="00E35FBD">
        <w:rPr>
          <w:rFonts w:ascii="Meiryo UI" w:eastAsia="Meiryo UI" w:hAnsi="Meiryo UI" w:cs="Meiryo UI"/>
          <w:b w:val="0"/>
          <w:sz w:val="24"/>
        </w:rPr>
        <w:t>基本的対策</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06" w:name="_1_Windows_Update_1_____________OS______"/>
      <w:bookmarkEnd w:id="306"/>
      <w:r w:rsidRPr="00E35FBD">
        <w:rPr>
          <w:rFonts w:ascii="Meiryo UI" w:eastAsia="Meiryo UI" w:hAnsi="Meiryo UI" w:cs="Meiryo UI"/>
        </w:rPr>
        <w:t xml:space="preserve">1.Windows Update※1 </w:t>
      </w:r>
      <w:r w:rsidRPr="00E35FBD">
        <w:rPr>
          <w:rFonts w:ascii="Meiryo UI" w:eastAsia="Meiryo UI" w:hAnsi="Meiryo UI" w:cs="Meiryo UI"/>
        </w:rPr>
        <w:t>を行うなどのように、常に</w:t>
      </w:r>
      <w:r w:rsidRPr="00E35FBD">
        <w:rPr>
          <w:rFonts w:ascii="Meiryo UI" w:eastAsia="Meiryo UI" w:hAnsi="Meiryo UI" w:cs="Meiryo UI"/>
        </w:rPr>
        <w:t xml:space="preserve">OS </w:t>
      </w:r>
      <w:r w:rsidRPr="00E35FBD">
        <w:rPr>
          <w:rFonts w:ascii="Meiryo UI" w:eastAsia="Meiryo UI" w:hAnsi="Meiryo UI" w:cs="Meiryo UI"/>
        </w:rPr>
        <w:t>やソフトウェアを安全な状態にしていますか？</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07" w:name="_2_______________________________2______"/>
      <w:bookmarkEnd w:id="307"/>
      <w:r w:rsidRPr="00E35FBD">
        <w:rPr>
          <w:rFonts w:ascii="Meiryo UI" w:eastAsia="Meiryo UI" w:hAnsi="Meiryo UI" w:cs="Meiryo UI"/>
        </w:rPr>
        <w:t>2.</w:t>
      </w:r>
      <w:r w:rsidRPr="00E35FBD">
        <w:rPr>
          <w:rFonts w:ascii="Meiryo UI" w:eastAsia="Meiryo UI" w:hAnsi="Meiryo UI" w:cs="Meiryo UI"/>
        </w:rPr>
        <w:t>パソコンにはウイルス対策ソフトを入れてウイルス定義ファイル</w:t>
      </w:r>
      <w:r w:rsidRPr="00E35FBD">
        <w:rPr>
          <w:rFonts w:ascii="Meiryo UI" w:eastAsia="Meiryo UI" w:hAnsi="Meiryo UI" w:cs="Meiryo UI"/>
        </w:rPr>
        <w:t xml:space="preserve">※2 </w:t>
      </w:r>
      <w:r w:rsidRPr="00E35FBD">
        <w:rPr>
          <w:rFonts w:ascii="Meiryo UI" w:eastAsia="Meiryo UI" w:hAnsi="Meiryo UI" w:cs="Meiryo UI"/>
        </w:rPr>
        <w:t>を自動更新するなどのように、パソコンをウイルスから守るための対策を行っていますか？</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08" w:name="_3______________________________________"/>
      <w:bookmarkEnd w:id="308"/>
      <w:r w:rsidRPr="00E35FBD">
        <w:rPr>
          <w:rFonts w:ascii="Meiryo UI" w:eastAsia="Meiryo UI" w:hAnsi="Meiryo UI" w:cs="Meiryo UI"/>
        </w:rPr>
        <w:t>3,</w:t>
      </w:r>
      <w:r w:rsidRPr="00E35FBD">
        <w:rPr>
          <w:rFonts w:ascii="Meiryo UI" w:eastAsia="Meiryo UI" w:hAnsi="Meiryo UI" w:cs="Meiryo UI"/>
        </w:rPr>
        <w:t>パスワードは自分の名前、電話番号、誕生日など推測されやすいものを避けて複数のウェブサイトで使いまわしをしないなどのように、強固なパスワードを設定していますか？</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09" w:name="_4______________________________________"/>
      <w:bookmarkEnd w:id="309"/>
      <w:r w:rsidRPr="00E35FBD">
        <w:rPr>
          <w:rFonts w:ascii="Meiryo UI" w:eastAsia="Meiryo UI" w:hAnsi="Meiryo UI" w:cs="Meiryo UI"/>
        </w:rPr>
        <w:t>4.</w:t>
      </w:r>
      <w:r w:rsidRPr="00E35FBD">
        <w:rPr>
          <w:rFonts w:ascii="Meiryo UI" w:eastAsia="Meiryo UI" w:hAnsi="Meiryo UI" w:cs="Meiryo UI"/>
        </w:rPr>
        <w:t>ネットワーク接続の複合機やハードディスクの共有設定を必要な人だけに限定するなどのように、重要情報に対する適切なアクセス制限を行っていますか？</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10" w:name="_5_____________3________________________"/>
      <w:bookmarkEnd w:id="310"/>
      <w:r w:rsidRPr="00E35FBD">
        <w:rPr>
          <w:rFonts w:ascii="Meiryo UI" w:eastAsia="Meiryo UI" w:hAnsi="Meiryo UI" w:cs="Meiryo UI"/>
        </w:rPr>
        <w:t>5.</w:t>
      </w:r>
      <w:r w:rsidRPr="00E35FBD">
        <w:rPr>
          <w:rFonts w:ascii="Meiryo UI" w:eastAsia="Meiryo UI" w:hAnsi="Meiryo UI" w:cs="Meiryo UI"/>
        </w:rPr>
        <w:t>利</w:t>
      </w:r>
      <w:r w:rsidRPr="00E35FBD">
        <w:rPr>
          <w:rFonts w:ascii="Meiryo UI" w:eastAsia="Meiryo UI" w:hAnsi="Meiryo UI" w:cs="Meiryo UI"/>
        </w:rPr>
        <w:t>用中のウェブサービス</w:t>
      </w:r>
      <w:r w:rsidRPr="00E35FBD">
        <w:rPr>
          <w:rFonts w:ascii="Meiryo UI" w:eastAsia="Meiryo UI" w:hAnsi="Meiryo UI" w:cs="Meiryo UI"/>
        </w:rPr>
        <w:t xml:space="preserve">※3 </w:t>
      </w:r>
      <w:r w:rsidRPr="00E35FBD">
        <w:rPr>
          <w:rFonts w:ascii="Meiryo UI" w:eastAsia="Meiryo UI" w:hAnsi="Meiryo UI" w:cs="Meiryo UI"/>
        </w:rPr>
        <w:t>や製品メーカーが発信するセキュリティ注意喚起を確認して社内共有するなどのように、新たな脅威や攻撃の手口を知り対策を社内共有する仕組みはできていますか？</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311" w:name="_Part2___________2"/>
      <w:bookmarkEnd w:id="311"/>
      <w:r w:rsidRPr="00E35FBD">
        <w:rPr>
          <w:rFonts w:ascii="Meiryo UI" w:eastAsia="Meiryo UI" w:hAnsi="Meiryo UI" w:cs="Meiryo UI"/>
          <w:b w:val="0"/>
          <w:sz w:val="24"/>
        </w:rPr>
        <w:t xml:space="preserve">Part2 </w:t>
      </w:r>
      <w:r w:rsidRPr="00E35FBD">
        <w:rPr>
          <w:rFonts w:ascii="Meiryo UI" w:eastAsia="Meiryo UI" w:hAnsi="Meiryo UI" w:cs="Meiryo UI"/>
          <w:b w:val="0"/>
          <w:sz w:val="24"/>
        </w:rPr>
        <w:t>従業員としての対策</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12" w:name="_6______________________________________"/>
      <w:bookmarkEnd w:id="312"/>
      <w:r w:rsidRPr="00E35FBD">
        <w:rPr>
          <w:rFonts w:ascii="Meiryo UI" w:eastAsia="Meiryo UI" w:hAnsi="Meiryo UI" w:cs="Meiryo UI"/>
        </w:rPr>
        <w:t>6.</w:t>
      </w:r>
      <w:r w:rsidRPr="00E35FBD">
        <w:rPr>
          <w:rFonts w:ascii="Meiryo UI" w:eastAsia="Meiryo UI" w:hAnsi="Meiryo UI" w:cs="Meiryo UI"/>
        </w:rPr>
        <w:t>受信した不審な電子メールの添付ファイルを安易に開いたり本文中のリンクを安易に参照したりしないようにするなど、電子メールを介したウイルス感染に気をつけていますか？</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13" w:name="_7______________________________________"/>
      <w:bookmarkEnd w:id="313"/>
      <w:r w:rsidRPr="00E35FBD">
        <w:rPr>
          <w:rFonts w:ascii="Meiryo UI" w:eastAsia="Meiryo UI" w:hAnsi="Meiryo UI" w:cs="Meiryo UI"/>
        </w:rPr>
        <w:t>7.</w:t>
      </w:r>
      <w:r w:rsidRPr="00E35FBD">
        <w:rPr>
          <w:rFonts w:ascii="Meiryo UI" w:eastAsia="Meiryo UI" w:hAnsi="Meiryo UI" w:cs="Meiryo UI"/>
        </w:rPr>
        <w:t>電子メールを送る前に目視にて送信アドレスを確認するなどのように、宛先の送信ミスを防ぐ仕組みを徹底していますか？</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14" w:name="_8______________________________________"/>
      <w:bookmarkEnd w:id="314"/>
      <w:r w:rsidRPr="00E35FBD">
        <w:rPr>
          <w:rFonts w:ascii="Meiryo UI" w:eastAsia="Meiryo UI" w:hAnsi="Meiryo UI" w:cs="Meiryo UI"/>
        </w:rPr>
        <w:t>8.</w:t>
      </w:r>
      <w:r w:rsidRPr="00E35FBD">
        <w:rPr>
          <w:rFonts w:ascii="Meiryo UI" w:eastAsia="Meiryo UI" w:hAnsi="Meiryo UI" w:cs="Meiryo UI"/>
        </w:rPr>
        <w:t>重要情報をメールで送る時は重要情報を添付ファイルに書いてパスワード保護するなどのように、重要情報の保護をしていますか？</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15" w:name="_9___LAN______________________________LA"/>
      <w:bookmarkEnd w:id="315"/>
      <w:r w:rsidRPr="00E35FBD">
        <w:rPr>
          <w:rFonts w:ascii="Meiryo UI" w:eastAsia="Meiryo UI" w:hAnsi="Meiryo UI" w:cs="Meiryo UI"/>
        </w:rPr>
        <w:t>9.</w:t>
      </w:r>
      <w:r w:rsidRPr="00E35FBD">
        <w:rPr>
          <w:rFonts w:ascii="Meiryo UI" w:eastAsia="Meiryo UI" w:hAnsi="Meiryo UI" w:cs="Meiryo UI"/>
        </w:rPr>
        <w:t>無線</w:t>
      </w:r>
      <w:r w:rsidRPr="00E35FBD">
        <w:rPr>
          <w:rFonts w:ascii="Meiryo UI" w:eastAsia="Meiryo UI" w:hAnsi="Meiryo UI" w:cs="Meiryo UI"/>
        </w:rPr>
        <w:t xml:space="preserve">LAN </w:t>
      </w:r>
      <w:r w:rsidRPr="00E35FBD">
        <w:rPr>
          <w:rFonts w:ascii="Meiryo UI" w:eastAsia="Meiryo UI" w:hAnsi="Meiryo UI" w:cs="Meiryo UI"/>
        </w:rPr>
        <w:t>を利用する時は強固な暗号化を必ず利用するなどのように、無線</w:t>
      </w:r>
      <w:r w:rsidRPr="00E35FBD">
        <w:rPr>
          <w:rFonts w:ascii="Meiryo UI" w:eastAsia="Meiryo UI" w:hAnsi="Meiryo UI" w:cs="Meiryo UI"/>
        </w:rPr>
        <w:t xml:space="preserve">LAN </w:t>
      </w:r>
      <w:r w:rsidRPr="00E35FBD">
        <w:rPr>
          <w:rFonts w:ascii="Meiryo UI" w:eastAsia="Meiryo UI" w:hAnsi="Meiryo UI" w:cs="Meiryo UI"/>
        </w:rPr>
        <w:t>を安全に使うための対策をしていますか？</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16" w:name="_10_________________SNS_________________"/>
      <w:bookmarkEnd w:id="316"/>
      <w:r w:rsidRPr="00E35FBD">
        <w:rPr>
          <w:rFonts w:ascii="Meiryo UI" w:eastAsia="Meiryo UI" w:hAnsi="Meiryo UI" w:cs="Meiryo UI"/>
        </w:rPr>
        <w:t>10.</w:t>
      </w:r>
      <w:r w:rsidRPr="00E35FBD">
        <w:rPr>
          <w:rFonts w:ascii="Meiryo UI" w:eastAsia="Meiryo UI" w:hAnsi="Meiryo UI" w:cs="Meiryo UI"/>
        </w:rPr>
        <w:t>業務端末でのウェブサイトの閲覧や</w:t>
      </w:r>
      <w:r w:rsidRPr="00E35FBD">
        <w:rPr>
          <w:rFonts w:ascii="Meiryo UI" w:eastAsia="Meiryo UI" w:hAnsi="Meiryo UI" w:cs="Meiryo UI"/>
        </w:rPr>
        <w:t xml:space="preserve">SNS </w:t>
      </w:r>
      <w:r w:rsidRPr="00E35FBD">
        <w:rPr>
          <w:rFonts w:ascii="Meiryo UI" w:eastAsia="Meiryo UI" w:hAnsi="Meiryo UI" w:cs="Meiryo UI"/>
        </w:rPr>
        <w:t>への書き込みに関するルールを決めておくなどのように、インターネットを介したトラブルへの対策をしていますか？</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17" w:name="_11_____________________________________"/>
      <w:bookmarkEnd w:id="317"/>
      <w:r w:rsidRPr="00E35FBD">
        <w:rPr>
          <w:rFonts w:ascii="Meiryo UI" w:eastAsia="Meiryo UI" w:hAnsi="Meiryo UI" w:cs="Meiryo UI"/>
        </w:rPr>
        <w:t>11.</w:t>
      </w:r>
      <w:r w:rsidRPr="00E35FBD">
        <w:rPr>
          <w:rFonts w:ascii="Meiryo UI" w:eastAsia="Meiryo UI" w:hAnsi="Meiryo UI" w:cs="Meiryo UI"/>
        </w:rPr>
        <w:t>重要情報のバックアップを定期的に行うなどのように、故障や誤操作などに備えて重要情報が消失しないような対策を</w:t>
      </w:r>
      <w:r w:rsidRPr="00E35FBD">
        <w:rPr>
          <w:rFonts w:ascii="Meiryo UI" w:eastAsia="Meiryo UI" w:hAnsi="Meiryo UI" w:cs="Meiryo UI"/>
        </w:rPr>
        <w:t>していますか？</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18" w:name="_12_____________________________________"/>
      <w:bookmarkEnd w:id="318"/>
      <w:r w:rsidRPr="00E35FBD">
        <w:rPr>
          <w:rFonts w:ascii="Meiryo UI" w:eastAsia="Meiryo UI" w:hAnsi="Meiryo UI" w:cs="Meiryo UI"/>
        </w:rPr>
        <w:t>12.</w:t>
      </w:r>
      <w:r w:rsidRPr="00E35FBD">
        <w:rPr>
          <w:rFonts w:ascii="Meiryo UI" w:eastAsia="Meiryo UI" w:hAnsi="Meiryo UI" w:cs="Meiryo UI"/>
        </w:rPr>
        <w:t>重要情報を机の上に放置せず書庫に保管し施錠するなどのように、重要情報の紛失や漏えいを防止していますか？</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19" w:name="_13_____________________________________"/>
      <w:bookmarkEnd w:id="319"/>
      <w:r w:rsidRPr="00E35FBD">
        <w:rPr>
          <w:rFonts w:ascii="Meiryo UI" w:eastAsia="Meiryo UI" w:hAnsi="Meiryo UI" w:cs="Meiryo UI"/>
        </w:rPr>
        <w:t>13.</w:t>
      </w:r>
      <w:r w:rsidRPr="00E35FBD">
        <w:rPr>
          <w:rFonts w:ascii="Meiryo UI" w:eastAsia="Meiryo UI" w:hAnsi="Meiryo UI" w:cs="Meiryo UI"/>
        </w:rPr>
        <w:t>重要情報を社外へ持ち出す時はパスワード保護や暗号化して肌身離さないなどのように、盗難や紛失の対策をしていますか？</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20" w:name="_14_____________________________________"/>
      <w:bookmarkEnd w:id="320"/>
      <w:r w:rsidRPr="00E35FBD">
        <w:rPr>
          <w:rFonts w:ascii="Meiryo UI" w:eastAsia="Meiryo UI" w:hAnsi="Meiryo UI" w:cs="Meiryo UI"/>
        </w:rPr>
        <w:t>14.</w:t>
      </w:r>
      <w:r w:rsidRPr="00E35FBD">
        <w:rPr>
          <w:rFonts w:ascii="Meiryo UI" w:eastAsia="Meiryo UI" w:hAnsi="Meiryo UI" w:cs="Meiryo UI"/>
        </w:rPr>
        <w:t>離席時にコンピュータのロック機能を利用するなどのように、他人に使われないようにしていますか？</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21" w:name="_15_____________________________________"/>
      <w:bookmarkEnd w:id="321"/>
      <w:r w:rsidRPr="00E35FBD">
        <w:rPr>
          <w:rFonts w:ascii="Meiryo UI" w:eastAsia="Meiryo UI" w:hAnsi="Meiryo UI" w:cs="Meiryo UI"/>
        </w:rPr>
        <w:t>15.</w:t>
      </w:r>
      <w:r w:rsidRPr="00E35FBD">
        <w:rPr>
          <w:rFonts w:ascii="Meiryo UI" w:eastAsia="Meiryo UI" w:hAnsi="Meiryo UI" w:cs="Meiryo UI"/>
        </w:rPr>
        <w:t>事務所で見知らぬ人を見かけたら声をかけるなどのように、無許可の人の立ち入りがないようにしていますか？</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22" w:name="_16_____________________________________"/>
      <w:bookmarkEnd w:id="322"/>
      <w:r w:rsidRPr="00E35FBD">
        <w:rPr>
          <w:rFonts w:ascii="Meiryo UI" w:eastAsia="Meiryo UI" w:hAnsi="Meiryo UI" w:cs="Meiryo UI"/>
        </w:rPr>
        <w:t>16.</w:t>
      </w:r>
      <w:r w:rsidRPr="00E35FBD">
        <w:rPr>
          <w:rFonts w:ascii="Meiryo UI" w:eastAsia="Meiryo UI" w:hAnsi="Meiryo UI" w:cs="Meiryo UI"/>
        </w:rPr>
        <w:t>退社時に机の上のノートパソコンや備品を引き出しに片付</w:t>
      </w:r>
      <w:r w:rsidRPr="00E35FBD">
        <w:rPr>
          <w:rFonts w:ascii="Meiryo UI" w:eastAsia="Meiryo UI" w:hAnsi="Meiryo UI" w:cs="Meiryo UI"/>
        </w:rPr>
        <w:t>けて施錠するなどのように、盗難防止対策をしていますか？</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23" w:name="_17_____________________________________"/>
      <w:bookmarkEnd w:id="323"/>
      <w:r w:rsidRPr="00E35FBD">
        <w:rPr>
          <w:rFonts w:ascii="Meiryo UI" w:eastAsia="Meiryo UI" w:hAnsi="Meiryo UI" w:cs="Meiryo UI"/>
        </w:rPr>
        <w:t>17.</w:t>
      </w:r>
      <w:r w:rsidRPr="00E35FBD">
        <w:rPr>
          <w:rFonts w:ascii="Meiryo UI" w:eastAsia="Meiryo UI" w:hAnsi="Meiryo UI" w:cs="Meiryo UI"/>
        </w:rPr>
        <w:t>最終退出者は事務所を施錠し退出の記録（日時、退出者）を残すなどのように、事務所の施錠を管理していますか？</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24" w:name="_18_____________________________________"/>
      <w:bookmarkEnd w:id="324"/>
      <w:r w:rsidRPr="00E35FBD">
        <w:rPr>
          <w:rFonts w:ascii="Meiryo UI" w:eastAsia="Meiryo UI" w:hAnsi="Meiryo UI" w:cs="Meiryo UI"/>
        </w:rPr>
        <w:t>18.</w:t>
      </w:r>
      <w:r w:rsidRPr="00E35FBD">
        <w:rPr>
          <w:rFonts w:ascii="Meiryo UI" w:eastAsia="Meiryo UI" w:hAnsi="Meiryo UI" w:cs="Meiryo UI"/>
        </w:rPr>
        <w:t>重要情報を廃棄する場合は、書類は細断したり、データは消去ツールを使ったりするなどのように、重要情報が読めなくなるような処分をしていますか？</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325" w:name="_Part3__________2"/>
      <w:bookmarkEnd w:id="325"/>
      <w:r w:rsidRPr="00E35FBD">
        <w:rPr>
          <w:rFonts w:ascii="Meiryo UI" w:eastAsia="Meiryo UI" w:hAnsi="Meiryo UI" w:cs="Meiryo UI"/>
          <w:b w:val="0"/>
          <w:sz w:val="24"/>
        </w:rPr>
        <w:t xml:space="preserve">Part3 </w:t>
      </w:r>
      <w:r w:rsidRPr="00E35FBD">
        <w:rPr>
          <w:rFonts w:ascii="Meiryo UI" w:eastAsia="Meiryo UI" w:hAnsi="Meiryo UI" w:cs="Meiryo UI"/>
          <w:b w:val="0"/>
          <w:sz w:val="24"/>
        </w:rPr>
        <w:t>組織としての対策</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26" w:name="_19_____________________________________"/>
      <w:bookmarkEnd w:id="326"/>
      <w:r w:rsidRPr="00E35FBD">
        <w:rPr>
          <w:rFonts w:ascii="Meiryo UI" w:eastAsia="Meiryo UI" w:hAnsi="Meiryo UI" w:cs="Meiryo UI"/>
        </w:rPr>
        <w:t>19.</w:t>
      </w:r>
      <w:r w:rsidRPr="00E35FBD">
        <w:rPr>
          <w:rFonts w:ascii="Meiryo UI" w:eastAsia="Meiryo UI" w:hAnsi="Meiryo UI" w:cs="Meiryo UI"/>
        </w:rPr>
        <w:t>クラウドサービスなど外部サービスを利用する時は利用規約やセキュリティ対策を確認するなどのように、サービスの安全・信頼性を把握して選定していますか？</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27" w:name="_20_____________________________________"/>
      <w:bookmarkEnd w:id="327"/>
      <w:r w:rsidRPr="00E35FBD">
        <w:rPr>
          <w:rFonts w:ascii="Meiryo UI" w:eastAsia="Meiryo UI" w:hAnsi="Meiryo UI" w:cs="Meiryo UI"/>
        </w:rPr>
        <w:t>20.</w:t>
      </w:r>
      <w:r w:rsidRPr="00E35FBD">
        <w:rPr>
          <w:rFonts w:ascii="Meiryo UI" w:eastAsia="Meiryo UI" w:hAnsi="Meiryo UI" w:cs="Meiryo UI"/>
        </w:rPr>
        <w:t>社内外での個人所有のパソコンやスマートフォンの業務利用を許可制にするなどのように、業務で個人所有端末の利用の可否を明確にしていますか？</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28" w:name="_21_____________________________________"/>
      <w:bookmarkEnd w:id="328"/>
      <w:r w:rsidRPr="00E35FBD">
        <w:rPr>
          <w:rFonts w:ascii="Meiryo UI" w:eastAsia="Meiryo UI" w:hAnsi="Meiryo UI" w:cs="Meiryo UI"/>
        </w:rPr>
        <w:t>21.</w:t>
      </w:r>
      <w:r w:rsidRPr="00E35FBD">
        <w:rPr>
          <w:rFonts w:ascii="Meiryo UI" w:eastAsia="Meiryo UI" w:hAnsi="Meiryo UI" w:cs="Meiryo UI"/>
        </w:rPr>
        <w:t>採用の際に守秘義務や罰則規定があることを知らせるなどのように、従業員に秘密を守らせていますか？</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29" w:name="_22_____________________________________"/>
      <w:bookmarkEnd w:id="329"/>
      <w:r w:rsidRPr="00E35FBD">
        <w:rPr>
          <w:rFonts w:ascii="Meiryo UI" w:eastAsia="Meiryo UI" w:hAnsi="Meiryo UI" w:cs="Meiryo UI"/>
        </w:rPr>
        <w:t>22.</w:t>
      </w:r>
      <w:r w:rsidRPr="00E35FBD">
        <w:rPr>
          <w:rFonts w:ascii="Meiryo UI" w:eastAsia="Meiryo UI" w:hAnsi="Meiryo UI" w:cs="Meiryo UI"/>
        </w:rPr>
        <w:t>情報管理の大切さなどを定期的に説明するなどのように、従業員に意識付けを行っていますか？</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30" w:name="_23_____________________________________"/>
      <w:bookmarkEnd w:id="330"/>
      <w:r w:rsidRPr="00E35FBD">
        <w:rPr>
          <w:rFonts w:ascii="Meiryo UI" w:eastAsia="Meiryo UI" w:hAnsi="Meiryo UI" w:cs="Meiryo UI"/>
        </w:rPr>
        <w:t>23.</w:t>
      </w:r>
      <w:r w:rsidRPr="00E35FBD">
        <w:rPr>
          <w:rFonts w:ascii="Meiryo UI" w:eastAsia="Meiryo UI" w:hAnsi="Meiryo UI" w:cs="Meiryo UI"/>
        </w:rPr>
        <w:t>契約書に秘密保持（守秘義務）の項目を盛り込むなどのように、取引先に秘密を守ることを求めていますか？</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31" w:name="_24_____________________________________"/>
      <w:bookmarkEnd w:id="331"/>
      <w:r w:rsidRPr="00E35FBD">
        <w:rPr>
          <w:rFonts w:ascii="Meiryo UI" w:eastAsia="Meiryo UI" w:hAnsi="Meiryo UI" w:cs="Meiryo UI"/>
        </w:rPr>
        <w:t>24.</w:t>
      </w:r>
      <w:r w:rsidRPr="00E35FBD">
        <w:rPr>
          <w:rFonts w:ascii="Meiryo UI" w:eastAsia="Meiryo UI" w:hAnsi="Meiryo UI" w:cs="Meiryo UI"/>
        </w:rPr>
        <w:t>秘密情報の漏えいや紛失、盗難があった場合の対応手順書を作成する</w:t>
      </w:r>
      <w:r w:rsidRPr="00E35FBD">
        <w:rPr>
          <w:rFonts w:ascii="Meiryo UI" w:eastAsia="Meiryo UI" w:hAnsi="Meiryo UI" w:cs="Meiryo UI"/>
        </w:rPr>
        <w:t>などのように、事故が発生した場合に備えた準備をしていますか？</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32" w:name="_25______________1_24___________________"/>
      <w:bookmarkEnd w:id="332"/>
      <w:r w:rsidRPr="00E35FBD">
        <w:rPr>
          <w:rFonts w:ascii="Meiryo UI" w:eastAsia="Meiryo UI" w:hAnsi="Meiryo UI" w:cs="Meiryo UI"/>
        </w:rPr>
        <w:t>25.</w:t>
      </w:r>
      <w:r w:rsidRPr="00E35FBD">
        <w:rPr>
          <w:rFonts w:ascii="Meiryo UI" w:eastAsia="Meiryo UI" w:hAnsi="Meiryo UI" w:cs="Meiryo UI"/>
        </w:rPr>
        <w:t>情報セキュリティ対策（上記</w:t>
      </w:r>
      <w:r w:rsidRPr="00E35FBD">
        <w:rPr>
          <w:rFonts w:ascii="Meiryo UI" w:eastAsia="Meiryo UI" w:hAnsi="Meiryo UI" w:cs="Meiryo UI"/>
        </w:rPr>
        <w:t>1</w:t>
      </w:r>
      <w:r w:rsidRPr="00E35FBD">
        <w:rPr>
          <w:rFonts w:ascii="Meiryo UI" w:eastAsia="Meiryo UI" w:hAnsi="Meiryo UI" w:cs="Meiryo UI"/>
        </w:rPr>
        <w:t>～</w:t>
      </w:r>
      <w:r w:rsidRPr="00E35FBD">
        <w:rPr>
          <w:rFonts w:ascii="Meiryo UI" w:eastAsia="Meiryo UI" w:hAnsi="Meiryo UI" w:cs="Meiryo UI"/>
        </w:rPr>
        <w:t xml:space="preserve">24 </w:t>
      </w:r>
      <w:r w:rsidRPr="00E35FBD">
        <w:rPr>
          <w:rFonts w:ascii="Meiryo UI" w:eastAsia="Meiryo UI" w:hAnsi="Meiryo UI" w:cs="Meiryo UI"/>
        </w:rPr>
        <w:t>など）を会社のルールにするなどのように、情報セキュリティ対策の内容を明確にしていますか？</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333" w:name="________________________3"/>
      <w:bookmarkEnd w:id="333"/>
      <w:r w:rsidRPr="00E35FBD">
        <w:rPr>
          <w:rFonts w:ascii="Meiryo UI" w:eastAsia="Meiryo UI" w:hAnsi="Meiryo UI" w:cs="Meiryo UI"/>
          <w:b w:val="0"/>
          <w:sz w:val="24"/>
        </w:rPr>
        <w:t>●</w:t>
      </w:r>
      <w:r w:rsidRPr="00E35FBD">
        <w:rPr>
          <w:rFonts w:ascii="Meiryo UI" w:eastAsia="Meiryo UI" w:hAnsi="Meiryo UI" w:cs="Meiryo UI"/>
          <w:b w:val="0"/>
          <w:sz w:val="24"/>
        </w:rPr>
        <w:t>さらなる情報セキュリティ対策の検討するには</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34" w:name="__5_____________________________________"/>
      <w:bookmarkEnd w:id="334"/>
      <w:r w:rsidRPr="00E35FBD">
        <w:rPr>
          <w:rFonts w:ascii="Meiryo UI" w:eastAsia="Meiryo UI" w:hAnsi="Meiryo UI" w:cs="Meiryo UI"/>
        </w:rPr>
        <w:t>「</w:t>
      </w:r>
      <w:r w:rsidRPr="00E35FBD">
        <w:rPr>
          <w:rFonts w:ascii="Meiryo UI" w:eastAsia="Meiryo UI" w:hAnsi="Meiryo UI" w:cs="Meiryo UI"/>
        </w:rPr>
        <w:t xml:space="preserve">5 </w:t>
      </w:r>
      <w:r w:rsidRPr="00E35FBD">
        <w:rPr>
          <w:rFonts w:ascii="Meiryo UI" w:eastAsia="Meiryo UI" w:hAnsi="Meiryo UI" w:cs="Meiryo UI"/>
        </w:rPr>
        <w:t>分でできる！情報セキュリティ自社診断」の次のステップとして、ガイドラインを活用したポリシーの策定やベンチマークでの自己診断を実施してみよう。</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35" w:name="_________________________3"/>
      <w:bookmarkEnd w:id="335"/>
      <w:r w:rsidRPr="00E35FBD">
        <w:rPr>
          <w:rFonts w:ascii="Meiryo UI" w:eastAsia="Meiryo UI" w:hAnsi="Meiryo UI" w:cs="Meiryo UI"/>
        </w:rPr>
        <w:t xml:space="preserve">■ </w:t>
      </w:r>
      <w:r w:rsidRPr="00E35FBD">
        <w:rPr>
          <w:rFonts w:ascii="Meiryo UI" w:eastAsia="Meiryo UI" w:hAnsi="Meiryo UI" w:cs="Meiryo UI"/>
        </w:rPr>
        <w:t>中小企業の情報セキュリティ対策ガイドライン</w:t>
      </w:r>
    </w:p>
    <w:bookmarkStart w:id="336" w:name="_https___www_ipa_go_jp_security_keihatsu"/>
    <w:bookmarkEnd w:id="336"/>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Style w:val="a4"/>
          <w:rFonts w:ascii="Meiryo UI" w:eastAsia="Meiryo UI" w:hAnsi="Meiryo UI" w:cs="Meiryo UI"/>
          <w:i w:val="0"/>
        </w:rPr>
        <w:fldChar w:fldCharType="begin"/>
      </w:r>
      <w:r w:rsidRPr="00E35FBD">
        <w:rPr>
          <w:rStyle w:val="a4"/>
          <w:rFonts w:ascii="Meiryo UI" w:eastAsia="Meiryo UI" w:hAnsi="Meiryo UI" w:cs="Meiryo UI"/>
          <w:i w:val="0"/>
        </w:rPr>
        <w:instrText xml:space="preserve"> HYPERLINK "https://www.ipa.go.jp/secu</w:instrText>
      </w:r>
      <w:r w:rsidRPr="00E35FBD">
        <w:rPr>
          <w:rStyle w:val="a4"/>
          <w:rFonts w:ascii="Meiryo UI" w:eastAsia="Meiryo UI" w:hAnsi="Meiryo UI" w:cs="Meiryo UI"/>
          <w:i w:val="0"/>
        </w:rPr>
        <w:instrText xml:space="preserve">rity/keihatsu/sme/guideline/" </w:instrText>
      </w:r>
      <w:r w:rsidR="00E35FBD" w:rsidRPr="00E35FBD">
        <w:rPr>
          <w:rStyle w:val="a4"/>
          <w:rFonts w:ascii="Meiryo UI" w:eastAsia="Meiryo UI" w:hAnsi="Meiryo UI" w:cs="Meiryo UI"/>
          <w:i w:val="0"/>
        </w:rPr>
      </w:r>
      <w:r w:rsidRPr="00E35FBD">
        <w:rPr>
          <w:rStyle w:val="a4"/>
          <w:rFonts w:ascii="Meiryo UI" w:eastAsia="Meiryo UI" w:hAnsi="Meiryo UI" w:cs="Meiryo UI"/>
          <w:i w:val="0"/>
        </w:rPr>
        <w:fldChar w:fldCharType="separate"/>
      </w:r>
      <w:r w:rsidRPr="00E35FBD">
        <w:rPr>
          <w:rStyle w:val="a4"/>
          <w:rFonts w:ascii="Meiryo UI" w:eastAsia="Meiryo UI" w:hAnsi="Meiryo UI" w:cs="Meiryo UI"/>
          <w:i w:val="0"/>
        </w:rPr>
        <w:t>https://www.ipa.go.jp/security/keihatsu/sme/guideline/</w:t>
      </w:r>
      <w:r w:rsidRPr="00E35FBD">
        <w:rPr>
          <w:rStyle w:val="a4"/>
          <w:rFonts w:ascii="Meiryo UI" w:eastAsia="Meiryo UI" w:hAnsi="Meiryo UI" w:cs="Meiryo UI"/>
          <w:i w:val="0"/>
        </w:rPr>
        <w:fldChar w:fldCharType="end"/>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37" w:name="____________________4"/>
      <w:bookmarkEnd w:id="337"/>
      <w:r w:rsidRPr="00E35FBD">
        <w:rPr>
          <w:rFonts w:ascii="Meiryo UI" w:eastAsia="Meiryo UI" w:hAnsi="Meiryo UI" w:cs="Meiryo UI"/>
        </w:rPr>
        <w:t xml:space="preserve">■ </w:t>
      </w:r>
      <w:r w:rsidRPr="00E35FBD">
        <w:rPr>
          <w:rFonts w:ascii="Meiryo UI" w:eastAsia="Meiryo UI" w:hAnsi="Meiryo UI" w:cs="Meiryo UI"/>
        </w:rPr>
        <w:t>情報セキュリティ対策ベンチマーク</w:t>
      </w:r>
    </w:p>
    <w:bookmarkStart w:id="338" w:name="_https___www_ipa_go_jp_security_benchmar"/>
    <w:bookmarkEnd w:id="338"/>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Style w:val="a4"/>
          <w:rFonts w:ascii="Meiryo UI" w:eastAsia="Meiryo UI" w:hAnsi="Meiryo UI" w:cs="Meiryo UI"/>
          <w:i w:val="0"/>
        </w:rPr>
        <w:fldChar w:fldCharType="begin"/>
      </w:r>
      <w:r w:rsidRPr="00E35FBD">
        <w:rPr>
          <w:rStyle w:val="a4"/>
          <w:rFonts w:ascii="Meiryo UI" w:eastAsia="Meiryo UI" w:hAnsi="Meiryo UI" w:cs="Meiryo UI"/>
          <w:i w:val="0"/>
        </w:rPr>
        <w:instrText xml:space="preserve"> HYPERLINK "https://www.ipa.go.jp/security/benchmark/" </w:instrText>
      </w:r>
      <w:r w:rsidR="00E35FBD" w:rsidRPr="00E35FBD">
        <w:rPr>
          <w:rStyle w:val="a4"/>
          <w:rFonts w:ascii="Meiryo UI" w:eastAsia="Meiryo UI" w:hAnsi="Meiryo UI" w:cs="Meiryo UI"/>
          <w:i w:val="0"/>
        </w:rPr>
      </w:r>
      <w:r w:rsidRPr="00E35FBD">
        <w:rPr>
          <w:rStyle w:val="a4"/>
          <w:rFonts w:ascii="Meiryo UI" w:eastAsia="Meiryo UI" w:hAnsi="Meiryo UI" w:cs="Meiryo UI"/>
          <w:i w:val="0"/>
        </w:rPr>
        <w:fldChar w:fldCharType="separate"/>
      </w:r>
      <w:r w:rsidRPr="00E35FBD">
        <w:rPr>
          <w:rStyle w:val="a4"/>
          <w:rFonts w:ascii="Meiryo UI" w:eastAsia="Meiryo UI" w:hAnsi="Meiryo UI" w:cs="Meiryo UI"/>
          <w:i w:val="0"/>
        </w:rPr>
        <w:t>https://www.ipa.go.jp/security/benchmark/</w:t>
      </w:r>
      <w:r w:rsidRPr="00E35FBD">
        <w:rPr>
          <w:rStyle w:val="a4"/>
          <w:rFonts w:ascii="Meiryo UI" w:eastAsia="Meiryo UI" w:hAnsi="Meiryo UI" w:cs="Meiryo UI"/>
          <w:i w:val="0"/>
        </w:rPr>
        <w:fldChar w:fldCharType="end"/>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339" w:name="__________100__________"/>
      <w:bookmarkEnd w:id="339"/>
      <w:r w:rsidRPr="00E35FBD">
        <w:rPr>
          <w:rFonts w:ascii="Meiryo UI" w:eastAsia="Meiryo UI" w:hAnsi="Meiryo UI" w:cs="Meiryo UI"/>
          <w:b w:val="0"/>
          <w:sz w:val="24"/>
        </w:rPr>
        <w:t>●</w:t>
      </w:r>
      <w:r w:rsidRPr="00E35FBD">
        <w:rPr>
          <w:rFonts w:ascii="Meiryo UI" w:eastAsia="Meiryo UI" w:hAnsi="Meiryo UI" w:cs="Meiryo UI"/>
          <w:b w:val="0"/>
          <w:sz w:val="24"/>
        </w:rPr>
        <w:t>自社診断シートで</w:t>
      </w:r>
      <w:r w:rsidRPr="00E35FBD">
        <w:rPr>
          <w:rFonts w:ascii="Meiryo UI" w:eastAsia="Meiryo UI" w:hAnsi="Meiryo UI" w:cs="Meiryo UI"/>
          <w:b w:val="0"/>
          <w:sz w:val="24"/>
        </w:rPr>
        <w:t xml:space="preserve">100 </w:t>
      </w:r>
      <w:r w:rsidRPr="00E35FBD">
        <w:rPr>
          <w:rFonts w:ascii="Meiryo UI" w:eastAsia="Meiryo UI" w:hAnsi="Meiryo UI" w:cs="Meiryo UI"/>
          <w:b w:val="0"/>
          <w:sz w:val="24"/>
        </w:rPr>
        <w:t>点満点を目指すには</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r w:rsidRPr="00E35FBD">
        <w:rPr>
          <w:rFonts w:ascii="Meiryo UI" w:eastAsia="Meiryo UI" w:hAnsi="Meiryo UI" w:cs="Meiryo UI"/>
        </w:rPr>
        <w:t>「</w:t>
      </w:r>
      <w:r w:rsidRPr="00E35FBD">
        <w:rPr>
          <w:rFonts w:ascii="Meiryo UI" w:eastAsia="Meiryo UI" w:hAnsi="Meiryo UI" w:cs="Meiryo UI"/>
        </w:rPr>
        <w:t xml:space="preserve">5 </w:t>
      </w:r>
      <w:r w:rsidRPr="00E35FBD">
        <w:rPr>
          <w:rFonts w:ascii="Meiryo UI" w:eastAsia="Meiryo UI" w:hAnsi="Meiryo UI" w:cs="Meiryo UI"/>
        </w:rPr>
        <w:t>分でできる！情報セキュリティ自社診断パンフレッ</w:t>
      </w:r>
      <w:r w:rsidRPr="00E35FBD">
        <w:rPr>
          <w:rFonts w:ascii="Meiryo UI" w:eastAsia="Meiryo UI" w:hAnsi="Meiryo UI" w:cs="Meiryo UI"/>
        </w:rPr>
        <w:t>ト」のほか、以下のページで提供されている資料もより具体的な対策の検討に有用ですのでご活用ください。</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40" w:name="__________________iSupport"/>
      <w:bookmarkEnd w:id="340"/>
      <w:r w:rsidRPr="00E35FBD">
        <w:rPr>
          <w:rFonts w:ascii="Meiryo UI" w:eastAsia="Meiryo UI" w:hAnsi="Meiryo UI" w:cs="Meiryo UI"/>
        </w:rPr>
        <w:t xml:space="preserve">■ </w:t>
      </w:r>
      <w:r w:rsidRPr="00E35FBD">
        <w:rPr>
          <w:rFonts w:ascii="Meiryo UI" w:eastAsia="Meiryo UI" w:hAnsi="Meiryo UI" w:cs="Meiryo UI"/>
        </w:rPr>
        <w:t>情報セキュリティ対策支援サイト</w:t>
      </w:r>
      <w:r w:rsidRPr="00E35FBD">
        <w:rPr>
          <w:rFonts w:ascii="Meiryo UI" w:eastAsia="Meiryo UI" w:hAnsi="Meiryo UI" w:cs="Meiryo UI"/>
        </w:rPr>
        <w:t>iSupport</w:t>
      </w:r>
    </w:p>
    <w:bookmarkStart w:id="341" w:name="_https___www_ipa_go_jp_security_isec_por"/>
    <w:bookmarkEnd w:id="341"/>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Style w:val="a4"/>
          <w:rFonts w:ascii="Meiryo UI" w:eastAsia="Meiryo UI" w:hAnsi="Meiryo UI" w:cs="Meiryo UI"/>
          <w:i w:val="0"/>
        </w:rPr>
        <w:fldChar w:fldCharType="begin"/>
      </w:r>
      <w:r w:rsidRPr="00E35FBD">
        <w:rPr>
          <w:rStyle w:val="a4"/>
          <w:rFonts w:ascii="Meiryo UI" w:eastAsia="Meiryo UI" w:hAnsi="Meiryo UI" w:cs="Meiryo UI"/>
          <w:i w:val="0"/>
        </w:rPr>
        <w:instrText xml:space="preserve"> HYPERLINK "https://www.ipa.go.jp/security/isec-portal/" </w:instrText>
      </w:r>
      <w:r w:rsidR="00E35FBD" w:rsidRPr="00E35FBD">
        <w:rPr>
          <w:rStyle w:val="a4"/>
          <w:rFonts w:ascii="Meiryo UI" w:eastAsia="Meiryo UI" w:hAnsi="Meiryo UI" w:cs="Meiryo UI"/>
          <w:i w:val="0"/>
        </w:rPr>
      </w:r>
      <w:r w:rsidRPr="00E35FBD">
        <w:rPr>
          <w:rStyle w:val="a4"/>
          <w:rFonts w:ascii="Meiryo UI" w:eastAsia="Meiryo UI" w:hAnsi="Meiryo UI" w:cs="Meiryo UI"/>
          <w:i w:val="0"/>
        </w:rPr>
        <w:fldChar w:fldCharType="separate"/>
      </w:r>
      <w:r w:rsidRPr="00E35FBD">
        <w:rPr>
          <w:rStyle w:val="a4"/>
          <w:rFonts w:ascii="Meiryo UI" w:eastAsia="Meiryo UI" w:hAnsi="Meiryo UI" w:cs="Meiryo UI"/>
          <w:i w:val="0"/>
        </w:rPr>
        <w:t>https://www.ipa.go.jp/security/isec-portal/</w:t>
      </w:r>
      <w:r w:rsidRPr="00E35FBD">
        <w:rPr>
          <w:rStyle w:val="a4"/>
          <w:rFonts w:ascii="Meiryo UI" w:eastAsia="Meiryo UI" w:hAnsi="Meiryo UI" w:cs="Meiryo UI"/>
          <w:i w:val="0"/>
        </w:rPr>
        <w:fldChar w:fldCharType="end"/>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42" w:name="__________13"/>
      <w:bookmarkEnd w:id="342"/>
      <w:r w:rsidRPr="00E35FBD">
        <w:rPr>
          <w:rFonts w:ascii="Meiryo UI" w:eastAsia="Meiryo UI" w:hAnsi="Meiryo UI" w:cs="Meiryo UI"/>
        </w:rPr>
        <w:t xml:space="preserve">■ </w:t>
      </w:r>
      <w:r w:rsidRPr="00E35FBD">
        <w:rPr>
          <w:rFonts w:ascii="Meiryo UI" w:eastAsia="Meiryo UI" w:hAnsi="Meiryo UI" w:cs="Meiryo UI"/>
        </w:rPr>
        <w:t>対策のしおり</w:t>
      </w:r>
    </w:p>
    <w:bookmarkStart w:id="343" w:name="_https___www_ipa_go_jp_security_antiviru"/>
    <w:bookmarkEnd w:id="343"/>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Style w:val="a4"/>
          <w:rFonts w:ascii="Meiryo UI" w:eastAsia="Meiryo UI" w:hAnsi="Meiryo UI" w:cs="Meiryo UI"/>
          <w:i w:val="0"/>
        </w:rPr>
        <w:fldChar w:fldCharType="begin"/>
      </w:r>
      <w:r w:rsidRPr="00E35FBD">
        <w:rPr>
          <w:rStyle w:val="a4"/>
          <w:rFonts w:ascii="Meiryo UI" w:eastAsia="Meiryo UI" w:hAnsi="Meiryo UI" w:cs="Meiryo UI"/>
          <w:i w:val="0"/>
        </w:rPr>
        <w:instrText xml:space="preserve"> HYPERLINK "https://www.ipa.go.jp/security/antivirus/shiori.html" </w:instrText>
      </w:r>
      <w:r w:rsidR="00E35FBD" w:rsidRPr="00E35FBD">
        <w:rPr>
          <w:rStyle w:val="a4"/>
          <w:rFonts w:ascii="Meiryo UI" w:eastAsia="Meiryo UI" w:hAnsi="Meiryo UI" w:cs="Meiryo UI"/>
          <w:i w:val="0"/>
        </w:rPr>
      </w:r>
      <w:r w:rsidRPr="00E35FBD">
        <w:rPr>
          <w:rStyle w:val="a4"/>
          <w:rFonts w:ascii="Meiryo UI" w:eastAsia="Meiryo UI" w:hAnsi="Meiryo UI" w:cs="Meiryo UI"/>
          <w:i w:val="0"/>
        </w:rPr>
        <w:fldChar w:fldCharType="separate"/>
      </w:r>
      <w:r w:rsidRPr="00E35FBD">
        <w:rPr>
          <w:rStyle w:val="a4"/>
          <w:rFonts w:ascii="Meiryo UI" w:eastAsia="Meiryo UI" w:hAnsi="Meiryo UI" w:cs="Meiryo UI"/>
          <w:i w:val="0"/>
        </w:rPr>
        <w:t>h</w:t>
      </w:r>
      <w:r w:rsidRPr="00E35FBD">
        <w:rPr>
          <w:rStyle w:val="a4"/>
          <w:rFonts w:ascii="Meiryo UI" w:eastAsia="Meiryo UI" w:hAnsi="Meiryo UI" w:cs="Meiryo UI"/>
          <w:i w:val="0"/>
        </w:rPr>
        <w:t>ttps://www.ipa.go.jp/security/antivirus/shiori.html</w:t>
      </w:r>
      <w:r w:rsidRPr="00E35FBD">
        <w:rPr>
          <w:rStyle w:val="a4"/>
          <w:rFonts w:ascii="Meiryo UI" w:eastAsia="Meiryo UI" w:hAnsi="Meiryo UI" w:cs="Meiryo UI"/>
          <w:i w:val="0"/>
        </w:rPr>
        <w:fldChar w:fldCharType="end"/>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44" w:name="_________________10"/>
      <w:bookmarkEnd w:id="344"/>
      <w:r w:rsidRPr="00E35FBD">
        <w:rPr>
          <w:rFonts w:ascii="Meiryo UI" w:eastAsia="Meiryo UI" w:hAnsi="Meiryo UI" w:cs="Meiryo UI"/>
        </w:rPr>
        <w:t xml:space="preserve">■ </w:t>
      </w:r>
      <w:r w:rsidRPr="00E35FBD">
        <w:rPr>
          <w:rFonts w:ascii="Meiryo UI" w:eastAsia="Meiryo UI" w:hAnsi="Meiryo UI" w:cs="Meiryo UI"/>
        </w:rPr>
        <w:t>映像で知る情報セキュリティ</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hyperlink r:id="rId10" w:history="1">
        <w:r w:rsidRPr="00E35FBD">
          <w:rPr>
            <w:rStyle w:val="a4"/>
            <w:rFonts w:ascii="Meiryo UI" w:eastAsia="Meiryo UI" w:hAnsi="Meiryo UI" w:cs="Meiryo UI"/>
            <w:i w:val="0"/>
          </w:rPr>
          <w:t>https://www.ipa.go.jp/security/keihatsu/videos/</w:t>
        </w:r>
      </w:hyperlink>
    </w:p>
    <w:bookmarkStart w:id="345" w:name="_____________________11____444KB_PowerPo"/>
    <w:bookmarkEnd w:id="345"/>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r w:rsidRPr="00E35FBD">
        <w:rPr>
          <w:rStyle w:val="a4"/>
          <w:rFonts w:ascii="Meiryo UI" w:eastAsia="Meiryo UI" w:hAnsi="Meiryo UI" w:cs="Meiryo UI"/>
          <w:b w:val="0"/>
          <w:i w:val="0"/>
          <w:sz w:val="24"/>
        </w:rPr>
        <w:fldChar w:fldCharType="begin"/>
      </w:r>
      <w:r w:rsidRPr="00E35FBD">
        <w:rPr>
          <w:rStyle w:val="a4"/>
          <w:rFonts w:ascii="Meiryo UI" w:eastAsia="Meiryo UI" w:hAnsi="Meiryo UI" w:cs="Meiryo UI"/>
          <w:b w:val="0"/>
          <w:i w:val="0"/>
          <w:sz w:val="24"/>
        </w:rPr>
        <w:instrText xml:space="preserve"> HYPERLINK "http://www.ipa.go.jp/files/000055529.pptx" </w:instrText>
      </w:r>
      <w:r w:rsidR="00E35FBD" w:rsidRPr="00E35FBD">
        <w:rPr>
          <w:rStyle w:val="a4"/>
          <w:rFonts w:ascii="Meiryo UI" w:eastAsia="Meiryo UI" w:hAnsi="Meiryo UI" w:cs="Meiryo UI"/>
          <w:b w:val="0"/>
          <w:i w:val="0"/>
          <w:sz w:val="24"/>
        </w:rPr>
      </w:r>
      <w:r w:rsidRPr="00E35FBD">
        <w:rPr>
          <w:rStyle w:val="a4"/>
          <w:rFonts w:ascii="Meiryo UI" w:eastAsia="Meiryo UI" w:hAnsi="Meiryo UI" w:cs="Meiryo UI"/>
          <w:b w:val="0"/>
          <w:i w:val="0"/>
          <w:sz w:val="24"/>
        </w:rPr>
        <w:fldChar w:fldCharType="separate"/>
      </w:r>
      <w:r w:rsidRPr="00E35FBD">
        <w:rPr>
          <w:rStyle w:val="a4"/>
          <w:rFonts w:ascii="Meiryo UI" w:eastAsia="Meiryo UI" w:hAnsi="Meiryo UI" w:cs="Meiryo UI"/>
          <w:b w:val="0"/>
          <w:i w:val="0"/>
          <w:sz w:val="24"/>
        </w:rPr>
        <w:t xml:space="preserve"> </w:t>
      </w:r>
      <w:r w:rsidRPr="00E35FBD">
        <w:rPr>
          <w:rStyle w:val="a4"/>
          <w:rFonts w:ascii="Meiryo UI" w:eastAsia="Meiryo UI" w:hAnsi="Meiryo UI" w:cs="Meiryo UI"/>
          <w:b w:val="0"/>
          <w:i w:val="0"/>
          <w:sz w:val="24"/>
        </w:rPr>
        <w:t>情報セキュリティハンドブックひな形（全</w:t>
      </w:r>
      <w:r w:rsidRPr="00E35FBD">
        <w:rPr>
          <w:rStyle w:val="a4"/>
          <w:rFonts w:ascii="Meiryo UI" w:eastAsia="Meiryo UI" w:hAnsi="Meiryo UI" w:cs="Meiryo UI"/>
          <w:b w:val="0"/>
          <w:i w:val="0"/>
          <w:sz w:val="24"/>
        </w:rPr>
        <w:t>11</w:t>
      </w:r>
      <w:r w:rsidRPr="00E35FBD">
        <w:rPr>
          <w:rStyle w:val="a4"/>
          <w:rFonts w:ascii="Meiryo UI" w:eastAsia="Meiryo UI" w:hAnsi="Meiryo UI" w:cs="Meiryo UI"/>
          <w:b w:val="0"/>
          <w:i w:val="0"/>
          <w:sz w:val="24"/>
        </w:rPr>
        <w:t>ページ、</w:t>
      </w:r>
      <w:r w:rsidRPr="00E35FBD">
        <w:rPr>
          <w:rStyle w:val="a4"/>
          <w:rFonts w:ascii="Meiryo UI" w:eastAsia="Meiryo UI" w:hAnsi="Meiryo UI" w:cs="Meiryo UI"/>
          <w:b w:val="0"/>
          <w:i w:val="0"/>
          <w:sz w:val="24"/>
        </w:rPr>
        <w:t>444KB</w:t>
      </w:r>
      <w:r w:rsidRPr="00E35FBD">
        <w:rPr>
          <w:rStyle w:val="a4"/>
          <w:rFonts w:ascii="Meiryo UI" w:eastAsia="Meiryo UI" w:hAnsi="Meiryo UI" w:cs="Meiryo UI"/>
          <w:b w:val="0"/>
          <w:i w:val="0"/>
          <w:sz w:val="24"/>
        </w:rPr>
        <w:t>）</w:t>
      </w:r>
      <w:r w:rsidRPr="00E35FBD">
        <w:rPr>
          <w:rStyle w:val="a4"/>
          <w:rFonts w:ascii="Meiryo UI" w:eastAsia="Meiryo UI" w:hAnsi="Meiryo UI" w:cs="Meiryo UI"/>
          <w:b w:val="0"/>
          <w:i w:val="0"/>
          <w:sz w:val="24"/>
        </w:rPr>
        <w:t xml:space="preserve">PowerPoint </w:t>
      </w:r>
      <w:r w:rsidRPr="00E35FBD">
        <w:rPr>
          <w:rStyle w:val="a4"/>
          <w:rFonts w:ascii="Meiryo UI" w:eastAsia="Meiryo UI" w:hAnsi="Meiryo UI" w:cs="Meiryo UI"/>
          <w:b w:val="0"/>
          <w:i w:val="0"/>
          <w:sz w:val="24"/>
        </w:rPr>
        <w:fldChar w:fldCharType="end"/>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346" w:name="___________6"/>
      <w:bookmarkEnd w:id="346"/>
      <w:r w:rsidRPr="00E35FBD">
        <w:rPr>
          <w:rFonts w:ascii="Meiryo UI" w:eastAsia="Meiryo UI" w:hAnsi="Meiryo UI" w:cs="Meiryo UI"/>
          <w:b w:val="0"/>
          <w:sz w:val="24"/>
        </w:rPr>
        <w:t>１</w:t>
      </w:r>
      <w:r w:rsidRPr="00E35FBD">
        <w:rPr>
          <w:rFonts w:ascii="Meiryo UI" w:eastAsia="Meiryo UI" w:hAnsi="Meiryo UI" w:cs="Meiryo UI"/>
          <w:b w:val="0"/>
          <w:sz w:val="24"/>
        </w:rPr>
        <w:t xml:space="preserve"> </w:t>
      </w:r>
      <w:r w:rsidRPr="00E35FBD">
        <w:rPr>
          <w:rFonts w:ascii="Meiryo UI" w:eastAsia="Meiryo UI" w:hAnsi="Meiryo UI" w:cs="Meiryo UI"/>
          <w:b w:val="0"/>
          <w:sz w:val="24"/>
        </w:rPr>
        <w:t>全社基本ルール</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47" w:name="_OS______________"/>
      <w:bookmarkEnd w:id="347"/>
      <w:r w:rsidRPr="00E35FBD">
        <w:rPr>
          <w:rFonts w:ascii="Meiryo UI" w:eastAsia="Meiryo UI" w:hAnsi="Meiryo UI" w:cs="Meiryo UI"/>
        </w:rPr>
        <w:t>OS</w:t>
      </w:r>
      <w:r w:rsidRPr="00E35FBD">
        <w:rPr>
          <w:rFonts w:ascii="Meiryo UI" w:eastAsia="Meiryo UI" w:hAnsi="Meiryo UI" w:cs="Meiryo UI"/>
        </w:rPr>
        <w:t>とソフトウェアのアップデート</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48" w:name="______________9"/>
      <w:bookmarkEnd w:id="348"/>
      <w:r w:rsidRPr="00E35FBD">
        <w:rPr>
          <w:rFonts w:ascii="Meiryo UI" w:eastAsia="Meiryo UI" w:hAnsi="Meiryo UI" w:cs="Meiryo UI"/>
        </w:rPr>
        <w:t>ウイルス対策ソフトの導入</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49" w:name="__________14"/>
      <w:bookmarkEnd w:id="349"/>
      <w:r w:rsidRPr="00E35FBD">
        <w:rPr>
          <w:rFonts w:ascii="Meiryo UI" w:eastAsia="Meiryo UI" w:hAnsi="Meiryo UI" w:cs="Meiryo UI"/>
        </w:rPr>
        <w:t>パスワードの管理</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50" w:name="________5"/>
      <w:bookmarkEnd w:id="350"/>
      <w:r w:rsidRPr="00E35FBD">
        <w:rPr>
          <w:rFonts w:ascii="Meiryo UI" w:eastAsia="Meiryo UI" w:hAnsi="Meiryo UI" w:cs="Meiryo UI"/>
        </w:rPr>
        <w:t>アクセス制限</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51" w:name="______________10"/>
      <w:bookmarkEnd w:id="351"/>
      <w:r w:rsidRPr="00E35FBD">
        <w:rPr>
          <w:rFonts w:ascii="Meiryo UI" w:eastAsia="Meiryo UI" w:hAnsi="Meiryo UI" w:cs="Meiryo UI"/>
        </w:rPr>
        <w:t>セキュリティに対する注意</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352" w:name="____________________IPA_____________"/>
      <w:bookmarkEnd w:id="352"/>
      <w:r w:rsidRPr="00E35FBD">
        <w:rPr>
          <w:rFonts w:ascii="Meiryo UI" w:eastAsia="Meiryo UI" w:hAnsi="Meiryo UI" w:cs="Meiryo UI"/>
          <w:i w:val="0"/>
        </w:rPr>
        <w:t>独立行政法人情報処理推進機構（</w:t>
      </w:r>
      <w:r w:rsidRPr="00E35FBD">
        <w:rPr>
          <w:rFonts w:ascii="Meiryo UI" w:eastAsia="Meiryo UI" w:hAnsi="Meiryo UI" w:cs="Meiryo UI"/>
          <w:i w:val="0"/>
        </w:rPr>
        <w:t>(</w:t>
      </w:r>
      <w:r w:rsidRPr="00E35FBD">
        <w:rPr>
          <w:rFonts w:ascii="Meiryo UI" w:eastAsia="Meiryo UI" w:hAnsi="Meiryo UI" w:cs="Meiryo UI"/>
          <w:i w:val="0"/>
        </w:rPr>
        <w:t>略称：</w:t>
      </w:r>
      <w:r w:rsidRPr="00E35FBD">
        <w:rPr>
          <w:rFonts w:ascii="Meiryo UI" w:eastAsia="Meiryo UI" w:hAnsi="Meiryo UI" w:cs="Meiryo UI"/>
          <w:i w:val="0"/>
        </w:rPr>
        <w:t>IPA</w:t>
      </w:r>
      <w:r w:rsidRPr="00E35FBD">
        <w:rPr>
          <w:rFonts w:ascii="Meiryo UI" w:eastAsia="Meiryo UI" w:hAnsi="Meiryo UI" w:cs="Meiryo UI"/>
          <w:i w:val="0"/>
        </w:rPr>
        <w:t>）　重要なセキュリティ情報</w:t>
      </w:r>
    </w:p>
    <w:bookmarkStart w:id="353" w:name="_http___www_ipa_go_jp_security_index_htm"/>
    <w:bookmarkEnd w:id="353"/>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r w:rsidRPr="00E35FBD">
        <w:rPr>
          <w:rStyle w:val="a4"/>
          <w:rFonts w:ascii="Meiryo UI" w:eastAsia="Meiryo UI" w:hAnsi="Meiryo UI" w:cs="Meiryo UI"/>
          <w:sz w:val="24"/>
        </w:rPr>
        <w:fldChar w:fldCharType="begin"/>
      </w:r>
      <w:r w:rsidRPr="00E35FBD">
        <w:rPr>
          <w:rStyle w:val="a4"/>
          <w:rFonts w:ascii="Meiryo UI" w:eastAsia="Meiryo UI" w:hAnsi="Meiryo UI" w:cs="Meiryo UI"/>
          <w:sz w:val="24"/>
        </w:rPr>
        <w:instrText xml:space="preserve"> HYPERLINK "http://www.ipa.go.jp/security/index.html" </w:instrText>
      </w:r>
      <w:r w:rsidR="00E35FBD" w:rsidRPr="00E35FBD">
        <w:rPr>
          <w:rStyle w:val="a4"/>
          <w:rFonts w:ascii="Meiryo UI" w:eastAsia="Meiryo UI" w:hAnsi="Meiryo UI" w:cs="Meiryo UI"/>
          <w:sz w:val="24"/>
        </w:rPr>
      </w:r>
      <w:r w:rsidRPr="00E35FBD">
        <w:rPr>
          <w:rStyle w:val="a4"/>
          <w:rFonts w:ascii="Meiryo UI" w:eastAsia="Meiryo UI" w:hAnsi="Meiryo UI" w:cs="Meiryo UI"/>
          <w:sz w:val="24"/>
        </w:rPr>
        <w:fldChar w:fldCharType="separate"/>
      </w:r>
      <w:r w:rsidRPr="00E35FBD">
        <w:rPr>
          <w:rStyle w:val="a4"/>
          <w:rFonts w:ascii="Meiryo UI" w:eastAsia="Meiryo UI" w:hAnsi="Meiryo UI" w:cs="Meiryo UI"/>
          <w:sz w:val="24"/>
        </w:rPr>
        <w:t>http://www.ipa.go.jp/security/index.html</w:t>
      </w:r>
      <w:r w:rsidRPr="00E35FBD">
        <w:rPr>
          <w:rStyle w:val="a4"/>
          <w:rFonts w:ascii="Meiryo UI" w:eastAsia="Meiryo UI" w:hAnsi="Meiryo UI" w:cs="Meiryo UI"/>
          <w:sz w:val="24"/>
        </w:rPr>
        <w:fldChar w:fldCharType="end"/>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354" w:name="_JVN__Japan_Vulnerability_Notes_"/>
      <w:bookmarkEnd w:id="354"/>
      <w:r w:rsidRPr="00E35FBD">
        <w:rPr>
          <w:rFonts w:ascii="Meiryo UI" w:eastAsia="Meiryo UI" w:hAnsi="Meiryo UI" w:cs="Meiryo UI"/>
          <w:i w:val="0"/>
        </w:rPr>
        <w:t xml:space="preserve">JVN </w:t>
      </w:r>
      <w:r w:rsidRPr="00E35FBD">
        <w:rPr>
          <w:rFonts w:ascii="Meiryo UI" w:eastAsia="Meiryo UI" w:hAnsi="Meiryo UI" w:cs="Meiryo UI"/>
          <w:i w:val="0"/>
        </w:rPr>
        <w:t>（</w:t>
      </w:r>
      <w:r w:rsidRPr="00E35FBD">
        <w:rPr>
          <w:rFonts w:ascii="Meiryo UI" w:eastAsia="Meiryo UI" w:hAnsi="Meiryo UI" w:cs="Meiryo UI"/>
          <w:i w:val="0"/>
        </w:rPr>
        <w:t>J</w:t>
      </w:r>
      <w:r w:rsidRPr="00E35FBD">
        <w:rPr>
          <w:rFonts w:ascii="Meiryo UI" w:eastAsia="Meiryo UI" w:hAnsi="Meiryo UI" w:cs="Meiryo UI"/>
          <w:i w:val="0"/>
        </w:rPr>
        <w:t>apan Vulnerability Notes</w:t>
      </w:r>
      <w:r w:rsidRPr="00E35FBD">
        <w:rPr>
          <w:rFonts w:ascii="Meiryo UI" w:eastAsia="Meiryo UI" w:hAnsi="Meiryo UI" w:cs="Meiryo UI"/>
          <w:i w:val="0"/>
        </w:rPr>
        <w:t>）</w:t>
      </w:r>
    </w:p>
    <w:bookmarkStart w:id="355" w:name="_http___jvn_jp_index_html"/>
    <w:bookmarkEnd w:id="355"/>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r w:rsidRPr="00E35FBD">
        <w:rPr>
          <w:rStyle w:val="a4"/>
          <w:rFonts w:ascii="Meiryo UI" w:eastAsia="Meiryo UI" w:hAnsi="Meiryo UI" w:cs="Meiryo UI"/>
          <w:sz w:val="24"/>
        </w:rPr>
        <w:fldChar w:fldCharType="begin"/>
      </w:r>
      <w:r w:rsidRPr="00E35FBD">
        <w:rPr>
          <w:rStyle w:val="a4"/>
          <w:rFonts w:ascii="Meiryo UI" w:eastAsia="Meiryo UI" w:hAnsi="Meiryo UI" w:cs="Meiryo UI"/>
          <w:sz w:val="24"/>
        </w:rPr>
        <w:instrText xml:space="preserve"> HYPERLINK "http://jvn.jp/index.html" </w:instrText>
      </w:r>
      <w:r w:rsidR="00E35FBD" w:rsidRPr="00E35FBD">
        <w:rPr>
          <w:rStyle w:val="a4"/>
          <w:rFonts w:ascii="Meiryo UI" w:eastAsia="Meiryo UI" w:hAnsi="Meiryo UI" w:cs="Meiryo UI"/>
          <w:sz w:val="24"/>
        </w:rPr>
      </w:r>
      <w:r w:rsidRPr="00E35FBD">
        <w:rPr>
          <w:rStyle w:val="a4"/>
          <w:rFonts w:ascii="Meiryo UI" w:eastAsia="Meiryo UI" w:hAnsi="Meiryo UI" w:cs="Meiryo UI"/>
          <w:sz w:val="24"/>
        </w:rPr>
        <w:fldChar w:fldCharType="separate"/>
      </w:r>
      <w:r w:rsidRPr="00E35FBD">
        <w:rPr>
          <w:rStyle w:val="a4"/>
          <w:rFonts w:ascii="Meiryo UI" w:eastAsia="Meiryo UI" w:hAnsi="Meiryo UI" w:cs="Meiryo UI"/>
          <w:sz w:val="24"/>
        </w:rPr>
        <w:t>http://jvn.jp/index.html</w:t>
      </w:r>
      <w:r w:rsidRPr="00E35FBD">
        <w:rPr>
          <w:rStyle w:val="a4"/>
          <w:rFonts w:ascii="Meiryo UI" w:eastAsia="Meiryo UI" w:hAnsi="Meiryo UI" w:cs="Meiryo UI"/>
          <w:sz w:val="24"/>
        </w:rPr>
        <w:fldChar w:fldCharType="end"/>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356" w:name="_________JPCERT__________________JPCERT_"/>
      <w:bookmarkEnd w:id="356"/>
      <w:r w:rsidRPr="00E35FBD">
        <w:rPr>
          <w:rFonts w:ascii="Meiryo UI" w:eastAsia="Meiryo UI" w:hAnsi="Meiryo UI" w:cs="Meiryo UI"/>
          <w:i w:val="0"/>
        </w:rPr>
        <w:t xml:space="preserve"> </w:t>
      </w:r>
      <w:r w:rsidRPr="00E35FBD">
        <w:rPr>
          <w:rFonts w:ascii="Meiryo UI" w:eastAsia="Meiryo UI" w:hAnsi="Meiryo UI" w:cs="Meiryo UI"/>
          <w:i w:val="0"/>
        </w:rPr>
        <w:t>一般社団法人</w:t>
      </w:r>
      <w:r w:rsidRPr="00E35FBD">
        <w:rPr>
          <w:rFonts w:ascii="Meiryo UI" w:eastAsia="Meiryo UI" w:hAnsi="Meiryo UI" w:cs="Meiryo UI"/>
          <w:i w:val="0"/>
        </w:rPr>
        <w:t xml:space="preserve"> JPCERT </w:t>
      </w:r>
      <w:r w:rsidRPr="00E35FBD">
        <w:rPr>
          <w:rFonts w:ascii="Meiryo UI" w:eastAsia="Meiryo UI" w:hAnsi="Meiryo UI" w:cs="Meiryo UI"/>
          <w:i w:val="0"/>
        </w:rPr>
        <w:t>コーディネーションセンター</w:t>
      </w:r>
      <w:r w:rsidRPr="00E35FBD">
        <w:rPr>
          <w:rFonts w:ascii="Meiryo UI" w:eastAsia="Meiryo UI" w:hAnsi="Meiryo UI" w:cs="Meiryo UI"/>
          <w:i w:val="0"/>
        </w:rPr>
        <w:t>(</w:t>
      </w:r>
      <w:r w:rsidRPr="00E35FBD">
        <w:rPr>
          <w:rFonts w:ascii="Meiryo UI" w:eastAsia="Meiryo UI" w:hAnsi="Meiryo UI" w:cs="Meiryo UI"/>
          <w:i w:val="0"/>
        </w:rPr>
        <w:t>略称：</w:t>
      </w:r>
      <w:r w:rsidRPr="00E35FBD">
        <w:rPr>
          <w:rFonts w:ascii="Meiryo UI" w:eastAsia="Meiryo UI" w:hAnsi="Meiryo UI" w:cs="Meiryo UI"/>
          <w:i w:val="0"/>
        </w:rPr>
        <w:t xml:space="preserve">JPCERT/CC) </w:t>
      </w:r>
      <w:r w:rsidRPr="00E35FBD">
        <w:rPr>
          <w:rFonts w:ascii="Meiryo UI" w:eastAsia="Meiryo UI" w:hAnsi="Meiryo UI" w:cs="Meiryo UI"/>
          <w:i w:val="0"/>
        </w:rPr>
        <w:tab/>
      </w:r>
    </w:p>
    <w:bookmarkStart w:id="357" w:name="_https___www_jpcert_or_jp_"/>
    <w:bookmarkEnd w:id="357"/>
    <w:p w:rsidR="00A77B3E" w:rsidRPr="00E35FBD" w:rsidRDefault="006B1892" w:rsidP="00E35FBD">
      <w:pPr>
        <w:pStyle w:val="9"/>
        <w:numPr>
          <w:ilvl w:val="8"/>
          <w:numId w:val="1"/>
        </w:numPr>
        <w:tabs>
          <w:tab w:val="clear" w:pos="0"/>
        </w:tabs>
        <w:spacing w:before="0" w:after="0"/>
        <w:ind w:left="1600" w:firstLine="0"/>
        <w:rPr>
          <w:rFonts w:ascii="Meiryo UI" w:eastAsia="Meiryo UI" w:hAnsi="Meiryo UI" w:cs="Meiryo UI"/>
          <w:sz w:val="24"/>
        </w:rPr>
      </w:pPr>
      <w:r w:rsidRPr="00E35FBD">
        <w:rPr>
          <w:rStyle w:val="a4"/>
          <w:rFonts w:ascii="Meiryo UI" w:eastAsia="Meiryo UI" w:hAnsi="Meiryo UI" w:cs="Meiryo UI"/>
          <w:sz w:val="24"/>
        </w:rPr>
        <w:fldChar w:fldCharType="begin"/>
      </w:r>
      <w:r w:rsidRPr="00E35FBD">
        <w:rPr>
          <w:rStyle w:val="a4"/>
          <w:rFonts w:ascii="Meiryo UI" w:eastAsia="Meiryo UI" w:hAnsi="Meiryo UI" w:cs="Meiryo UI"/>
          <w:sz w:val="24"/>
        </w:rPr>
        <w:instrText xml:space="preserve"> HYPERLINK "https://www.jpcert.or.jp/" </w:instrText>
      </w:r>
      <w:r w:rsidR="00E35FBD" w:rsidRPr="00E35FBD">
        <w:rPr>
          <w:rStyle w:val="a4"/>
          <w:rFonts w:ascii="Meiryo UI" w:eastAsia="Meiryo UI" w:hAnsi="Meiryo UI" w:cs="Meiryo UI"/>
          <w:sz w:val="24"/>
        </w:rPr>
      </w:r>
      <w:r w:rsidRPr="00E35FBD">
        <w:rPr>
          <w:rStyle w:val="a4"/>
          <w:rFonts w:ascii="Meiryo UI" w:eastAsia="Meiryo UI" w:hAnsi="Meiryo UI" w:cs="Meiryo UI"/>
          <w:sz w:val="24"/>
        </w:rPr>
        <w:fldChar w:fldCharType="separate"/>
      </w:r>
      <w:r w:rsidRPr="00E35FBD">
        <w:rPr>
          <w:rStyle w:val="a4"/>
          <w:rFonts w:ascii="Meiryo UI" w:eastAsia="Meiryo UI" w:hAnsi="Meiryo UI" w:cs="Meiryo UI"/>
          <w:sz w:val="24"/>
        </w:rPr>
        <w:t>https://www.jpcert.or.jp/</w:t>
      </w:r>
      <w:r w:rsidRPr="00E35FBD">
        <w:rPr>
          <w:rStyle w:val="a4"/>
          <w:rFonts w:ascii="Meiryo UI" w:eastAsia="Meiryo UI" w:hAnsi="Meiryo UI" w:cs="Meiryo UI"/>
          <w:sz w:val="24"/>
        </w:rPr>
        <w:fldChar w:fldCharType="end"/>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358" w:name="___________7"/>
      <w:bookmarkEnd w:id="358"/>
      <w:r w:rsidRPr="00E35FBD">
        <w:rPr>
          <w:rFonts w:ascii="Meiryo UI" w:eastAsia="Meiryo UI" w:hAnsi="Meiryo UI" w:cs="Meiryo UI"/>
          <w:b w:val="0"/>
          <w:sz w:val="24"/>
        </w:rPr>
        <w:t>２</w:t>
      </w:r>
      <w:r w:rsidRPr="00E35FBD">
        <w:rPr>
          <w:rFonts w:ascii="Meiryo UI" w:eastAsia="Meiryo UI" w:hAnsi="Meiryo UI" w:cs="Meiryo UI"/>
          <w:b w:val="0"/>
          <w:sz w:val="24"/>
        </w:rPr>
        <w:t xml:space="preserve"> </w:t>
      </w:r>
      <w:r w:rsidRPr="00E35FBD">
        <w:rPr>
          <w:rFonts w:ascii="Meiryo UI" w:eastAsia="Meiryo UI" w:hAnsi="Meiryo UI" w:cs="Meiryo UI"/>
          <w:b w:val="0"/>
          <w:sz w:val="24"/>
        </w:rPr>
        <w:t>仕事中のルール</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59" w:name="__________15"/>
      <w:bookmarkEnd w:id="359"/>
      <w:r w:rsidRPr="00E35FBD">
        <w:rPr>
          <w:rFonts w:ascii="Meiryo UI" w:eastAsia="Meiryo UI" w:hAnsi="Meiryo UI" w:cs="Meiryo UI"/>
        </w:rPr>
        <w:t>電子メールの利用</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60" w:name="____________7"/>
      <w:bookmarkEnd w:id="360"/>
      <w:r w:rsidRPr="00E35FBD">
        <w:rPr>
          <w:rFonts w:ascii="Meiryo UI" w:eastAsia="Meiryo UI" w:hAnsi="Meiryo UI" w:cs="Meiryo UI"/>
        </w:rPr>
        <w:t>インターネットの利用</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61" w:name="____________8"/>
      <w:bookmarkEnd w:id="361"/>
      <w:r w:rsidRPr="00E35FBD">
        <w:rPr>
          <w:rFonts w:ascii="Meiryo UI" w:eastAsia="Meiryo UI" w:hAnsi="Meiryo UI" w:cs="Meiryo UI"/>
        </w:rPr>
        <w:t>データのバックアップ</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62" w:name="_________________11"/>
      <w:bookmarkEnd w:id="362"/>
      <w:r w:rsidRPr="00E35FBD">
        <w:rPr>
          <w:rFonts w:ascii="Meiryo UI" w:eastAsia="Meiryo UI" w:hAnsi="Meiryo UI" w:cs="Meiryo UI"/>
        </w:rPr>
        <w:t>クリアデスク・クリア</w:t>
      </w:r>
      <w:r w:rsidRPr="00E35FBD">
        <w:rPr>
          <w:rFonts w:ascii="Meiryo UI" w:eastAsia="Meiryo UI" w:hAnsi="Meiryo UI" w:cs="Meiryo UI"/>
        </w:rPr>
        <w:t>スクリーン</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63" w:name="___________8"/>
      <w:bookmarkEnd w:id="363"/>
      <w:r w:rsidRPr="00E35FBD">
        <w:rPr>
          <w:rFonts w:ascii="Meiryo UI" w:eastAsia="Meiryo UI" w:hAnsi="Meiryo UI" w:cs="Meiryo UI"/>
        </w:rPr>
        <w:t>重要情報の持ち出し</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64" w:name="_____2"/>
      <w:bookmarkEnd w:id="364"/>
      <w:r w:rsidRPr="00E35FBD">
        <w:rPr>
          <w:rFonts w:ascii="Meiryo UI" w:eastAsia="Meiryo UI" w:hAnsi="Meiryo UI" w:cs="Meiryo UI"/>
        </w:rPr>
        <w:t>入退室</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65" w:name="____________9"/>
      <w:bookmarkEnd w:id="365"/>
      <w:r w:rsidRPr="00E35FBD">
        <w:rPr>
          <w:rFonts w:ascii="Meiryo UI" w:eastAsia="Meiryo UI" w:hAnsi="Meiryo UI" w:cs="Meiryo UI"/>
        </w:rPr>
        <w:t>電子媒体・書類の廃棄</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366" w:name="____________10"/>
      <w:bookmarkEnd w:id="366"/>
      <w:r w:rsidRPr="00E35FBD">
        <w:rPr>
          <w:rFonts w:ascii="Meiryo UI" w:eastAsia="Meiryo UI" w:hAnsi="Meiryo UI" w:cs="Meiryo UI"/>
          <w:b w:val="0"/>
          <w:sz w:val="24"/>
        </w:rPr>
        <w:t>３</w:t>
      </w:r>
      <w:r w:rsidRPr="00E35FBD">
        <w:rPr>
          <w:rFonts w:ascii="Meiryo UI" w:eastAsia="Meiryo UI" w:hAnsi="Meiryo UI" w:cs="Meiryo UI"/>
          <w:b w:val="0"/>
          <w:sz w:val="24"/>
        </w:rPr>
        <w:t xml:space="preserve"> </w:t>
      </w:r>
      <w:r w:rsidRPr="00E35FBD">
        <w:rPr>
          <w:rFonts w:ascii="Meiryo UI" w:eastAsia="Meiryo UI" w:hAnsi="Meiryo UI" w:cs="Meiryo UI"/>
          <w:b w:val="0"/>
          <w:sz w:val="24"/>
        </w:rPr>
        <w:t>全社共通のルール</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67" w:name="___________9"/>
      <w:bookmarkEnd w:id="367"/>
      <w:r w:rsidRPr="00E35FBD">
        <w:rPr>
          <w:rFonts w:ascii="Meiryo UI" w:eastAsia="Meiryo UI" w:hAnsi="Meiryo UI" w:cs="Meiryo UI"/>
        </w:rPr>
        <w:t>私有情報機器の利用</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68" w:name="_____________7"/>
      <w:bookmarkEnd w:id="368"/>
      <w:r w:rsidRPr="00E35FBD">
        <w:rPr>
          <w:rFonts w:ascii="Meiryo UI" w:eastAsia="Meiryo UI" w:hAnsi="Meiryo UI" w:cs="Meiryo UI"/>
        </w:rPr>
        <w:t>クラウドサービスの利用</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369" w:name="_____________8"/>
      <w:bookmarkEnd w:id="369"/>
      <w:r w:rsidRPr="00E35FBD">
        <w:rPr>
          <w:rFonts w:ascii="Meiryo UI" w:eastAsia="Meiryo UI" w:hAnsi="Meiryo UI" w:cs="Meiryo UI"/>
          <w:b w:val="0"/>
          <w:sz w:val="24"/>
        </w:rPr>
        <w:t>３</w:t>
      </w:r>
      <w:r w:rsidRPr="00E35FBD">
        <w:rPr>
          <w:rFonts w:ascii="Meiryo UI" w:eastAsia="Meiryo UI" w:hAnsi="Meiryo UI" w:cs="Meiryo UI"/>
          <w:b w:val="0"/>
          <w:sz w:val="24"/>
        </w:rPr>
        <w:t xml:space="preserve"> </w:t>
      </w:r>
      <w:r w:rsidRPr="00E35FBD">
        <w:rPr>
          <w:rFonts w:ascii="Meiryo UI" w:eastAsia="Meiryo UI" w:hAnsi="Meiryo UI" w:cs="Meiryo UI"/>
          <w:b w:val="0"/>
          <w:sz w:val="24"/>
        </w:rPr>
        <w:t>従業員のみなさんへ</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70" w:name="__________16"/>
      <w:bookmarkEnd w:id="370"/>
      <w:r w:rsidRPr="00E35FBD">
        <w:rPr>
          <w:rFonts w:ascii="Meiryo UI" w:eastAsia="Meiryo UI" w:hAnsi="Meiryo UI" w:cs="Meiryo UI"/>
        </w:rPr>
        <w:t>従業員の守秘義務</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71" w:name="_____________9"/>
      <w:bookmarkEnd w:id="371"/>
      <w:r w:rsidRPr="00E35FBD">
        <w:rPr>
          <w:rFonts w:ascii="Meiryo UI" w:eastAsia="Meiryo UI" w:hAnsi="Meiryo UI" w:cs="Meiryo UI"/>
        </w:rPr>
        <w:t>事故が起きてしまったら</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372" w:name="______3_"/>
      <w:bookmarkEnd w:id="372"/>
      <w:r w:rsidRPr="00E35FBD">
        <w:rPr>
          <w:rFonts w:ascii="Meiryo UI" w:eastAsia="Meiryo UI" w:hAnsi="Meiryo UI" w:cs="Meiryo UI"/>
          <w:b w:val="0"/>
          <w:sz w:val="24"/>
        </w:rPr>
        <w:t xml:space="preserve">  ◦</w:t>
      </w:r>
      <w:r w:rsidRPr="00E35FBD">
        <w:rPr>
          <w:rFonts w:ascii="Meiryo UI" w:eastAsia="Meiryo UI" w:hAnsi="Meiryo UI" w:cs="Meiryo UI"/>
          <w:b w:val="0"/>
          <w:sz w:val="24"/>
        </w:rPr>
        <w:t>付録</w:t>
      </w:r>
      <w:r w:rsidRPr="00E35FBD">
        <w:rPr>
          <w:rFonts w:ascii="Meiryo UI" w:eastAsia="Meiryo UI" w:hAnsi="Meiryo UI" w:cs="Meiryo UI"/>
          <w:b w:val="0"/>
          <w:sz w:val="24"/>
        </w:rPr>
        <w:t>3</w:t>
      </w:r>
      <w:r w:rsidRPr="00E35FBD">
        <w:rPr>
          <w:rFonts w:ascii="Meiryo UI" w:eastAsia="Meiryo UI" w:hAnsi="Meiryo UI" w:cs="Meiryo UI"/>
          <w:b w:val="0"/>
          <w:sz w:val="24"/>
        </w:rPr>
        <w:t>：</w:t>
      </w:r>
    </w:p>
    <w:bookmarkStart w:id="373" w:name="_____A___________5____79KB_excel_"/>
    <w:bookmarkEnd w:id="373"/>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r w:rsidRPr="00E35FBD">
        <w:rPr>
          <w:rStyle w:val="a4"/>
          <w:rFonts w:ascii="Meiryo UI" w:eastAsia="Meiryo UI" w:hAnsi="Meiryo UI" w:cs="Meiryo UI"/>
          <w:b w:val="0"/>
          <w:i w:val="0"/>
          <w:sz w:val="24"/>
        </w:rPr>
        <w:fldChar w:fldCharType="begin"/>
      </w:r>
      <w:r w:rsidRPr="00E35FBD">
        <w:rPr>
          <w:rStyle w:val="a4"/>
          <w:rFonts w:ascii="Meiryo UI" w:eastAsia="Meiryo UI" w:hAnsi="Meiryo UI" w:cs="Meiryo UI"/>
          <w:b w:val="0"/>
          <w:i w:val="0"/>
          <w:sz w:val="24"/>
        </w:rPr>
        <w:instrText xml:space="preserve"> HYPERLINK "http://www.ipa.go.jp/files/000055518.xlsx" </w:instrText>
      </w:r>
      <w:r w:rsidR="00E35FBD" w:rsidRPr="00E35FBD">
        <w:rPr>
          <w:rStyle w:val="a4"/>
          <w:rFonts w:ascii="Meiryo UI" w:eastAsia="Meiryo UI" w:hAnsi="Meiryo UI" w:cs="Meiryo UI"/>
          <w:b w:val="0"/>
          <w:i w:val="0"/>
          <w:sz w:val="24"/>
        </w:rPr>
      </w:r>
      <w:r w:rsidRPr="00E35FBD">
        <w:rPr>
          <w:rStyle w:val="a4"/>
          <w:rFonts w:ascii="Meiryo UI" w:eastAsia="Meiryo UI" w:hAnsi="Meiryo UI" w:cs="Meiryo UI"/>
          <w:b w:val="0"/>
          <w:i w:val="0"/>
          <w:sz w:val="24"/>
        </w:rPr>
        <w:fldChar w:fldCharType="separate"/>
      </w:r>
      <w:r w:rsidRPr="00E35FBD">
        <w:rPr>
          <w:rStyle w:val="a4"/>
          <w:rFonts w:ascii="Meiryo UI" w:eastAsia="Meiryo UI" w:hAnsi="Meiryo UI" w:cs="Meiryo UI"/>
          <w:b w:val="0"/>
          <w:i w:val="0"/>
          <w:sz w:val="24"/>
        </w:rPr>
        <w:t>&lt;</w:t>
      </w:r>
      <w:r w:rsidRPr="00E35FBD">
        <w:rPr>
          <w:rStyle w:val="a4"/>
          <w:rFonts w:ascii="Meiryo UI" w:eastAsia="Meiryo UI" w:hAnsi="Meiryo UI" w:cs="Meiryo UI"/>
          <w:b w:val="0"/>
          <w:i w:val="0"/>
          <w:sz w:val="24"/>
        </w:rPr>
        <w:t>ツール</w:t>
      </w:r>
      <w:r w:rsidRPr="00E35FBD">
        <w:rPr>
          <w:rStyle w:val="a4"/>
          <w:rFonts w:ascii="Meiryo UI" w:eastAsia="Meiryo UI" w:hAnsi="Meiryo UI" w:cs="Meiryo UI"/>
          <w:b w:val="0"/>
          <w:i w:val="0"/>
          <w:sz w:val="24"/>
        </w:rPr>
        <w:t>A&gt;</w:t>
      </w:r>
      <w:r w:rsidRPr="00E35FBD">
        <w:rPr>
          <w:rStyle w:val="a4"/>
          <w:rFonts w:ascii="Meiryo UI" w:eastAsia="Meiryo UI" w:hAnsi="Meiryo UI" w:cs="Meiryo UI"/>
          <w:b w:val="0"/>
          <w:i w:val="0"/>
          <w:sz w:val="24"/>
        </w:rPr>
        <w:t>リスク分析シート（全</w:t>
      </w:r>
      <w:r w:rsidRPr="00E35FBD">
        <w:rPr>
          <w:rStyle w:val="a4"/>
          <w:rFonts w:ascii="Meiryo UI" w:eastAsia="Meiryo UI" w:hAnsi="Meiryo UI" w:cs="Meiryo UI"/>
          <w:b w:val="0"/>
          <w:i w:val="0"/>
          <w:sz w:val="24"/>
        </w:rPr>
        <w:t>5</w:t>
      </w:r>
      <w:r w:rsidRPr="00E35FBD">
        <w:rPr>
          <w:rStyle w:val="a4"/>
          <w:rFonts w:ascii="Meiryo UI" w:eastAsia="Meiryo UI" w:hAnsi="Meiryo UI" w:cs="Meiryo UI"/>
          <w:b w:val="0"/>
          <w:i w:val="0"/>
          <w:sz w:val="24"/>
        </w:rPr>
        <w:t>シート、</w:t>
      </w:r>
      <w:r w:rsidRPr="00E35FBD">
        <w:rPr>
          <w:rStyle w:val="a4"/>
          <w:rFonts w:ascii="Meiryo UI" w:eastAsia="Meiryo UI" w:hAnsi="Meiryo UI" w:cs="Meiryo UI"/>
          <w:b w:val="0"/>
          <w:i w:val="0"/>
          <w:sz w:val="24"/>
        </w:rPr>
        <w:t>79KB</w:t>
      </w:r>
      <w:r w:rsidRPr="00E35FBD">
        <w:rPr>
          <w:rStyle w:val="a4"/>
          <w:rFonts w:ascii="Meiryo UI" w:eastAsia="Meiryo UI" w:hAnsi="Meiryo UI" w:cs="Meiryo UI"/>
          <w:b w:val="0"/>
          <w:i w:val="0"/>
          <w:sz w:val="24"/>
        </w:rPr>
        <w:t>）</w:t>
      </w:r>
      <w:r w:rsidRPr="00E35FBD">
        <w:rPr>
          <w:rStyle w:val="a4"/>
          <w:rFonts w:ascii="Meiryo UI" w:eastAsia="Meiryo UI" w:hAnsi="Meiryo UI" w:cs="Meiryo UI"/>
          <w:b w:val="0"/>
          <w:i w:val="0"/>
          <w:sz w:val="24"/>
        </w:rPr>
        <w:t xml:space="preserve">excel </w:t>
      </w:r>
      <w:r w:rsidRPr="00E35FBD">
        <w:rPr>
          <w:rStyle w:val="a4"/>
          <w:rFonts w:ascii="Meiryo UI" w:eastAsia="Meiryo UI" w:hAnsi="Meiryo UI" w:cs="Meiryo UI"/>
          <w:b w:val="0"/>
          <w:i w:val="0"/>
          <w:sz w:val="24"/>
        </w:rPr>
        <w:fldChar w:fldCharType="end"/>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374" w:name="___________10"/>
      <w:bookmarkEnd w:id="374"/>
      <w:r w:rsidRPr="00E35FBD">
        <w:rPr>
          <w:rFonts w:ascii="Meiryo UI" w:eastAsia="Meiryo UI" w:hAnsi="Meiryo UI" w:cs="Meiryo UI"/>
          <w:b w:val="0"/>
          <w:sz w:val="24"/>
        </w:rPr>
        <w:t>情報資産台帳記入例</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375" w:name="__________17"/>
      <w:bookmarkEnd w:id="375"/>
      <w:r w:rsidRPr="00E35FBD">
        <w:rPr>
          <w:rFonts w:ascii="Meiryo UI" w:eastAsia="Meiryo UI" w:hAnsi="Meiryo UI" w:cs="Meiryo UI"/>
          <w:b w:val="0"/>
          <w:sz w:val="24"/>
        </w:rPr>
        <w:t>情報資産管理台帳</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376" w:name="_______4"/>
      <w:bookmarkEnd w:id="376"/>
      <w:r w:rsidRPr="00E35FBD">
        <w:rPr>
          <w:rFonts w:ascii="Meiryo UI" w:eastAsia="Meiryo UI" w:hAnsi="Meiryo UI" w:cs="Meiryo UI"/>
          <w:b w:val="0"/>
          <w:sz w:val="24"/>
        </w:rPr>
        <w:t>脅威の状況</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77" w:name="___"/>
      <w:bookmarkEnd w:id="377"/>
      <w:r w:rsidRPr="00E35FBD">
        <w:rPr>
          <w:rFonts w:ascii="Meiryo UI" w:eastAsia="Meiryo UI" w:hAnsi="Meiryo UI" w:cs="Meiryo UI"/>
        </w:rPr>
        <w:t>書類</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378" w:name="_______________8"/>
      <w:bookmarkEnd w:id="378"/>
      <w:r w:rsidRPr="00E35FBD">
        <w:rPr>
          <w:rFonts w:ascii="Meiryo UI" w:eastAsia="Meiryo UI" w:hAnsi="Meiryo UI" w:cs="Meiryo UI"/>
          <w:i w:val="0"/>
        </w:rPr>
        <w:t>秘密書類の事務所からの盗難</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379" w:name="_________________12"/>
      <w:bookmarkEnd w:id="379"/>
      <w:r w:rsidRPr="00E35FBD">
        <w:rPr>
          <w:rFonts w:ascii="Meiryo UI" w:eastAsia="Meiryo UI" w:hAnsi="Meiryo UI" w:cs="Meiryo UI"/>
          <w:i w:val="0"/>
        </w:rPr>
        <w:t>秘密書類の外出先での紛失・盗難</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380" w:name="_________________________4"/>
      <w:bookmarkEnd w:id="380"/>
      <w:r w:rsidRPr="00E35FBD">
        <w:rPr>
          <w:rFonts w:ascii="Meiryo UI" w:eastAsia="Meiryo UI" w:hAnsi="Meiryo UI" w:cs="Meiryo UI"/>
          <w:i w:val="0"/>
        </w:rPr>
        <w:t>情報搾取目的の内部不正による書類の不正持ち出し</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381" w:name="_______________________6"/>
      <w:bookmarkEnd w:id="381"/>
      <w:r w:rsidRPr="00E35FBD">
        <w:rPr>
          <w:rFonts w:ascii="Meiryo UI" w:eastAsia="Meiryo UI" w:hAnsi="Meiryo UI" w:cs="Meiryo UI"/>
          <w:i w:val="0"/>
        </w:rPr>
        <w:t>業務遂行に必要な情報が記載された書類の紛失</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82" w:name="________6"/>
      <w:bookmarkEnd w:id="382"/>
      <w:r w:rsidRPr="00E35FBD">
        <w:rPr>
          <w:rFonts w:ascii="Meiryo UI" w:eastAsia="Meiryo UI" w:hAnsi="Meiryo UI" w:cs="Meiryo UI"/>
        </w:rPr>
        <w:t>可搬電子媒体</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383" w:name="_________________________5"/>
      <w:bookmarkEnd w:id="383"/>
      <w:r w:rsidRPr="00E35FBD">
        <w:rPr>
          <w:rFonts w:ascii="Meiryo UI" w:eastAsia="Meiryo UI" w:hAnsi="Meiryo UI" w:cs="Meiryo UI"/>
          <w:i w:val="0"/>
        </w:rPr>
        <w:t>秘密情報が格納された電子媒体の事務所からの盗難</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384" w:name="___________________________4"/>
      <w:bookmarkEnd w:id="384"/>
      <w:r w:rsidRPr="00E35FBD">
        <w:rPr>
          <w:rFonts w:ascii="Meiryo UI" w:eastAsia="Meiryo UI" w:hAnsi="Meiryo UI" w:cs="Meiryo UI"/>
          <w:i w:val="0"/>
        </w:rPr>
        <w:t>秘密情報が格納された電子媒体の外出先での紛失・盗難</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385" w:name="___________________________5"/>
      <w:bookmarkEnd w:id="385"/>
      <w:r w:rsidRPr="00E35FBD">
        <w:rPr>
          <w:rFonts w:ascii="Meiryo UI" w:eastAsia="Meiryo UI" w:hAnsi="Meiryo UI" w:cs="Meiryo UI"/>
          <w:i w:val="0"/>
        </w:rPr>
        <w:t>情報搾取目的の内部不正による電子媒体の不正持ち出し</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386" w:name="_________________________6"/>
      <w:bookmarkEnd w:id="386"/>
      <w:r w:rsidRPr="00E35FBD">
        <w:rPr>
          <w:rFonts w:ascii="Meiryo UI" w:eastAsia="Meiryo UI" w:hAnsi="Meiryo UI" w:cs="Meiryo UI"/>
          <w:i w:val="0"/>
        </w:rPr>
        <w:t>業務遂行に必要な情報が記載された電子媒体の紛失</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87" w:name="____PC"/>
      <w:bookmarkEnd w:id="387"/>
      <w:r w:rsidRPr="00E35FBD">
        <w:rPr>
          <w:rFonts w:ascii="Meiryo UI" w:eastAsia="Meiryo UI" w:hAnsi="Meiryo UI" w:cs="Meiryo UI"/>
        </w:rPr>
        <w:t>事務所</w:t>
      </w:r>
      <w:r w:rsidRPr="00E35FBD">
        <w:rPr>
          <w:rFonts w:ascii="Meiryo UI" w:eastAsia="Meiryo UI" w:hAnsi="Meiryo UI" w:cs="Meiryo UI"/>
        </w:rPr>
        <w:t>PC</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388" w:name="___________PC________"/>
      <w:bookmarkEnd w:id="388"/>
      <w:r w:rsidRPr="00E35FBD">
        <w:rPr>
          <w:rFonts w:ascii="Meiryo UI" w:eastAsia="Meiryo UI" w:hAnsi="Meiryo UI" w:cs="Meiryo UI"/>
          <w:i w:val="0"/>
        </w:rPr>
        <w:t>情報搾取目的の事務所</w:t>
      </w:r>
      <w:r w:rsidRPr="00E35FBD">
        <w:rPr>
          <w:rFonts w:ascii="Meiryo UI" w:eastAsia="Meiryo UI" w:hAnsi="Meiryo UI" w:cs="Meiryo UI"/>
          <w:i w:val="0"/>
        </w:rPr>
        <w:t>PC</w:t>
      </w:r>
      <w:r w:rsidRPr="00E35FBD">
        <w:rPr>
          <w:rFonts w:ascii="Meiryo UI" w:eastAsia="Meiryo UI" w:hAnsi="Meiryo UI" w:cs="Meiryo UI"/>
          <w:i w:val="0"/>
        </w:rPr>
        <w:t>へのサイバー攻撃</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389" w:name="___________PC______"/>
      <w:bookmarkEnd w:id="389"/>
      <w:r w:rsidRPr="00E35FBD">
        <w:rPr>
          <w:rFonts w:ascii="Meiryo UI" w:eastAsia="Meiryo UI" w:hAnsi="Meiryo UI" w:cs="Meiryo UI"/>
          <w:i w:val="0"/>
        </w:rPr>
        <w:t>情報搾取目的の事務所</w:t>
      </w:r>
      <w:r w:rsidRPr="00E35FBD">
        <w:rPr>
          <w:rFonts w:ascii="Meiryo UI" w:eastAsia="Meiryo UI" w:hAnsi="Meiryo UI" w:cs="Meiryo UI"/>
          <w:i w:val="0"/>
        </w:rPr>
        <w:t>PC</w:t>
      </w:r>
      <w:r w:rsidRPr="00E35FBD">
        <w:rPr>
          <w:rFonts w:ascii="Meiryo UI" w:eastAsia="Meiryo UI" w:hAnsi="Meiryo UI" w:cs="Meiryo UI"/>
          <w:i w:val="0"/>
        </w:rPr>
        <w:t>での内部不正</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390" w:name="____PC_________________"/>
      <w:bookmarkEnd w:id="390"/>
      <w:r w:rsidRPr="00E35FBD">
        <w:rPr>
          <w:rFonts w:ascii="Meiryo UI" w:eastAsia="Meiryo UI" w:hAnsi="Meiryo UI" w:cs="Meiryo UI"/>
          <w:i w:val="0"/>
        </w:rPr>
        <w:t>事務所</w:t>
      </w:r>
      <w:r w:rsidRPr="00E35FBD">
        <w:rPr>
          <w:rFonts w:ascii="Meiryo UI" w:eastAsia="Meiryo UI" w:hAnsi="Meiryo UI" w:cs="Meiryo UI"/>
          <w:i w:val="0"/>
        </w:rPr>
        <w:t>PC</w:t>
      </w:r>
      <w:r w:rsidRPr="00E35FBD">
        <w:rPr>
          <w:rFonts w:ascii="Meiryo UI" w:eastAsia="Meiryo UI" w:hAnsi="Meiryo UI" w:cs="Meiryo UI"/>
          <w:i w:val="0"/>
        </w:rPr>
        <w:t>の故障による業務に必要な情報の喪失</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391" w:name="____PC_____________________"/>
      <w:bookmarkEnd w:id="391"/>
      <w:r w:rsidRPr="00E35FBD">
        <w:rPr>
          <w:rFonts w:ascii="Meiryo UI" w:eastAsia="Meiryo UI" w:hAnsi="Meiryo UI" w:cs="Meiryo UI"/>
          <w:i w:val="0"/>
        </w:rPr>
        <w:t>事務所</w:t>
      </w:r>
      <w:r w:rsidRPr="00E35FBD">
        <w:rPr>
          <w:rFonts w:ascii="Meiryo UI" w:eastAsia="Meiryo UI" w:hAnsi="Meiryo UI" w:cs="Meiryo UI"/>
          <w:i w:val="0"/>
        </w:rPr>
        <w:t>PC</w:t>
      </w:r>
      <w:r w:rsidRPr="00E35FBD">
        <w:rPr>
          <w:rFonts w:ascii="Meiryo UI" w:eastAsia="Meiryo UI" w:hAnsi="Meiryo UI" w:cs="Meiryo UI"/>
          <w:i w:val="0"/>
        </w:rPr>
        <w:t>内データがランサムウェアに感染して閲覧不可</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392" w:name="____________PC________"/>
      <w:bookmarkEnd w:id="392"/>
      <w:r w:rsidRPr="00E35FBD">
        <w:rPr>
          <w:rFonts w:ascii="Meiryo UI" w:eastAsia="Meiryo UI" w:hAnsi="Meiryo UI" w:cs="Meiryo UI"/>
          <w:i w:val="0"/>
        </w:rPr>
        <w:t>不正送金を狙っ</w:t>
      </w:r>
      <w:r w:rsidRPr="00E35FBD">
        <w:rPr>
          <w:rFonts w:ascii="Meiryo UI" w:eastAsia="Meiryo UI" w:hAnsi="Meiryo UI" w:cs="Meiryo UI"/>
          <w:i w:val="0"/>
        </w:rPr>
        <w:t>た事務所</w:t>
      </w:r>
      <w:r w:rsidRPr="00E35FBD">
        <w:rPr>
          <w:rFonts w:ascii="Meiryo UI" w:eastAsia="Meiryo UI" w:hAnsi="Meiryo UI" w:cs="Meiryo UI"/>
          <w:i w:val="0"/>
        </w:rPr>
        <w:t>PC</w:t>
      </w:r>
      <w:r w:rsidRPr="00E35FBD">
        <w:rPr>
          <w:rFonts w:ascii="Meiryo UI" w:eastAsia="Meiryo UI" w:hAnsi="Meiryo UI" w:cs="Meiryo UI"/>
          <w:i w:val="0"/>
        </w:rPr>
        <w:t>へのサイバー攻撃</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93" w:name="________7"/>
      <w:bookmarkEnd w:id="393"/>
      <w:r w:rsidRPr="00E35FBD">
        <w:rPr>
          <w:rFonts w:ascii="Meiryo UI" w:eastAsia="Meiryo UI" w:hAnsi="Meiryo UI" w:cs="Meiryo UI"/>
        </w:rPr>
        <w:t>モバイル機器</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394" w:name="________________________4"/>
      <w:bookmarkEnd w:id="394"/>
      <w:r w:rsidRPr="00E35FBD">
        <w:rPr>
          <w:rFonts w:ascii="Meiryo UI" w:eastAsia="Meiryo UI" w:hAnsi="Meiryo UI" w:cs="Meiryo UI"/>
          <w:i w:val="0"/>
        </w:rPr>
        <w:t>情報搾取目的でのモバイル機器へのサイバー攻撃</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395" w:name="____________________________4"/>
      <w:bookmarkEnd w:id="395"/>
      <w:r w:rsidRPr="00E35FBD">
        <w:rPr>
          <w:rFonts w:ascii="Meiryo UI" w:eastAsia="Meiryo UI" w:hAnsi="Meiryo UI" w:cs="Meiryo UI"/>
          <w:i w:val="0"/>
        </w:rPr>
        <w:t>情報搾取目的の不正アプリをモバイル機器にインストール</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396" w:name="________________________5"/>
      <w:bookmarkEnd w:id="396"/>
      <w:r w:rsidRPr="00E35FBD">
        <w:rPr>
          <w:rFonts w:ascii="Meiryo UI" w:eastAsia="Meiryo UI" w:hAnsi="Meiryo UI" w:cs="Meiryo UI"/>
          <w:i w:val="0"/>
        </w:rPr>
        <w:t>秘密情報が格納されたモバイル機器の紛失・盗難</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397" w:name="________8"/>
      <w:bookmarkEnd w:id="397"/>
      <w:r w:rsidRPr="00E35FBD">
        <w:rPr>
          <w:rFonts w:ascii="Meiryo UI" w:eastAsia="Meiryo UI" w:hAnsi="Meiryo UI" w:cs="Meiryo UI"/>
        </w:rPr>
        <w:t>社内サーバー</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398" w:name="_______________________7"/>
      <w:bookmarkEnd w:id="398"/>
      <w:r w:rsidRPr="00E35FBD">
        <w:rPr>
          <w:rFonts w:ascii="Meiryo UI" w:eastAsia="Meiryo UI" w:hAnsi="Meiryo UI" w:cs="Meiryo UI"/>
          <w:i w:val="0"/>
        </w:rPr>
        <w:t>情報搾取目的の社内サーバーへのサイバー攻撃</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399" w:name="_____________________4"/>
      <w:bookmarkEnd w:id="399"/>
      <w:r w:rsidRPr="00E35FBD">
        <w:rPr>
          <w:rFonts w:ascii="Meiryo UI" w:eastAsia="Meiryo UI" w:hAnsi="Meiryo UI" w:cs="Meiryo UI"/>
          <w:i w:val="0"/>
        </w:rPr>
        <w:t>情報搾取目的の社内サーバーでの内部不正</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400" w:name="_________________________7"/>
      <w:bookmarkEnd w:id="400"/>
      <w:r w:rsidRPr="00E35FBD">
        <w:rPr>
          <w:rFonts w:ascii="Meiryo UI" w:eastAsia="Meiryo UI" w:hAnsi="Meiryo UI" w:cs="Meiryo UI"/>
          <w:i w:val="0"/>
        </w:rPr>
        <w:t>社内サーバーの故障による業務に必要な情報の喪失</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401" w:name="______8"/>
      <w:bookmarkEnd w:id="401"/>
      <w:r w:rsidRPr="00E35FBD">
        <w:rPr>
          <w:rFonts w:ascii="Meiryo UI" w:eastAsia="Meiryo UI" w:hAnsi="Meiryo UI" w:cs="Meiryo UI"/>
        </w:rPr>
        <w:t>クラウド</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402" w:name="__________________________3"/>
      <w:bookmarkEnd w:id="402"/>
      <w:r w:rsidRPr="00E35FBD">
        <w:rPr>
          <w:rFonts w:ascii="Meiryo UI" w:eastAsia="Meiryo UI" w:hAnsi="Meiryo UI" w:cs="Meiryo UI"/>
          <w:i w:val="0"/>
        </w:rPr>
        <w:t>安易なパスワードの悪用によるアカウントの乗っ取り</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403" w:name="___________________________6"/>
      <w:bookmarkEnd w:id="403"/>
      <w:r w:rsidRPr="00E35FBD">
        <w:rPr>
          <w:rFonts w:ascii="Meiryo UI" w:eastAsia="Meiryo UI" w:hAnsi="Meiryo UI" w:cs="Meiryo UI"/>
          <w:i w:val="0"/>
        </w:rPr>
        <w:t>バックアップを怠ることによる業務に必要な情報の喪失</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404" w:name="__________18"/>
      <w:bookmarkEnd w:id="404"/>
      <w:r w:rsidRPr="00E35FBD">
        <w:rPr>
          <w:rFonts w:ascii="Meiryo UI" w:eastAsia="Meiryo UI" w:hAnsi="Meiryo UI" w:cs="Meiryo UI"/>
          <w:b w:val="0"/>
          <w:sz w:val="24"/>
        </w:rPr>
        <w:t>対策状況チェック</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405" w:name="___1_____________"/>
      <w:bookmarkEnd w:id="405"/>
      <w:r w:rsidRPr="00E35FBD">
        <w:rPr>
          <w:rFonts w:ascii="Meiryo UI" w:eastAsia="Meiryo UI" w:hAnsi="Meiryo UI" w:cs="Meiryo UI"/>
        </w:rPr>
        <w:t xml:space="preserve"> (1) </w:t>
      </w:r>
      <w:r w:rsidRPr="00E35FBD">
        <w:rPr>
          <w:rFonts w:ascii="Meiryo UI" w:eastAsia="Meiryo UI" w:hAnsi="Meiryo UI" w:cs="Meiryo UI"/>
        </w:rPr>
        <w:t>組織的セキュリティ対策</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406" w:name="_____________________________3"/>
      <w:bookmarkEnd w:id="406"/>
      <w:r w:rsidRPr="00E35FBD">
        <w:rPr>
          <w:rFonts w:ascii="Meiryo UI" w:eastAsia="Meiryo UI" w:hAnsi="Meiryo UI" w:cs="Meiryo UI"/>
          <w:i w:val="0"/>
        </w:rPr>
        <w:t>経営者の主導で情報セキュリティの方針を示していますか？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407" w:name="______________________________________3"/>
      <w:bookmarkEnd w:id="407"/>
      <w:r w:rsidRPr="00E35FBD">
        <w:rPr>
          <w:rFonts w:ascii="Meiryo UI" w:eastAsia="Meiryo UI" w:hAnsi="Meiryo UI" w:cs="Meiryo UI"/>
          <w:i w:val="0"/>
        </w:rPr>
        <w:t>情報セキュリティの方針に基づき、具体的な対策の内容を明確にしていますか？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408" w:name="________________________________3"/>
      <w:bookmarkEnd w:id="408"/>
      <w:r w:rsidRPr="00E35FBD">
        <w:rPr>
          <w:rFonts w:ascii="Meiryo UI" w:eastAsia="Meiryo UI" w:hAnsi="Meiryo UI" w:cs="Meiryo UI"/>
          <w:i w:val="0"/>
        </w:rPr>
        <w:t>情報セキュリティ対策を実施するための体制を整備していますか？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409" w:name="______________________________________"/>
      <w:bookmarkEnd w:id="409"/>
      <w:r w:rsidRPr="00E35FBD">
        <w:rPr>
          <w:rFonts w:ascii="Meiryo UI" w:eastAsia="Meiryo UI" w:hAnsi="Meiryo UI" w:cs="Meiryo UI"/>
          <w:i w:val="0"/>
        </w:rPr>
        <w:t>情報セキュリティ対策のためのリソース（人材、費用）の割当を行っていますか？</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410" w:name="__2_____________2"/>
      <w:bookmarkEnd w:id="410"/>
      <w:r w:rsidRPr="00E35FBD">
        <w:rPr>
          <w:rFonts w:ascii="Meiryo UI" w:eastAsia="Meiryo UI" w:hAnsi="Meiryo UI" w:cs="Meiryo UI"/>
        </w:rPr>
        <w:t xml:space="preserve">(2) </w:t>
      </w:r>
      <w:r w:rsidRPr="00E35FBD">
        <w:rPr>
          <w:rFonts w:ascii="Meiryo UI" w:eastAsia="Meiryo UI" w:hAnsi="Meiryo UI" w:cs="Meiryo UI"/>
        </w:rPr>
        <w:t>人的セキュリティ対策</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Fonts w:ascii="Meiryo UI" w:eastAsia="Meiryo UI" w:hAnsi="Meiryo UI" w:cs="Meiryo UI"/>
          <w:i w:val="0"/>
        </w:rPr>
        <w:t>秘密情報を扱う全ての者（パートタイマー、アルバイト、派遣社員、顧問、社内に常駐する委託先要員等を含む）に就業規則や契約等を通じて秘密保持義務を課していますか？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411" w:name="____________________________________"/>
      <w:bookmarkEnd w:id="411"/>
      <w:r w:rsidRPr="00E35FBD">
        <w:rPr>
          <w:rFonts w:ascii="Meiryo UI" w:eastAsia="Meiryo UI" w:hAnsi="Meiryo UI" w:cs="Meiryo UI"/>
          <w:i w:val="0"/>
        </w:rPr>
        <w:t>従業員の退職に際しては、退職後の秘密保持義務への合意を</w:t>
      </w:r>
      <w:r w:rsidRPr="00E35FBD">
        <w:rPr>
          <w:rFonts w:ascii="Meiryo UI" w:eastAsia="Meiryo UI" w:hAnsi="Meiryo UI" w:cs="Meiryo UI"/>
          <w:i w:val="0"/>
        </w:rPr>
        <w:t>求めていますか？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Fonts w:ascii="Meiryo UI" w:eastAsia="Meiryo UI" w:hAnsi="Meiryo UI" w:cs="Meiryo UI"/>
          <w:i w:val="0"/>
        </w:rPr>
        <w:t>会社の秘密情報や個人情報を扱うときの規則や、関連法令による罰則に関して全従業員に説明していますか？</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412" w:name="__3_________2"/>
      <w:bookmarkEnd w:id="412"/>
      <w:r w:rsidRPr="00E35FBD">
        <w:rPr>
          <w:rFonts w:ascii="Meiryo UI" w:eastAsia="Meiryo UI" w:hAnsi="Meiryo UI" w:cs="Meiryo UI"/>
        </w:rPr>
        <w:t xml:space="preserve">(3) </w:t>
      </w:r>
      <w:r w:rsidRPr="00E35FBD">
        <w:rPr>
          <w:rFonts w:ascii="Meiryo UI" w:eastAsia="Meiryo UI" w:hAnsi="Meiryo UI" w:cs="Meiryo UI"/>
        </w:rPr>
        <w:t>情報資産管理</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Fonts w:ascii="Meiryo UI" w:eastAsia="Meiryo UI" w:hAnsi="Meiryo UI" w:cs="Meiryo UI"/>
          <w:i w:val="0"/>
        </w:rPr>
        <w:t>管理を必要とする情報資産は、すべて情報資産管理台帳に記載することを定めていますか？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413" w:name="_____________________________4"/>
      <w:bookmarkEnd w:id="413"/>
      <w:r w:rsidRPr="00E35FBD">
        <w:rPr>
          <w:rFonts w:ascii="Meiryo UI" w:eastAsia="Meiryo UI" w:hAnsi="Meiryo UI" w:cs="Meiryo UI"/>
          <w:i w:val="0"/>
        </w:rPr>
        <w:t>秘密情報は業務上必要な範囲でのみ利用を認めていますか？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Fonts w:ascii="Meiryo UI" w:eastAsia="Meiryo UI" w:hAnsi="Meiryo UI" w:cs="Meiryo UI"/>
          <w:i w:val="0"/>
        </w:rPr>
        <w:t>秘密情報の対象となるファイルやデータを丸秘マークや格付け表示等で識別可能とすることを定めていますか？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Fonts w:ascii="Meiryo UI" w:eastAsia="Meiryo UI" w:hAnsi="Meiryo UI" w:cs="Meiryo UI"/>
          <w:i w:val="0"/>
        </w:rPr>
        <w:t>秘密情報を社外へ持ち出す時はデータを暗号化したり、パスワード保護をかけたりするなどの盗難・紛失対策を定めていますか？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Fonts w:ascii="Meiryo UI" w:eastAsia="Meiryo UI" w:hAnsi="Meiryo UI" w:cs="Meiryo UI"/>
          <w:i w:val="0"/>
        </w:rPr>
        <w:t>秘密情報を机</w:t>
      </w:r>
      <w:r w:rsidRPr="00E35FBD">
        <w:rPr>
          <w:rFonts w:ascii="Meiryo UI" w:eastAsia="Meiryo UI" w:hAnsi="Meiryo UI" w:cs="Meiryo UI"/>
          <w:i w:val="0"/>
        </w:rPr>
        <w:t>の上に放置せず施錠保管するなどして、のぞき見されたり紛失しないようにしていますか？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Fonts w:ascii="Meiryo UI" w:eastAsia="Meiryo UI" w:hAnsi="Meiryo UI" w:cs="Meiryo UI"/>
          <w:i w:val="0"/>
        </w:rPr>
        <w:t>情報資産のバックアップに関する手順を定め、手順が遵守されていることを確認していますか？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Fonts w:ascii="Meiryo UI" w:eastAsia="Meiryo UI" w:hAnsi="Meiryo UI" w:cs="Meiryo UI"/>
          <w:i w:val="0"/>
        </w:rPr>
        <w:t>秘密情報の入ったパソコンや紙を含む記録媒体を廃棄する場合、ゴミとして処分する前に、データの完全消去用のツールを用いたり、物理的に破壊したりすることで、データを復元できないようにすることを定めていますか？</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414" w:name="__4___________2"/>
      <w:bookmarkEnd w:id="414"/>
      <w:r w:rsidRPr="00E35FBD">
        <w:rPr>
          <w:rFonts w:ascii="Meiryo UI" w:eastAsia="Meiryo UI" w:hAnsi="Meiryo UI" w:cs="Meiryo UI"/>
        </w:rPr>
        <w:t xml:space="preserve">(4) </w:t>
      </w:r>
      <w:r w:rsidRPr="00E35FBD">
        <w:rPr>
          <w:rFonts w:ascii="Meiryo UI" w:eastAsia="Meiryo UI" w:hAnsi="Meiryo UI" w:cs="Meiryo UI"/>
        </w:rPr>
        <w:t>マイナンバー対応</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Fonts w:ascii="Meiryo UI" w:eastAsia="Meiryo UI" w:hAnsi="Meiryo UI" w:cs="Meiryo UI"/>
          <w:i w:val="0"/>
        </w:rPr>
        <w:t>特定個人情報の取扱ルール（管理担当者の割当て、関連規程の整備、記録の保存、定期的点検）が定められていますか？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Fonts w:ascii="Meiryo UI" w:eastAsia="Meiryo UI" w:hAnsi="Meiryo UI" w:cs="Meiryo UI"/>
          <w:i w:val="0"/>
        </w:rPr>
        <w:t>特定個人情報に関する漏えい等の事案に備えた報告連絡体制が整備されていますか？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Fonts w:ascii="Meiryo UI" w:eastAsia="Meiryo UI" w:hAnsi="Meiryo UI" w:cs="Meiryo UI"/>
          <w:i w:val="0"/>
        </w:rPr>
        <w:t>特定個人情報の保護のための安全管理措置（人的、物理的、技術的のそれぞれ）を行うことが定められていますか？</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415" w:name="___5___________"/>
      <w:bookmarkEnd w:id="415"/>
      <w:r w:rsidRPr="00E35FBD">
        <w:rPr>
          <w:rFonts w:ascii="Meiryo UI" w:eastAsia="Meiryo UI" w:hAnsi="Meiryo UI" w:cs="Meiryo UI"/>
        </w:rPr>
        <w:t xml:space="preserve"> (5) </w:t>
      </w:r>
      <w:r w:rsidRPr="00E35FBD">
        <w:rPr>
          <w:rFonts w:ascii="Meiryo UI" w:eastAsia="Meiryo UI" w:hAnsi="Meiryo UI" w:cs="Meiryo UI"/>
        </w:rPr>
        <w:t>アクセス制御と認証</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Fonts w:ascii="Meiryo UI" w:eastAsia="Meiryo UI" w:hAnsi="Meiryo UI" w:cs="Meiryo UI"/>
          <w:i w:val="0"/>
        </w:rPr>
        <w:t>業務で利用するすべてのサーバに対して、アクセス制御の方針が定められていますか？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Fonts w:ascii="Meiryo UI" w:eastAsia="Meiryo UI" w:hAnsi="Meiryo UI" w:cs="Meiryo UI"/>
          <w:i w:val="0"/>
        </w:rPr>
        <w:t>サーバのアクセス権限は、従業員の退職や異動に応じて随時更新され、定期的なレビューを通じてその適切性が検証されていますか？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Fonts w:ascii="Meiryo UI" w:eastAsia="Meiryo UI" w:hAnsi="Meiryo UI" w:cs="Meiryo UI"/>
          <w:i w:val="0"/>
        </w:rPr>
        <w:t>情報を社外のサーバ等に保存したり、グループウェアやファイル受渡サービスなどを用いたりする場合は、アクセスを許可された人以外が閲覧できることのないよう、適切なアクセス制御を行うことを定めています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Fonts w:ascii="Meiryo UI" w:eastAsia="Meiryo UI" w:hAnsi="Meiryo UI" w:cs="Meiryo UI"/>
          <w:i w:val="0"/>
        </w:rPr>
        <w:t>サーバで用いるパスワードは、適切なもののみが受け入れられる機能を通じて設定されていますか？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Fonts w:ascii="Meiryo UI" w:eastAsia="Meiryo UI" w:hAnsi="Meiryo UI" w:cs="Meiryo UI"/>
          <w:i w:val="0"/>
        </w:rPr>
        <w:t>業務で利用する暗号化機能及び暗号化に関するアプリケーションは、その運用方針が明確に定められていますか？</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416" w:name="___6_____________"/>
      <w:bookmarkEnd w:id="416"/>
      <w:r w:rsidRPr="00E35FBD">
        <w:rPr>
          <w:rFonts w:ascii="Meiryo UI" w:eastAsia="Meiryo UI" w:hAnsi="Meiryo UI" w:cs="Meiryo UI"/>
        </w:rPr>
        <w:t xml:space="preserve"> (6) </w:t>
      </w:r>
      <w:r w:rsidRPr="00E35FBD">
        <w:rPr>
          <w:rFonts w:ascii="Meiryo UI" w:eastAsia="Meiryo UI" w:hAnsi="Meiryo UI" w:cs="Meiryo UI"/>
        </w:rPr>
        <w:t>物理的セキュリティ対策</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Fonts w:ascii="Meiryo UI" w:eastAsia="Meiryo UI" w:hAnsi="Meiryo UI" w:cs="Meiryo UI"/>
          <w:i w:val="0"/>
        </w:rPr>
        <w:t>業務を行う場所に、第三者が許可無く立入できないようにするための対策（物理的に区切る、</w:t>
      </w:r>
      <w:r w:rsidRPr="00E35FBD">
        <w:rPr>
          <w:rFonts w:ascii="Meiryo UI" w:eastAsia="Meiryo UI" w:hAnsi="Meiryo UI" w:cs="Meiryo UI"/>
          <w:i w:val="0"/>
        </w:rPr>
        <w:t>見知らぬ人には声をかける、等）が講じられていますか？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Fonts w:ascii="Meiryo UI" w:eastAsia="Meiryo UI" w:hAnsi="Meiryo UI" w:cs="Meiryo UI"/>
          <w:i w:val="0"/>
        </w:rPr>
        <w:t>最終退出者は事務所を施錠し退出の記録（日時、退出者）を残すなどのように、事務所の施錠を管理していますか？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Fonts w:ascii="Meiryo UI" w:eastAsia="Meiryo UI" w:hAnsi="Meiryo UI" w:cs="Meiryo UI"/>
          <w:i w:val="0"/>
        </w:rPr>
        <w:t>高いセキュリティを確保する区域には、許可された者以外は接近できないような保護措置がなされていますか？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Fonts w:ascii="Meiryo UI" w:eastAsia="Meiryo UI" w:hAnsi="Meiryo UI" w:cs="Meiryo UI"/>
          <w:i w:val="0"/>
        </w:rPr>
        <w:t>秘密情報を保管および扱う場所への個人所有のパソコン・記録媒体等の持込み・利用は禁止されていますか？</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417" w:name="___7__IT____"/>
      <w:bookmarkEnd w:id="417"/>
      <w:r w:rsidRPr="00E35FBD">
        <w:rPr>
          <w:rFonts w:ascii="Meiryo UI" w:eastAsia="Meiryo UI" w:hAnsi="Meiryo UI" w:cs="Meiryo UI"/>
        </w:rPr>
        <w:t xml:space="preserve"> (7) IT</w:t>
      </w:r>
      <w:r w:rsidRPr="00E35FBD">
        <w:rPr>
          <w:rFonts w:ascii="Meiryo UI" w:eastAsia="Meiryo UI" w:hAnsi="Meiryo UI" w:cs="Meiryo UI"/>
        </w:rPr>
        <w:t>機器利用</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Fonts w:ascii="Meiryo UI" w:eastAsia="Meiryo UI" w:hAnsi="Meiryo UI" w:cs="Meiryo UI"/>
          <w:i w:val="0"/>
        </w:rPr>
        <w:t>セキュリティ更新を自動的に行うなどにより、常にソフトウェアを安全な状態にすることを定めていますか？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Fonts w:ascii="Meiryo UI" w:eastAsia="Meiryo UI" w:hAnsi="Meiryo UI" w:cs="Meiryo UI"/>
          <w:i w:val="0"/>
        </w:rPr>
        <w:t>ウイルス対策ソフトウェアが提供されている製品については、用途に応じて導入し、定義ファイルを常に最新の状態にすることを定めていますか？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418" w:name="________IT______________________________"/>
      <w:bookmarkEnd w:id="418"/>
      <w:r w:rsidRPr="00E35FBD">
        <w:rPr>
          <w:rFonts w:ascii="Meiryo UI" w:eastAsia="Meiryo UI" w:hAnsi="Meiryo UI" w:cs="Meiryo UI"/>
          <w:i w:val="0"/>
        </w:rPr>
        <w:t>業務で利用する</w:t>
      </w:r>
      <w:r w:rsidRPr="00E35FBD">
        <w:rPr>
          <w:rFonts w:ascii="Meiryo UI" w:eastAsia="Meiryo UI" w:hAnsi="Meiryo UI" w:cs="Meiryo UI"/>
          <w:i w:val="0"/>
        </w:rPr>
        <w:t>IT</w:t>
      </w:r>
      <w:r w:rsidRPr="00E35FBD">
        <w:rPr>
          <w:rFonts w:ascii="Meiryo UI" w:eastAsia="Meiryo UI" w:hAnsi="Meiryo UI" w:cs="Meiryo UI"/>
          <w:i w:val="0"/>
        </w:rPr>
        <w:t>機器で用いるパスワードに関するルール（他人に推測されにくいものを選ぶ、機器やサービスごとに使い分ける、他人にわからないように管理する、等）ことを定めていますか？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Fonts w:ascii="Meiryo UI" w:eastAsia="Meiryo UI" w:hAnsi="Meiryo UI" w:cs="Meiryo UI"/>
          <w:i w:val="0"/>
        </w:rPr>
        <w:t>業務で利用する機器が誰かに勝手に使われないようにするための措置（離席時にパスワード付きのスクリーンセーバーが動作する、持ち運び可能な機器は施錠できる場所に格納する、等）を定めていますか？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Fonts w:ascii="Meiryo UI" w:eastAsia="Meiryo UI" w:hAnsi="Meiryo UI" w:cs="Meiryo UI"/>
          <w:i w:val="0"/>
        </w:rPr>
        <w:t>業務で利用</w:t>
      </w:r>
      <w:r w:rsidRPr="00E35FBD">
        <w:rPr>
          <w:rFonts w:ascii="Meiryo UI" w:eastAsia="Meiryo UI" w:hAnsi="Meiryo UI" w:cs="Meiryo UI"/>
          <w:i w:val="0"/>
        </w:rPr>
        <w:t>する</w:t>
      </w:r>
      <w:r w:rsidRPr="00E35FBD">
        <w:rPr>
          <w:rFonts w:ascii="Meiryo UI" w:eastAsia="Meiryo UI" w:hAnsi="Meiryo UI" w:cs="Meiryo UI"/>
          <w:i w:val="0"/>
        </w:rPr>
        <w:t>IT</w:t>
      </w:r>
      <w:r w:rsidRPr="00E35FBD">
        <w:rPr>
          <w:rFonts w:ascii="Meiryo UI" w:eastAsia="Meiryo UI" w:hAnsi="Meiryo UI" w:cs="Meiryo UI"/>
          <w:i w:val="0"/>
        </w:rPr>
        <w:t>機器の設定について、不要な機能は無効にする、セキュリティを高める機能を有効にするなどの見直しを行うことを定めていますか？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419" w:name="_________________________8"/>
      <w:bookmarkEnd w:id="419"/>
      <w:r w:rsidRPr="00E35FBD">
        <w:rPr>
          <w:rFonts w:ascii="Meiryo UI" w:eastAsia="Meiryo UI" w:hAnsi="Meiryo UI" w:cs="Meiryo UI"/>
          <w:i w:val="0"/>
        </w:rPr>
        <w:t>社外で業務を行う場合のルールを定めていますか？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Fonts w:ascii="Meiryo UI" w:eastAsia="Meiryo UI" w:hAnsi="Meiryo UI" w:cs="Meiryo UI"/>
          <w:i w:val="0"/>
        </w:rPr>
        <w:t>業務での個人所有機器の利用について、禁止しているか、利用する場合のルールを定めていますか？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420" w:name="__________________________________3"/>
      <w:bookmarkEnd w:id="420"/>
      <w:r w:rsidRPr="00E35FBD">
        <w:rPr>
          <w:rFonts w:ascii="Meiryo UI" w:eastAsia="Meiryo UI" w:hAnsi="Meiryo UI" w:cs="Meiryo UI"/>
          <w:i w:val="0"/>
        </w:rPr>
        <w:t>受信した電子メールが不審かどうかを確認することを求めていますか？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421" w:name="____________________BCC______________"/>
      <w:bookmarkEnd w:id="421"/>
      <w:r w:rsidRPr="00E35FBD">
        <w:rPr>
          <w:rFonts w:ascii="Meiryo UI" w:eastAsia="Meiryo UI" w:hAnsi="Meiryo UI" w:cs="Meiryo UI"/>
          <w:i w:val="0"/>
        </w:rPr>
        <w:t>電子メールアドレスの漏えい防止のための</w:t>
      </w:r>
      <w:r w:rsidRPr="00E35FBD">
        <w:rPr>
          <w:rFonts w:ascii="Meiryo UI" w:eastAsia="Meiryo UI" w:hAnsi="Meiryo UI" w:cs="Meiryo UI"/>
          <w:i w:val="0"/>
        </w:rPr>
        <w:t>BCC</w:t>
      </w:r>
      <w:r w:rsidRPr="00E35FBD">
        <w:rPr>
          <w:rFonts w:ascii="Meiryo UI" w:eastAsia="Meiryo UI" w:hAnsi="Meiryo UI" w:cs="Meiryo UI"/>
          <w:i w:val="0"/>
        </w:rPr>
        <w:t>利用ルールを定めていますか？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Fonts w:ascii="Meiryo UI" w:eastAsia="Meiryo UI" w:hAnsi="Meiryo UI" w:cs="Meiryo UI"/>
          <w:i w:val="0"/>
        </w:rPr>
        <w:t>インターネットバンキングやオンラインショップなどを利用する場合に偽サイトにアクセスしないための対策を定</w:t>
      </w:r>
      <w:r w:rsidRPr="00E35FBD">
        <w:rPr>
          <w:rFonts w:ascii="Meiryo UI" w:eastAsia="Meiryo UI" w:hAnsi="Meiryo UI" w:cs="Meiryo UI"/>
          <w:i w:val="0"/>
        </w:rPr>
        <w:t>めていますか？</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422" w:name="___8__IT______"/>
      <w:bookmarkEnd w:id="422"/>
      <w:r w:rsidRPr="00E35FBD">
        <w:rPr>
          <w:rFonts w:ascii="Meiryo UI" w:eastAsia="Meiryo UI" w:hAnsi="Meiryo UI" w:cs="Meiryo UI"/>
        </w:rPr>
        <w:t xml:space="preserve"> (8) IT</w:t>
      </w:r>
      <w:r w:rsidRPr="00E35FBD">
        <w:rPr>
          <w:rFonts w:ascii="Meiryo UI" w:eastAsia="Meiryo UI" w:hAnsi="Meiryo UI" w:cs="Meiryo UI"/>
        </w:rPr>
        <w:t>基盤運用管理</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423" w:name="_IT_____________________________________"/>
      <w:bookmarkEnd w:id="423"/>
      <w:r w:rsidRPr="00E35FBD">
        <w:rPr>
          <w:rFonts w:ascii="Meiryo UI" w:eastAsia="Meiryo UI" w:hAnsi="Meiryo UI" w:cs="Meiryo UI"/>
          <w:i w:val="0"/>
        </w:rPr>
        <w:t>IT</w:t>
      </w:r>
      <w:r w:rsidRPr="00E35FBD">
        <w:rPr>
          <w:rFonts w:ascii="Meiryo UI" w:eastAsia="Meiryo UI" w:hAnsi="Meiryo UI" w:cs="Meiryo UI"/>
          <w:i w:val="0"/>
        </w:rPr>
        <w:t>機器と台帳との棚卸（実機確認）を行うとともに、社内ネットワークに許可なく接続された機器や無線</w:t>
      </w:r>
      <w:r w:rsidRPr="00E35FBD">
        <w:rPr>
          <w:rFonts w:ascii="Meiryo UI" w:eastAsia="Meiryo UI" w:hAnsi="Meiryo UI" w:cs="Meiryo UI"/>
          <w:i w:val="0"/>
        </w:rPr>
        <w:t>LAN</w:t>
      </w:r>
      <w:r w:rsidRPr="00E35FBD">
        <w:rPr>
          <w:rFonts w:ascii="Meiryo UI" w:eastAsia="Meiryo UI" w:hAnsi="Meiryo UI" w:cs="Meiryo UI"/>
          <w:i w:val="0"/>
        </w:rPr>
        <w:t>基地局がないことを確認していますか？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Fonts w:ascii="Meiryo UI" w:eastAsia="Meiryo UI" w:hAnsi="Meiryo UI" w:cs="Meiryo UI"/>
          <w:i w:val="0"/>
        </w:rPr>
        <w:t>サーバで利用するアプリケーションは、ブラックリスト方式（利用してはいけないものを明示）またはホワイトリスト方式（利用してよいものを明示）のいずれかで特定していますか？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Fonts w:ascii="Meiryo UI" w:eastAsia="Meiryo UI" w:hAnsi="Meiryo UI" w:cs="Meiryo UI"/>
          <w:i w:val="0"/>
        </w:rPr>
        <w:t>業務で利用するすべてのサーバに対して、脆弱性及びマルウェアからの保護のための対策を講じていますか？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424" w:name="__________________________4"/>
      <w:bookmarkEnd w:id="424"/>
      <w:r w:rsidRPr="00E35FBD">
        <w:rPr>
          <w:rFonts w:ascii="Meiryo UI" w:eastAsia="Meiryo UI" w:hAnsi="Meiryo UI" w:cs="Meiryo UI"/>
          <w:i w:val="0"/>
        </w:rPr>
        <w:t>サーバで用いた機器の廃棄の手順を定めていますか？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Fonts w:ascii="Meiryo UI" w:eastAsia="Meiryo UI" w:hAnsi="Meiryo UI" w:cs="Meiryo UI"/>
          <w:i w:val="0"/>
        </w:rPr>
        <w:t>業務で利用するすべてのサーバやネットワーク機器に対して、必要性に応じてイベントログや通信ログの取得及び保存の手順を定めた上で、定期的にレビューしていますか？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425" w:name="___________________________7"/>
      <w:bookmarkEnd w:id="425"/>
      <w:r w:rsidRPr="00E35FBD">
        <w:rPr>
          <w:rFonts w:ascii="Meiryo UI" w:eastAsia="Meiryo UI" w:hAnsi="Meiryo UI" w:cs="Meiryo UI"/>
          <w:i w:val="0"/>
        </w:rPr>
        <w:t>サーバを対象とする監査を行うことを定めていますか？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Fonts w:ascii="Meiryo UI" w:eastAsia="Meiryo UI" w:hAnsi="Meiryo UI" w:cs="Meiryo UI"/>
          <w:i w:val="0"/>
        </w:rPr>
        <w:t>ファイアウォールなど、外部からの攻撃の影響を防ぐための対策を導入していますか？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Fonts w:ascii="Meiryo UI" w:eastAsia="Meiryo UI" w:hAnsi="Meiryo UI" w:cs="Meiryo UI"/>
          <w:i w:val="0"/>
        </w:rPr>
        <w:t>業務で使っているネットワーク機器のパスワードを初期状態のまま使わず、推測できないパスワードを設定して運用していますか？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Fonts w:ascii="Meiryo UI" w:eastAsia="Meiryo UI" w:hAnsi="Meiryo UI" w:cs="Meiryo UI"/>
          <w:i w:val="0"/>
        </w:rPr>
        <w:t>クラウドサービスを利用する場合は、費用だけでなく、情報セキュリティや信頼性に関する仕様を考慮して選定し</w:t>
      </w:r>
      <w:r w:rsidRPr="00E35FBD">
        <w:rPr>
          <w:rFonts w:ascii="Meiryo UI" w:eastAsia="Meiryo UI" w:hAnsi="Meiryo UI" w:cs="Meiryo UI"/>
          <w:i w:val="0"/>
        </w:rPr>
        <w:t>ていますか？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Fonts w:ascii="Meiryo UI" w:eastAsia="Meiryo UI" w:hAnsi="Meiryo UI" w:cs="Meiryo UI"/>
          <w:i w:val="0"/>
        </w:rPr>
        <w:t>最新の脅威や攻撃についての情報収集を行い、必要に応じて社内で共有していますか？</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426" w:name="___9____________"/>
      <w:bookmarkEnd w:id="426"/>
      <w:r w:rsidRPr="00E35FBD">
        <w:rPr>
          <w:rFonts w:ascii="Meiryo UI" w:eastAsia="Meiryo UI" w:hAnsi="Meiryo UI" w:cs="Meiryo UI"/>
        </w:rPr>
        <w:t xml:space="preserve"> (9) </w:t>
      </w:r>
      <w:r w:rsidRPr="00E35FBD">
        <w:rPr>
          <w:rFonts w:ascii="Meiryo UI" w:eastAsia="Meiryo UI" w:hAnsi="Meiryo UI" w:cs="Meiryo UI"/>
        </w:rPr>
        <w:t>システム開発及び保守</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427" w:name="_____________________________________2"/>
      <w:bookmarkEnd w:id="427"/>
      <w:r w:rsidRPr="00E35FBD">
        <w:rPr>
          <w:rFonts w:ascii="Meiryo UI" w:eastAsia="Meiryo UI" w:hAnsi="Meiryo UI" w:cs="Meiryo UI"/>
          <w:i w:val="0"/>
        </w:rPr>
        <w:t>情報システムの開発を行う場合、開発環境と運用環境とを分離していますか？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428" w:name="___________________________8"/>
      <w:bookmarkEnd w:id="428"/>
      <w:r w:rsidRPr="00E35FBD">
        <w:rPr>
          <w:rFonts w:ascii="Meiryo UI" w:eastAsia="Meiryo UI" w:hAnsi="Meiryo UI" w:cs="Meiryo UI"/>
          <w:i w:val="0"/>
        </w:rPr>
        <w:t>セキュアな開発を行うための手続きを定めていますか？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Fonts w:ascii="Meiryo UI" w:eastAsia="Meiryo UI" w:hAnsi="Meiryo UI" w:cs="Meiryo UI"/>
          <w:i w:val="0"/>
        </w:rPr>
        <w:t>情報システムの保守を行う場合、既知の脆弱性が存在する状態で情報システムを運用しないようにするための対策を講じていますか？</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429" w:name="___10________"/>
      <w:bookmarkEnd w:id="429"/>
      <w:r w:rsidRPr="00E35FBD">
        <w:rPr>
          <w:rFonts w:ascii="Meiryo UI" w:eastAsia="Meiryo UI" w:hAnsi="Meiryo UI" w:cs="Meiryo UI"/>
        </w:rPr>
        <w:t xml:space="preserve"> (10) </w:t>
      </w:r>
      <w:r w:rsidRPr="00E35FBD">
        <w:rPr>
          <w:rFonts w:ascii="Meiryo UI" w:eastAsia="Meiryo UI" w:hAnsi="Meiryo UI" w:cs="Meiryo UI"/>
        </w:rPr>
        <w:t>外部委託管理</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Fonts w:ascii="Meiryo UI" w:eastAsia="Meiryo UI" w:hAnsi="Meiryo UI" w:cs="Meiryo UI"/>
          <w:i w:val="0"/>
        </w:rPr>
        <w:t>契約書に秘密保持（守秘義務）、漏洩した場合の賠償義務、再委託の制限についての項目を盛り込むなどのように、委託先が遵</w:t>
      </w:r>
      <w:r w:rsidRPr="00E35FBD">
        <w:rPr>
          <w:rFonts w:ascii="Meiryo UI" w:eastAsia="Meiryo UI" w:hAnsi="Meiryo UI" w:cs="Meiryo UI"/>
          <w:i w:val="0"/>
        </w:rPr>
        <w:t>守すべき事項について具体的に規定していますか？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430" w:name="_________________________9"/>
      <w:bookmarkEnd w:id="430"/>
      <w:r w:rsidRPr="00E35FBD">
        <w:rPr>
          <w:rFonts w:ascii="Meiryo UI" w:eastAsia="Meiryo UI" w:hAnsi="Meiryo UI" w:cs="Meiryo UI"/>
          <w:i w:val="0"/>
        </w:rPr>
        <w:t>委託先との秘密情報の受渡手順を定めていますか？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431" w:name="__________________________________4"/>
      <w:bookmarkEnd w:id="431"/>
      <w:r w:rsidRPr="00E35FBD">
        <w:rPr>
          <w:rFonts w:ascii="Meiryo UI" w:eastAsia="Meiryo UI" w:hAnsi="Meiryo UI" w:cs="Meiryo UI"/>
          <w:i w:val="0"/>
        </w:rPr>
        <w:t>委託先に提供した秘密情報の廃棄または消去の手順を定めていますか？</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432" w:name="___11____________________________"/>
      <w:bookmarkEnd w:id="432"/>
      <w:r w:rsidRPr="00E35FBD">
        <w:rPr>
          <w:rFonts w:ascii="Meiryo UI" w:eastAsia="Meiryo UI" w:hAnsi="Meiryo UI" w:cs="Meiryo UI"/>
        </w:rPr>
        <w:t xml:space="preserve"> (11) </w:t>
      </w:r>
      <w:r w:rsidRPr="00E35FBD">
        <w:rPr>
          <w:rFonts w:ascii="Meiryo UI" w:eastAsia="Meiryo UI" w:hAnsi="Meiryo UI" w:cs="Meiryo UI"/>
        </w:rPr>
        <w:t>情報セキュリティインシデント対応ならびに事業継続管理</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r w:rsidRPr="00E35FBD">
        <w:rPr>
          <w:rFonts w:ascii="Meiryo UI" w:eastAsia="Meiryo UI" w:hAnsi="Meiryo UI" w:cs="Meiryo UI"/>
          <w:i w:val="0"/>
        </w:rPr>
        <w:t>秘密情報の漏えいや紛失、盗難があった場合の対応手順書を作成するなどのように、事故の発生に備えた準備をしていますか？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433" w:name="_____________________________________3"/>
      <w:bookmarkEnd w:id="433"/>
      <w:r w:rsidRPr="00E35FBD">
        <w:rPr>
          <w:rFonts w:ascii="Meiryo UI" w:eastAsia="Meiryo UI" w:hAnsi="Meiryo UI" w:cs="Meiryo UI"/>
          <w:i w:val="0"/>
        </w:rPr>
        <w:t>インシデントの発生に備えた証拠情報の収集手順を定め、運用していますか？</w:t>
      </w:r>
    </w:p>
    <w:p w:rsidR="00A77B3E" w:rsidRPr="00E35FBD" w:rsidRDefault="006B1892" w:rsidP="00E35FBD">
      <w:pPr>
        <w:pStyle w:val="8"/>
        <w:numPr>
          <w:ilvl w:val="7"/>
          <w:numId w:val="1"/>
        </w:numPr>
        <w:tabs>
          <w:tab w:val="clear" w:pos="0"/>
        </w:tabs>
        <w:spacing w:before="0" w:after="0"/>
        <w:ind w:left="1400" w:firstLine="0"/>
        <w:rPr>
          <w:rFonts w:ascii="Meiryo UI" w:eastAsia="Meiryo UI" w:hAnsi="Meiryo UI" w:cs="Meiryo UI"/>
          <w:i w:val="0"/>
        </w:rPr>
      </w:pPr>
      <w:bookmarkStart w:id="434" w:name="______________________________"/>
      <w:bookmarkEnd w:id="434"/>
      <w:r w:rsidRPr="00E35FBD">
        <w:rPr>
          <w:rFonts w:ascii="Meiryo UI" w:eastAsia="Meiryo UI" w:hAnsi="Meiryo UI" w:cs="Meiryo UI"/>
          <w:i w:val="0"/>
        </w:rPr>
        <w:t>事業継続計画における情報セキュリティ対策を定めていますか？</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435" w:name="______9"/>
      <w:bookmarkEnd w:id="435"/>
      <w:r w:rsidRPr="00E35FBD">
        <w:rPr>
          <w:rFonts w:ascii="Meiryo UI" w:eastAsia="Meiryo UI" w:hAnsi="Meiryo UI" w:cs="Meiryo UI"/>
          <w:b w:val="0"/>
          <w:sz w:val="24"/>
        </w:rPr>
        <w:t>診断結果</w:t>
      </w:r>
    </w:p>
    <w:bookmarkStart w:id="436" w:name="_____B___________________50____159KB_"/>
    <w:bookmarkEnd w:id="436"/>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r w:rsidRPr="00E35FBD">
        <w:rPr>
          <w:rStyle w:val="a4"/>
          <w:rFonts w:ascii="Meiryo UI" w:eastAsia="Meiryo UI" w:hAnsi="Meiryo UI" w:cs="Meiryo UI"/>
          <w:b w:val="0"/>
          <w:i w:val="0"/>
          <w:sz w:val="24"/>
        </w:rPr>
        <w:fldChar w:fldCharType="begin"/>
      </w:r>
      <w:r w:rsidRPr="00E35FBD">
        <w:rPr>
          <w:rStyle w:val="a4"/>
          <w:rFonts w:ascii="Meiryo UI" w:eastAsia="Meiryo UI" w:hAnsi="Meiryo UI" w:cs="Meiryo UI"/>
          <w:b w:val="0"/>
          <w:i w:val="0"/>
          <w:sz w:val="24"/>
        </w:rPr>
        <w:instrText xml:space="preserve"> HYPERLINK "http://www.ipa.go.jp/files/000055794.docx" </w:instrText>
      </w:r>
      <w:r w:rsidR="00E35FBD" w:rsidRPr="00E35FBD">
        <w:rPr>
          <w:rStyle w:val="a4"/>
          <w:rFonts w:ascii="Meiryo UI" w:eastAsia="Meiryo UI" w:hAnsi="Meiryo UI" w:cs="Meiryo UI"/>
          <w:b w:val="0"/>
          <w:i w:val="0"/>
          <w:sz w:val="24"/>
        </w:rPr>
      </w:r>
      <w:r w:rsidRPr="00E35FBD">
        <w:rPr>
          <w:rStyle w:val="a4"/>
          <w:rFonts w:ascii="Meiryo UI" w:eastAsia="Meiryo UI" w:hAnsi="Meiryo UI" w:cs="Meiryo UI"/>
          <w:b w:val="0"/>
          <w:i w:val="0"/>
          <w:sz w:val="24"/>
        </w:rPr>
        <w:fldChar w:fldCharType="separate"/>
      </w:r>
      <w:r w:rsidRPr="00E35FBD">
        <w:rPr>
          <w:rStyle w:val="a4"/>
          <w:rFonts w:ascii="Meiryo UI" w:eastAsia="Meiryo UI" w:hAnsi="Meiryo UI" w:cs="Meiryo UI"/>
          <w:b w:val="0"/>
          <w:i w:val="0"/>
          <w:sz w:val="24"/>
        </w:rPr>
        <w:t>&lt;</w:t>
      </w:r>
      <w:r w:rsidRPr="00E35FBD">
        <w:rPr>
          <w:rStyle w:val="a4"/>
          <w:rFonts w:ascii="Meiryo UI" w:eastAsia="Meiryo UI" w:hAnsi="Meiryo UI" w:cs="Meiryo UI"/>
          <w:b w:val="0"/>
          <w:i w:val="0"/>
          <w:sz w:val="24"/>
        </w:rPr>
        <w:t>ツール</w:t>
      </w:r>
      <w:r w:rsidRPr="00E35FBD">
        <w:rPr>
          <w:rStyle w:val="a4"/>
          <w:rFonts w:ascii="Meiryo UI" w:eastAsia="Meiryo UI" w:hAnsi="Meiryo UI" w:cs="Meiryo UI"/>
          <w:b w:val="0"/>
          <w:i w:val="0"/>
          <w:sz w:val="24"/>
        </w:rPr>
        <w:t>B&gt;</w:t>
      </w:r>
      <w:r w:rsidRPr="00E35FBD">
        <w:rPr>
          <w:rStyle w:val="a4"/>
          <w:rFonts w:ascii="Meiryo UI" w:eastAsia="Meiryo UI" w:hAnsi="Meiryo UI" w:cs="Meiryo UI"/>
          <w:b w:val="0"/>
          <w:i w:val="0"/>
          <w:sz w:val="24"/>
        </w:rPr>
        <w:t>情報セキュリティポリシーサンプル（全</w:t>
      </w:r>
      <w:r w:rsidRPr="00E35FBD">
        <w:rPr>
          <w:rStyle w:val="a4"/>
          <w:rFonts w:ascii="Meiryo UI" w:eastAsia="Meiryo UI" w:hAnsi="Meiryo UI" w:cs="Meiryo UI"/>
          <w:b w:val="0"/>
          <w:i w:val="0"/>
          <w:sz w:val="24"/>
        </w:rPr>
        <w:t>50</w:t>
      </w:r>
      <w:r w:rsidRPr="00E35FBD">
        <w:rPr>
          <w:rStyle w:val="a4"/>
          <w:rFonts w:ascii="Meiryo UI" w:eastAsia="Meiryo UI" w:hAnsi="Meiryo UI" w:cs="Meiryo UI"/>
          <w:b w:val="0"/>
          <w:i w:val="0"/>
          <w:sz w:val="24"/>
        </w:rPr>
        <w:t>ページ、</w:t>
      </w:r>
      <w:r w:rsidRPr="00E35FBD">
        <w:rPr>
          <w:rStyle w:val="a4"/>
          <w:rFonts w:ascii="Meiryo UI" w:eastAsia="Meiryo UI" w:hAnsi="Meiryo UI" w:cs="Meiryo UI"/>
          <w:b w:val="0"/>
          <w:i w:val="0"/>
          <w:sz w:val="24"/>
        </w:rPr>
        <w:t>159KB</w:t>
      </w:r>
      <w:r w:rsidRPr="00E35FBD">
        <w:rPr>
          <w:rStyle w:val="a4"/>
          <w:rFonts w:ascii="Meiryo UI" w:eastAsia="Meiryo UI" w:hAnsi="Meiryo UI" w:cs="Meiryo UI"/>
          <w:b w:val="0"/>
          <w:i w:val="0"/>
          <w:sz w:val="24"/>
        </w:rPr>
        <w:t>）</w:t>
      </w:r>
      <w:r w:rsidRPr="00E35FBD">
        <w:rPr>
          <w:rStyle w:val="a4"/>
          <w:rFonts w:ascii="Meiryo UI" w:eastAsia="Meiryo UI" w:hAnsi="Meiryo UI" w:cs="Meiryo UI"/>
          <w:b w:val="0"/>
          <w:i w:val="0"/>
          <w:sz w:val="24"/>
        </w:rPr>
        <w:fldChar w:fldCharType="end"/>
      </w:r>
    </w:p>
    <w:bookmarkStart w:id="437" w:name="___________________________IPA__________"/>
    <w:bookmarkEnd w:id="437"/>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"http://www.ipa.go.jp/security/keihatsu/sme/guideline/"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bookmarkStart w:id="438" w:name="_Toc499883906"/>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中小企業の情報セキュリティ対策ガイドライン改訂版：</w:t>
      </w:r>
      <w:r w:rsidRPr="00E35FBD">
        <w:rPr>
          <w:rStyle w:val="a4"/>
          <w:rFonts w:ascii="Meiryo UI" w:eastAsia="Meiryo UI" w:hAnsi="Meiryo UI" w:cs="Meiryo UI"/>
          <w:b w:val="0"/>
          <w:sz w:val="24"/>
        </w:rPr>
        <w:t xml:space="preserve">IPA </w:t>
      </w:r>
      <w:r w:rsidRPr="00E35FBD">
        <w:rPr>
          <w:rStyle w:val="a4"/>
          <w:rFonts w:ascii="Meiryo UI" w:eastAsia="Meiryo UI" w:hAnsi="Meiryo UI" w:cs="Meiryo UI"/>
          <w:b w:val="0"/>
          <w:sz w:val="24"/>
        </w:rPr>
        <w:t>独立行政法人</w:t>
      </w:r>
      <w:r w:rsidRPr="00E35FBD">
        <w:rPr>
          <w:rStyle w:val="a4"/>
          <w:rFonts w:ascii="Meiryo UI" w:eastAsia="Meiryo UI" w:hAnsi="Meiryo UI" w:cs="Meiryo UI"/>
          <w:b w:val="0"/>
          <w:sz w:val="24"/>
        </w:rPr>
        <w:t xml:space="preserve"> </w:t>
      </w:r>
      <w:r w:rsidRPr="00E35FBD">
        <w:rPr>
          <w:rStyle w:val="a4"/>
          <w:rFonts w:ascii="Meiryo UI" w:eastAsia="Meiryo UI" w:hAnsi="Meiryo UI" w:cs="Meiryo UI"/>
          <w:b w:val="0"/>
          <w:sz w:val="24"/>
        </w:rPr>
        <w:t>情報処理推進機構</w:t>
      </w:r>
      <w:r w:rsidRPr="00E35FBD">
        <w:rPr>
          <w:rStyle w:val="a4"/>
          <w:rFonts w:ascii="Meiryo UI" w:eastAsia="Meiryo UI" w:hAnsi="Meiryo UI" w:cs="Meiryo UI"/>
          <w:b w:val="0"/>
          <w:sz w:val="24"/>
        </w:rPr>
        <w:t xml:space="preserve"> </w:t>
      </w:r>
      <w:r w:rsidRPr="00E35FBD">
        <w:rPr>
          <w:rStyle w:val="a4"/>
          <w:rFonts w:ascii="Meiryo UI" w:eastAsia="Meiryo UI" w:hAnsi="Meiryo UI" w:cs="Meiryo UI"/>
          <w:b w:val="0"/>
          <w:sz w:val="24"/>
        </w:rPr>
        <w:t>【パブリックコメント中】</w:t>
      </w:r>
      <w:bookmarkEnd w:id="438"/>
      <w:r w:rsidRPr="00E35FBD">
        <w:rPr>
          <w:rStyle w:val="a4"/>
          <w:rFonts w:ascii="Meiryo UI" w:eastAsia="Meiryo UI" w:hAnsi="Meiryo UI" w:cs="Meiryo UI"/>
          <w:b w:val="0"/>
          <w:sz w:val="24"/>
        </w:rPr>
        <w:fldChar w:fldCharType="end"/>
      </w:r>
    </w:p>
    <w:bookmarkStart w:id="439" w:name="____________________________5"/>
    <w:bookmarkEnd w:id="439"/>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"http://www.ipa.go.jp/files/000054275.pdf"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「中小企業の情報セキュリティ対策ガイドライン改訂版</w:t>
      </w:r>
      <w:r w:rsidRPr="00E35FBD">
        <w:rPr>
          <w:rStyle w:val="a4"/>
          <w:rFonts w:ascii="Meiryo UI" w:eastAsia="Meiryo UI" w:hAnsi="Meiryo UI" w:cs="Meiryo UI"/>
          <w:b w:val="0"/>
          <w:sz w:val="24"/>
        </w:rPr>
        <w:fldChar w:fldCharType="end"/>
      </w:r>
    </w:p>
    <w:bookmarkStart w:id="440" w:name="____1_________5__"/>
    <w:bookmarkEnd w:id="440"/>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"http://www.ipa.go.jp/files/000054266.pdf"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付録</w:t>
      </w:r>
      <w:r w:rsidRPr="00E35FBD">
        <w:rPr>
          <w:rStyle w:val="a4"/>
          <w:rFonts w:ascii="Meiryo UI" w:eastAsia="Meiryo UI" w:hAnsi="Meiryo UI" w:cs="Meiryo UI"/>
          <w:b w:val="0"/>
          <w:sz w:val="24"/>
        </w:rPr>
        <w:t>1</w:t>
      </w:r>
      <w:r w:rsidRPr="00E35FBD">
        <w:rPr>
          <w:rStyle w:val="a4"/>
          <w:rFonts w:ascii="Meiryo UI" w:eastAsia="Meiryo UI" w:hAnsi="Meiryo UI" w:cs="Meiryo UI"/>
          <w:b w:val="0"/>
          <w:sz w:val="24"/>
        </w:rPr>
        <w:t xml:space="preserve">　情報セキュリティ</w:t>
      </w:r>
      <w:r w:rsidRPr="00E35FBD">
        <w:rPr>
          <w:rStyle w:val="a4"/>
          <w:rFonts w:ascii="Meiryo UI" w:eastAsia="Meiryo UI" w:hAnsi="Meiryo UI" w:cs="Meiryo UI"/>
          <w:b w:val="0"/>
          <w:sz w:val="24"/>
        </w:rPr>
        <w:t>5</w:t>
      </w:r>
      <w:r w:rsidRPr="00E35FBD">
        <w:rPr>
          <w:rStyle w:val="a4"/>
          <w:rFonts w:ascii="Meiryo UI" w:eastAsia="Meiryo UI" w:hAnsi="Meiryo UI" w:cs="Meiryo UI"/>
          <w:b w:val="0"/>
          <w:sz w:val="24"/>
        </w:rPr>
        <w:t>か条</w:t>
      </w:r>
      <w:r w:rsidRPr="00E35FBD">
        <w:rPr>
          <w:rStyle w:val="a4"/>
          <w:rFonts w:ascii="Meiryo UI" w:eastAsia="Meiryo UI" w:hAnsi="Meiryo UI" w:cs="Meiryo UI"/>
          <w:b w:val="0"/>
          <w:sz w:val="24"/>
        </w:rPr>
        <w:fldChar w:fldCharType="end"/>
      </w:r>
    </w:p>
    <w:bookmarkStart w:id="441" w:name="____2_5___________________"/>
    <w:bookmarkEnd w:id="441"/>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"http://www.ipa.go.jp/files/000054267.pdf"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付録</w:t>
      </w:r>
      <w:r w:rsidRPr="00E35FBD">
        <w:rPr>
          <w:rStyle w:val="a4"/>
          <w:rFonts w:ascii="Meiryo UI" w:eastAsia="Meiryo UI" w:hAnsi="Meiryo UI" w:cs="Meiryo UI"/>
          <w:b w:val="0"/>
          <w:sz w:val="24"/>
        </w:rPr>
        <w:t>2</w:t>
      </w:r>
      <w:r w:rsidRPr="00E35FBD">
        <w:rPr>
          <w:rStyle w:val="a4"/>
          <w:rFonts w:ascii="Meiryo UI" w:eastAsia="Meiryo UI" w:hAnsi="Meiryo UI" w:cs="Meiryo UI"/>
          <w:b w:val="0"/>
          <w:sz w:val="24"/>
        </w:rPr>
        <w:t xml:space="preserve">　</w:t>
      </w:r>
      <w:r w:rsidRPr="00E35FBD">
        <w:rPr>
          <w:rStyle w:val="a4"/>
          <w:rFonts w:ascii="Meiryo UI" w:eastAsia="Meiryo UI" w:hAnsi="Meiryo UI" w:cs="Meiryo UI"/>
          <w:b w:val="0"/>
          <w:sz w:val="24"/>
        </w:rPr>
        <w:t>5</w:t>
      </w:r>
      <w:r w:rsidRPr="00E35FBD">
        <w:rPr>
          <w:rStyle w:val="a4"/>
          <w:rFonts w:ascii="Meiryo UI" w:eastAsia="Meiryo UI" w:hAnsi="Meiryo UI" w:cs="Meiryo UI"/>
          <w:b w:val="0"/>
          <w:sz w:val="24"/>
        </w:rPr>
        <w:t>分でできる！情報セキュリティ自社診断</w:t>
      </w:r>
      <w:r w:rsidRPr="00E35FBD">
        <w:rPr>
          <w:rStyle w:val="a4"/>
          <w:rFonts w:ascii="Meiryo UI" w:eastAsia="Meiryo UI" w:hAnsi="Meiryo UI" w:cs="Meiryo UI"/>
          <w:b w:val="0"/>
          <w:sz w:val="24"/>
        </w:rPr>
        <w:t xml:space="preserve"> </w:t>
      </w:r>
      <w:r w:rsidRPr="00E35FBD">
        <w:rPr>
          <w:rStyle w:val="a4"/>
          <w:rFonts w:ascii="Meiryo UI" w:eastAsia="Meiryo UI" w:hAnsi="Meiryo UI" w:cs="Meiryo UI"/>
          <w:b w:val="0"/>
          <w:sz w:val="24"/>
        </w:rPr>
        <w:fldChar w:fldCharType="end"/>
      </w:r>
    </w:p>
    <w:bookmarkStart w:id="442" w:name="____3__________________2"/>
    <w:bookmarkEnd w:id="442"/>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"htt</w:instrText>
      </w:r>
      <w:r w:rsidRPr="00E35FBD">
        <w:rPr>
          <w:rStyle w:val="a4"/>
          <w:rFonts w:ascii="Meiryo UI" w:eastAsia="Meiryo UI" w:hAnsi="Meiryo UI" w:cs="Meiryo UI"/>
          <w:b w:val="0"/>
          <w:sz w:val="24"/>
        </w:rPr>
        <w:instrText xml:space="preserve">p://www.ipa.go.jp/files/000054268.pdf"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付録</w:t>
      </w:r>
      <w:r w:rsidRPr="00E35FBD">
        <w:rPr>
          <w:rStyle w:val="a4"/>
          <w:rFonts w:ascii="Meiryo UI" w:eastAsia="Meiryo UI" w:hAnsi="Meiryo UI" w:cs="Meiryo UI"/>
          <w:b w:val="0"/>
          <w:sz w:val="24"/>
        </w:rPr>
        <w:t>3</w:t>
      </w:r>
      <w:r w:rsidRPr="00E35FBD">
        <w:rPr>
          <w:rStyle w:val="a4"/>
          <w:rFonts w:ascii="Meiryo UI" w:eastAsia="Meiryo UI" w:hAnsi="Meiryo UI" w:cs="Meiryo UI"/>
          <w:b w:val="0"/>
          <w:sz w:val="24"/>
        </w:rPr>
        <w:t xml:space="preserve">　わが社の情報セキュリティポリシー</w:t>
      </w:r>
      <w:r w:rsidRPr="00E35FBD">
        <w:rPr>
          <w:rStyle w:val="a4"/>
          <w:rFonts w:ascii="Meiryo UI" w:eastAsia="Meiryo UI" w:hAnsi="Meiryo UI" w:cs="Meiryo UI"/>
          <w:b w:val="0"/>
          <w:sz w:val="24"/>
        </w:rPr>
        <w:fldChar w:fldCharType="end"/>
      </w:r>
    </w:p>
    <w:bookmarkStart w:id="443" w:name="____3_____________________3_1__________"/>
    <w:bookmarkEnd w:id="443"/>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"http://www.ipa.go.jp/files/000054269.pdf"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付録</w:t>
      </w:r>
      <w:r w:rsidRPr="00E35FBD">
        <w:rPr>
          <w:rStyle w:val="a4"/>
          <w:rFonts w:ascii="Meiryo UI" w:eastAsia="Meiryo UI" w:hAnsi="Meiryo UI" w:cs="Meiryo UI"/>
          <w:b w:val="0"/>
          <w:sz w:val="24"/>
        </w:rPr>
        <w:t>3</w:t>
      </w:r>
      <w:r w:rsidRPr="00E35FBD">
        <w:rPr>
          <w:rStyle w:val="a4"/>
          <w:rFonts w:ascii="Meiryo UI" w:eastAsia="Meiryo UI" w:hAnsi="Meiryo UI" w:cs="Meiryo UI"/>
          <w:b w:val="0"/>
          <w:sz w:val="24"/>
        </w:rPr>
        <w:t xml:space="preserve">　わが社の情報セキュリティポリシー（ツール</w:t>
      </w:r>
      <w:r w:rsidRPr="00E35FBD">
        <w:rPr>
          <w:rStyle w:val="a4"/>
          <w:rFonts w:ascii="Meiryo UI" w:eastAsia="Meiryo UI" w:hAnsi="Meiryo UI" w:cs="Meiryo UI"/>
          <w:b w:val="0"/>
          <w:sz w:val="24"/>
        </w:rPr>
        <w:t>3-1</w:t>
      </w:r>
      <w:r w:rsidRPr="00E35FBD">
        <w:rPr>
          <w:rStyle w:val="a4"/>
          <w:rFonts w:ascii="Meiryo UI" w:eastAsia="Meiryo UI" w:hAnsi="Meiryo UI" w:cs="Meiryo UI"/>
          <w:b w:val="0"/>
          <w:sz w:val="24"/>
        </w:rPr>
        <w:t xml:space="preserve">　情報資産管理台帳）</w:t>
      </w:r>
      <w:r w:rsidRPr="00E35FBD">
        <w:rPr>
          <w:rStyle w:val="a4"/>
          <w:rFonts w:ascii="Meiryo UI" w:eastAsia="Meiryo UI" w:hAnsi="Meiryo UI" w:cs="Meiryo UI"/>
          <w:b w:val="0"/>
          <w:sz w:val="24"/>
        </w:rPr>
        <w:fldChar w:fldCharType="end"/>
      </w:r>
    </w:p>
    <w:bookmarkStart w:id="444" w:name="____3_____________________3_2______"/>
    <w:bookmarkEnd w:id="444"/>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"http://www.ipa.go.jp/files/000054270.pdf"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付録</w:t>
      </w:r>
      <w:r w:rsidRPr="00E35FBD">
        <w:rPr>
          <w:rStyle w:val="a4"/>
          <w:rFonts w:ascii="Meiryo UI" w:eastAsia="Meiryo UI" w:hAnsi="Meiryo UI" w:cs="Meiryo UI"/>
          <w:b w:val="0"/>
          <w:sz w:val="24"/>
        </w:rPr>
        <w:t>3</w:t>
      </w:r>
      <w:r w:rsidRPr="00E35FBD">
        <w:rPr>
          <w:rStyle w:val="a4"/>
          <w:rFonts w:ascii="Meiryo UI" w:eastAsia="Meiryo UI" w:hAnsi="Meiryo UI" w:cs="Meiryo UI"/>
          <w:b w:val="0"/>
          <w:sz w:val="24"/>
        </w:rPr>
        <w:t xml:space="preserve">　わが社の情報セキュリティポリシー（ツール</w:t>
      </w:r>
      <w:r w:rsidRPr="00E35FBD">
        <w:rPr>
          <w:rStyle w:val="a4"/>
          <w:rFonts w:ascii="Meiryo UI" w:eastAsia="Meiryo UI" w:hAnsi="Meiryo UI" w:cs="Meiryo UI"/>
          <w:b w:val="0"/>
          <w:sz w:val="24"/>
        </w:rPr>
        <w:t>3-2</w:t>
      </w:r>
      <w:r w:rsidRPr="00E35FBD">
        <w:rPr>
          <w:rStyle w:val="a4"/>
          <w:rFonts w:ascii="Meiryo UI" w:eastAsia="Meiryo UI" w:hAnsi="Meiryo UI" w:cs="Meiryo UI"/>
          <w:b w:val="0"/>
          <w:sz w:val="24"/>
        </w:rPr>
        <w:t xml:space="preserve">　脅威一覧）</w:t>
      </w:r>
      <w:r w:rsidRPr="00E35FBD">
        <w:rPr>
          <w:rStyle w:val="a4"/>
          <w:rFonts w:ascii="Meiryo UI" w:eastAsia="Meiryo UI" w:hAnsi="Meiryo UI" w:cs="Meiryo UI"/>
          <w:b w:val="0"/>
          <w:sz w:val="24"/>
        </w:rPr>
        <w:fldChar w:fldCharType="end"/>
      </w:r>
    </w:p>
    <w:bookmarkStart w:id="445" w:name="____3_____________________3_3___________"/>
    <w:bookmarkEnd w:id="445"/>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w:instrText>
      </w:r>
      <w:r w:rsidRPr="00E35FBD">
        <w:rPr>
          <w:rStyle w:val="a4"/>
          <w:rFonts w:ascii="Meiryo UI" w:eastAsia="Meiryo UI" w:hAnsi="Meiryo UI" w:cs="Meiryo UI"/>
          <w:b w:val="0"/>
          <w:sz w:val="24"/>
        </w:rPr>
        <w:instrText xml:space="preserve">ERLINK "http://www.ipa.go.jp/files/000054271.pdf"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付録</w:t>
      </w:r>
      <w:r w:rsidRPr="00E35FBD">
        <w:rPr>
          <w:rStyle w:val="a4"/>
          <w:rFonts w:ascii="Meiryo UI" w:eastAsia="Meiryo UI" w:hAnsi="Meiryo UI" w:cs="Meiryo UI"/>
          <w:b w:val="0"/>
          <w:sz w:val="24"/>
        </w:rPr>
        <w:t>3</w:t>
      </w:r>
      <w:r w:rsidRPr="00E35FBD">
        <w:rPr>
          <w:rStyle w:val="a4"/>
          <w:rFonts w:ascii="Meiryo UI" w:eastAsia="Meiryo UI" w:hAnsi="Meiryo UI" w:cs="Meiryo UI"/>
          <w:b w:val="0"/>
          <w:sz w:val="24"/>
        </w:rPr>
        <w:t xml:space="preserve">　わが社の情報セキュリティポリシー（ツール</w:t>
      </w:r>
      <w:r w:rsidRPr="00E35FBD">
        <w:rPr>
          <w:rStyle w:val="a4"/>
          <w:rFonts w:ascii="Meiryo UI" w:eastAsia="Meiryo UI" w:hAnsi="Meiryo UI" w:cs="Meiryo UI"/>
          <w:b w:val="0"/>
          <w:sz w:val="24"/>
        </w:rPr>
        <w:t>3-3</w:t>
      </w:r>
      <w:r w:rsidRPr="00E35FBD">
        <w:rPr>
          <w:rStyle w:val="a4"/>
          <w:rFonts w:ascii="Meiryo UI" w:eastAsia="Meiryo UI" w:hAnsi="Meiryo UI" w:cs="Meiryo UI"/>
          <w:b w:val="0"/>
          <w:sz w:val="24"/>
        </w:rPr>
        <w:t xml:space="preserve">　対策状況チェックシート）</w:t>
      </w:r>
      <w:r w:rsidRPr="00E35FBD">
        <w:rPr>
          <w:rStyle w:val="a4"/>
          <w:rFonts w:ascii="Meiryo UI" w:eastAsia="Meiryo UI" w:hAnsi="Meiryo UI" w:cs="Meiryo UI"/>
          <w:b w:val="0"/>
          <w:sz w:val="24"/>
        </w:rPr>
        <w:fldChar w:fldCharType="end"/>
      </w:r>
    </w:p>
    <w:bookmarkStart w:id="446" w:name="____3_____________________3_4___________"/>
    <w:bookmarkEnd w:id="446"/>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"http://www.ipa.go.jp/files/000054272.pdf"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付録</w:t>
      </w:r>
      <w:r w:rsidRPr="00E35FBD">
        <w:rPr>
          <w:rStyle w:val="a4"/>
          <w:rFonts w:ascii="Meiryo UI" w:eastAsia="Meiryo UI" w:hAnsi="Meiryo UI" w:cs="Meiryo UI"/>
          <w:b w:val="0"/>
          <w:sz w:val="24"/>
        </w:rPr>
        <w:t>3</w:t>
      </w:r>
      <w:r w:rsidRPr="00E35FBD">
        <w:rPr>
          <w:rStyle w:val="a4"/>
          <w:rFonts w:ascii="Meiryo UI" w:eastAsia="Meiryo UI" w:hAnsi="Meiryo UI" w:cs="Meiryo UI"/>
          <w:b w:val="0"/>
          <w:sz w:val="24"/>
        </w:rPr>
        <w:t xml:space="preserve">　わが社の情報セキュリティポリシー（ツール</w:t>
      </w:r>
      <w:r w:rsidRPr="00E35FBD">
        <w:rPr>
          <w:rStyle w:val="a4"/>
          <w:rFonts w:ascii="Meiryo UI" w:eastAsia="Meiryo UI" w:hAnsi="Meiryo UI" w:cs="Meiryo UI"/>
          <w:b w:val="0"/>
          <w:sz w:val="24"/>
        </w:rPr>
        <w:t>3-4</w:t>
      </w:r>
      <w:r w:rsidRPr="00E35FBD">
        <w:rPr>
          <w:rStyle w:val="a4"/>
          <w:rFonts w:ascii="Meiryo UI" w:eastAsia="Meiryo UI" w:hAnsi="Meiryo UI" w:cs="Meiryo UI"/>
          <w:b w:val="0"/>
          <w:sz w:val="24"/>
        </w:rPr>
        <w:t xml:space="preserve">　情報セキュリティポリシーサンプル）</w:t>
      </w:r>
      <w:r w:rsidRPr="00E35FBD">
        <w:rPr>
          <w:rStyle w:val="a4"/>
          <w:rFonts w:ascii="Meiryo UI" w:eastAsia="Meiryo UI" w:hAnsi="Meiryo UI" w:cs="Meiryo UI"/>
          <w:b w:val="0"/>
          <w:sz w:val="24"/>
        </w:rPr>
        <w:t xml:space="preserve"> </w:t>
      </w:r>
      <w:r w:rsidRPr="00E35FBD">
        <w:rPr>
          <w:rStyle w:val="a4"/>
          <w:rFonts w:ascii="Meiryo UI" w:eastAsia="Meiryo UI" w:hAnsi="Meiryo UI" w:cs="Meiryo UI"/>
          <w:b w:val="0"/>
          <w:sz w:val="24"/>
        </w:rPr>
        <w:fldChar w:fldCharType="end"/>
      </w:r>
    </w:p>
    <w:bookmarkStart w:id="447" w:name="____4____________________2"/>
    <w:bookmarkEnd w:id="447"/>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"http://www.ipa.go.jp/files/000054273.pdf"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付</w:t>
      </w:r>
      <w:r w:rsidRPr="00E35FBD">
        <w:rPr>
          <w:rStyle w:val="a4"/>
          <w:rFonts w:ascii="Meiryo UI" w:eastAsia="Meiryo UI" w:hAnsi="Meiryo UI" w:cs="Meiryo UI"/>
          <w:b w:val="0"/>
          <w:sz w:val="24"/>
        </w:rPr>
        <w:t>録</w:t>
      </w:r>
      <w:r w:rsidRPr="00E35FBD">
        <w:rPr>
          <w:rStyle w:val="a4"/>
          <w:rFonts w:ascii="Meiryo UI" w:eastAsia="Meiryo UI" w:hAnsi="Meiryo UI" w:cs="Meiryo UI"/>
          <w:b w:val="0"/>
          <w:sz w:val="24"/>
        </w:rPr>
        <w:t>4</w:t>
      </w:r>
      <w:r w:rsidRPr="00E35FBD">
        <w:rPr>
          <w:rStyle w:val="a4"/>
          <w:rFonts w:ascii="Meiryo UI" w:eastAsia="Meiryo UI" w:hAnsi="Meiryo UI" w:cs="Meiryo UI"/>
          <w:b w:val="0"/>
          <w:sz w:val="24"/>
        </w:rPr>
        <w:t xml:space="preserve">　情報セキュリティ関連ガイド・法令一覧</w:t>
      </w:r>
      <w:r w:rsidRPr="00E35FBD">
        <w:rPr>
          <w:rStyle w:val="a4"/>
          <w:rFonts w:ascii="Meiryo UI" w:eastAsia="Meiryo UI" w:hAnsi="Meiryo UI" w:cs="Meiryo UI"/>
          <w:b w:val="0"/>
          <w:sz w:val="24"/>
        </w:rPr>
        <w:fldChar w:fldCharType="end"/>
      </w:r>
    </w:p>
    <w:bookmarkStart w:id="448" w:name="____5______________2"/>
    <w:bookmarkEnd w:id="448"/>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"http://www.ipa.go.jp/files/000054274.pdf"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付録</w:t>
      </w:r>
      <w:r w:rsidRPr="00E35FBD">
        <w:rPr>
          <w:rStyle w:val="a4"/>
          <w:rFonts w:ascii="Meiryo UI" w:eastAsia="Meiryo UI" w:hAnsi="Meiryo UI" w:cs="Meiryo UI"/>
          <w:b w:val="0"/>
          <w:sz w:val="24"/>
        </w:rPr>
        <w:t>5</w:t>
      </w:r>
      <w:r w:rsidRPr="00E35FBD">
        <w:rPr>
          <w:rStyle w:val="a4"/>
          <w:rFonts w:ascii="Meiryo UI" w:eastAsia="Meiryo UI" w:hAnsi="Meiryo UI" w:cs="Meiryo UI"/>
          <w:b w:val="0"/>
          <w:sz w:val="24"/>
        </w:rPr>
        <w:t xml:space="preserve">　情報セキュリティ相談窓口</w:t>
      </w:r>
      <w:r w:rsidRPr="00E35FBD">
        <w:rPr>
          <w:rStyle w:val="a4"/>
          <w:rFonts w:ascii="Meiryo UI" w:eastAsia="Meiryo UI" w:hAnsi="Meiryo UI" w:cs="Meiryo UI"/>
          <w:b w:val="0"/>
          <w:sz w:val="24"/>
        </w:rPr>
        <w:fldChar w:fldCharType="end"/>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449" w:name="____________________5"/>
      <w:bookmarkStart w:id="450" w:name="_Toc499883907"/>
      <w:bookmarkEnd w:id="449"/>
      <w:r w:rsidRPr="00E35FBD">
        <w:rPr>
          <w:rFonts w:ascii="Meiryo UI" w:eastAsia="Meiryo UI" w:hAnsi="Meiryo UI" w:cs="Meiryo UI"/>
          <w:b w:val="0"/>
          <w:sz w:val="24"/>
        </w:rPr>
        <w:t>サイバーセキュリティ経営ガイドライン</w:t>
      </w:r>
      <w:bookmarkEnd w:id="450"/>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451" w:name="________________________6"/>
      <w:bookmarkStart w:id="452" w:name="_Toc499883908"/>
      <w:bookmarkEnd w:id="451"/>
      <w:r w:rsidRPr="00E35FBD">
        <w:rPr>
          <w:rFonts w:ascii="Meiryo UI" w:eastAsia="Meiryo UI" w:hAnsi="Meiryo UI" w:cs="Meiryo UI"/>
          <w:b w:val="0"/>
          <w:sz w:val="24"/>
        </w:rPr>
        <w:t>企業経営のためのサイバーセキュリティの考え方</w:t>
      </w:r>
      <w:bookmarkEnd w:id="452"/>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453" w:name="_____3"/>
      <w:bookmarkStart w:id="454" w:name="_Toc499883909"/>
      <w:bookmarkEnd w:id="453"/>
      <w:r w:rsidRPr="00E35FBD">
        <w:rPr>
          <w:rFonts w:ascii="Meiryo UI" w:eastAsia="Meiryo UI" w:hAnsi="Meiryo UI" w:cs="Meiryo UI"/>
          <w:b w:val="0"/>
          <w:sz w:val="24"/>
        </w:rPr>
        <w:t>その他</w:t>
      </w:r>
      <w:bookmarkEnd w:id="454"/>
    </w:p>
    <w:bookmarkStart w:id="455" w:name="_________________________________CyberSe"/>
    <w:bookmarkEnd w:id="455"/>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\l "_________________________________CyberSec_diary_2"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r w:rsidRPr="00E35FBD">
        <w:rPr>
          <w:rStyle w:val="a4"/>
          <w:rFonts w:ascii="Meiryo UI" w:eastAsia="Meiryo UI" w:hAnsi="Meiryo UI" w:cs="Meiryo UI"/>
          <w:b w:val="0"/>
          <w:sz w:val="24"/>
        </w:rPr>
        <w:t>中小企業に特化した情報セキュリティ対策の相談対応【私見】</w:t>
      </w:r>
      <w:r w:rsidRPr="00E35FBD">
        <w:rPr>
          <w:rStyle w:val="a4"/>
          <w:rFonts w:ascii="Meiryo UI" w:eastAsia="Meiryo UI" w:hAnsi="Meiryo UI" w:cs="Meiryo UI"/>
          <w:b w:val="0"/>
          <w:sz w:val="24"/>
        </w:rPr>
        <w:t xml:space="preserve">  - CyberSec dia</w:t>
      </w:r>
      <w:r w:rsidRPr="00E35FBD">
        <w:rPr>
          <w:rStyle w:val="a4"/>
          <w:rFonts w:ascii="Meiryo UI" w:eastAsia="Meiryo UI" w:hAnsi="Meiryo UI" w:cs="Meiryo UI"/>
          <w:b w:val="0"/>
          <w:sz w:val="24"/>
        </w:rPr>
        <w:t>ry</w:t>
      </w:r>
      <w:r w:rsidRPr="00E35FBD">
        <w:rPr>
          <w:rStyle w:val="a4"/>
          <w:rFonts w:ascii="Meiryo UI" w:eastAsia="Meiryo UI" w:hAnsi="Meiryo UI" w:cs="Meiryo UI"/>
          <w:b w:val="0"/>
          <w:sz w:val="24"/>
        </w:rPr>
        <w:fldChar w:fldCharType="end"/>
      </w:r>
    </w:p>
    <w:bookmarkStart w:id="456" w:name="__________________________________CyberS"/>
    <w:bookmarkEnd w:id="456"/>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\l "__________________________________CyberSec_diary_2"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中小企業経営者向けセキュリティ対策情報のレファレンスリスト</w:t>
      </w:r>
      <w:r w:rsidRPr="00E35FBD">
        <w:rPr>
          <w:rStyle w:val="a4"/>
          <w:rFonts w:ascii="Meiryo UI" w:eastAsia="Meiryo UI" w:hAnsi="Meiryo UI" w:cs="Meiryo UI"/>
          <w:b w:val="0"/>
          <w:sz w:val="24"/>
        </w:rPr>
        <w:t xml:space="preserve"> - CyberSec diary</w:t>
      </w:r>
      <w:r w:rsidRPr="00E35FBD">
        <w:rPr>
          <w:rStyle w:val="a4"/>
          <w:rFonts w:ascii="Meiryo UI" w:eastAsia="Meiryo UI" w:hAnsi="Meiryo UI" w:cs="Meiryo UI"/>
          <w:b w:val="0"/>
          <w:sz w:val="24"/>
        </w:rPr>
        <w:fldChar w:fldCharType="end"/>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hyperlink w:anchor="_____________________________CyberSec_diary_4" w:history="1">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中小企業に特化した情報セキュリティ対策の相談対応</w:t>
        </w:r>
        <w:r w:rsidRPr="00E35FBD">
          <w:rPr>
            <w:rStyle w:val="a4"/>
            <w:rFonts w:ascii="Meiryo UI" w:eastAsia="Meiryo UI" w:hAnsi="Meiryo UI" w:cs="Meiryo UI"/>
            <w:b w:val="0"/>
            <w:sz w:val="24"/>
          </w:rPr>
          <w:t xml:space="preserve"> - CyberSec diary</w:t>
        </w:r>
      </w:hyperlink>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hyperlink w:anchor="_________________________________________CyberSec_diary_2" w:history="1">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中小企業のサイバーセキュリティ対策インデックス（経営者・管理者・従業員）</w:t>
        </w:r>
        <w:r w:rsidRPr="00E35FBD">
          <w:rPr>
            <w:rStyle w:val="a4"/>
            <w:rFonts w:ascii="Meiryo UI" w:eastAsia="Meiryo UI" w:hAnsi="Meiryo UI" w:cs="Meiryo UI"/>
            <w:b w:val="0"/>
            <w:sz w:val="24"/>
          </w:rPr>
          <w:t xml:space="preserve"> - CyberSec diary</w:t>
        </w:r>
      </w:hyperlink>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457" w:name="________9"/>
      <w:bookmarkStart w:id="458" w:name="_Toc499883910"/>
      <w:bookmarkEnd w:id="457"/>
      <w:r w:rsidRPr="00E35FBD">
        <w:rPr>
          <w:rFonts w:ascii="Meiryo UI" w:eastAsia="Meiryo UI" w:hAnsi="Meiryo UI" w:cs="Meiryo UI"/>
          <w:b w:val="0"/>
          <w:i w:val="0"/>
          <w:sz w:val="24"/>
        </w:rPr>
        <w:t>家庭個人向け</w:t>
      </w:r>
      <w:bookmarkEnd w:id="458"/>
    </w:p>
    <w:bookmarkStart w:id="459" w:name="___________________________CyberSec_diar"/>
    <w:bookmarkEnd w:id="459"/>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\l "___________________________CyberSec_diary______2"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bookmarkStart w:id="460" w:name="_Toc499883911"/>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家庭個人向け最低限のサイバーセキュリティ対策</w:t>
      </w:r>
      <w:r w:rsidRPr="00E35FBD">
        <w:rPr>
          <w:rStyle w:val="a4"/>
          <w:rFonts w:ascii="Meiryo UI" w:eastAsia="Meiryo UI" w:hAnsi="Meiryo UI" w:cs="Meiryo UI"/>
          <w:b w:val="0"/>
          <w:sz w:val="24"/>
        </w:rPr>
        <w:t xml:space="preserve"> - CyberSec diary</w:t>
      </w:r>
      <w:r w:rsidRPr="00E35FBD">
        <w:rPr>
          <w:rStyle w:val="a4"/>
          <w:rFonts w:ascii="Meiryo UI" w:eastAsia="Meiryo UI" w:hAnsi="Meiryo UI" w:cs="Meiryo UI"/>
          <w:b w:val="0"/>
          <w:sz w:val="24"/>
        </w:rPr>
        <w:t>【更新中】</w:t>
      </w:r>
      <w:bookmarkEnd w:id="460"/>
      <w:r w:rsidRPr="00E35FBD">
        <w:rPr>
          <w:rStyle w:val="a4"/>
          <w:rFonts w:ascii="Meiryo UI" w:eastAsia="Meiryo UI" w:hAnsi="Meiryo UI" w:cs="Meiryo UI"/>
          <w:b w:val="0"/>
          <w:sz w:val="24"/>
        </w:rPr>
        <w:fldChar w:fldCharType="end"/>
      </w:r>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461" w:name="__________19"/>
      <w:bookmarkStart w:id="462" w:name="_Toc499883912"/>
      <w:bookmarkEnd w:id="461"/>
      <w:r w:rsidRPr="00E35FBD">
        <w:rPr>
          <w:rFonts w:ascii="Meiryo UI" w:eastAsia="Meiryo UI" w:hAnsi="Meiryo UI" w:cs="Meiryo UI"/>
          <w:b w:val="0"/>
          <w:i w:val="0"/>
          <w:sz w:val="24"/>
        </w:rPr>
        <w:t>重要インフラ関連</w:t>
      </w:r>
      <w:bookmarkEnd w:id="462"/>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hyperlink w:anchor="_____________________________CyberSec_diary______2" w:history="1">
        <w:bookmarkStart w:id="463" w:name="_Toc499883913"/>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重要インフラ・大企業向けサイバーセキュリティ対策</w:t>
        </w:r>
        <w:r w:rsidRPr="00E35FBD">
          <w:rPr>
            <w:rStyle w:val="a4"/>
            <w:rFonts w:ascii="Meiryo UI" w:eastAsia="Meiryo UI" w:hAnsi="Meiryo UI" w:cs="Meiryo UI"/>
            <w:b w:val="0"/>
            <w:sz w:val="24"/>
          </w:rPr>
          <w:t xml:space="preserve"> - CyberSec diary</w:t>
        </w:r>
        <w:r w:rsidRPr="00E35FBD">
          <w:rPr>
            <w:rStyle w:val="a4"/>
            <w:rFonts w:ascii="Meiryo UI" w:eastAsia="Meiryo UI" w:hAnsi="Meiryo UI" w:cs="Meiryo UI"/>
            <w:b w:val="0"/>
            <w:sz w:val="24"/>
          </w:rPr>
          <w:t>【更新中】</w:t>
        </w:r>
        <w:bookmarkEnd w:id="463"/>
      </w:hyperlink>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464" w:name="_________5"/>
      <w:bookmarkStart w:id="465" w:name="_Toc499883914"/>
      <w:bookmarkEnd w:id="464"/>
      <w:r w:rsidRPr="00E35FBD">
        <w:rPr>
          <w:rFonts w:ascii="Meiryo UI" w:eastAsia="Meiryo UI" w:hAnsi="Meiryo UI" w:cs="Meiryo UI"/>
          <w:b w:val="0"/>
          <w:i w:val="0"/>
          <w:sz w:val="24"/>
        </w:rPr>
        <w:t>政府機関等向け</w:t>
      </w:r>
      <w:bookmarkEnd w:id="465"/>
    </w:p>
    <w:bookmarkStart w:id="466" w:name="______________________CyberSec_diary____"/>
    <w:bookmarkEnd w:id="466"/>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\l "______________________CyberSec_diary_______"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bookmarkStart w:id="467" w:name="_Toc499883915"/>
      <w:r w:rsidRPr="00E35FBD">
        <w:rPr>
          <w:rStyle w:val="a4"/>
          <w:rFonts w:ascii="Meiryo UI" w:eastAsia="Meiryo UI" w:hAnsi="Meiryo UI" w:cs="Meiryo UI"/>
          <w:b w:val="0"/>
          <w:sz w:val="24"/>
        </w:rPr>
        <w:t>政府機関向けサイバーセキュリティ対策</w:t>
      </w:r>
      <w:r w:rsidRPr="00E35FBD">
        <w:rPr>
          <w:rStyle w:val="a4"/>
          <w:rFonts w:ascii="Meiryo UI" w:eastAsia="Meiryo UI" w:hAnsi="Meiryo UI" w:cs="Meiryo UI"/>
          <w:b w:val="0"/>
          <w:sz w:val="24"/>
        </w:rPr>
        <w:t xml:space="preserve"> - CyberSec diary</w:t>
      </w:r>
      <w:r w:rsidRPr="00E35FBD">
        <w:rPr>
          <w:rStyle w:val="a4"/>
          <w:rFonts w:ascii="Meiryo UI" w:eastAsia="Meiryo UI" w:hAnsi="Meiryo UI" w:cs="Meiryo UI"/>
          <w:b w:val="0"/>
          <w:sz w:val="24"/>
        </w:rPr>
        <w:t>【更新中】</w:t>
      </w:r>
      <w:bookmarkEnd w:id="467"/>
      <w:r w:rsidRPr="00E35FBD">
        <w:rPr>
          <w:rStyle w:val="a4"/>
          <w:rFonts w:ascii="Meiryo UI" w:eastAsia="Meiryo UI" w:hAnsi="Meiryo UI" w:cs="Meiryo UI"/>
          <w:b w:val="0"/>
          <w:sz w:val="24"/>
        </w:rPr>
        <w:fldChar w:fldCharType="end"/>
      </w:r>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468" w:name="__________________8"/>
      <w:bookmarkStart w:id="469" w:name="_Toc499883916"/>
      <w:bookmarkEnd w:id="468"/>
      <w:r w:rsidRPr="00E35FBD">
        <w:rPr>
          <w:rFonts w:ascii="Meiryo UI" w:eastAsia="Meiryo UI" w:hAnsi="Meiryo UI" w:cs="Meiryo UI"/>
          <w:b w:val="0"/>
          <w:i w:val="0"/>
          <w:sz w:val="24"/>
        </w:rPr>
        <w:t>情報セキュリティマネジメント関連</w:t>
      </w:r>
      <w:bookmarkEnd w:id="469"/>
    </w:p>
    <w:bookmarkStart w:id="470" w:name="_________________CyberSec_diary"/>
    <w:bookmarkEnd w:id="470"/>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\l "_________________CyberSec_diary_2"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bookmarkStart w:id="471" w:name="_Toc499883917"/>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サイバーセキュリティとは</w:t>
      </w:r>
      <w:r w:rsidRPr="00E35FBD">
        <w:rPr>
          <w:rStyle w:val="a4"/>
          <w:rFonts w:ascii="Meiryo UI" w:eastAsia="Meiryo UI" w:hAnsi="Meiryo UI" w:cs="Meiryo UI"/>
          <w:b w:val="0"/>
          <w:sz w:val="24"/>
        </w:rPr>
        <w:t xml:space="preserve"> - CyberSec diary</w:t>
      </w:r>
      <w:bookmarkEnd w:id="471"/>
      <w:r w:rsidRPr="00E35FBD">
        <w:rPr>
          <w:rStyle w:val="a4"/>
          <w:rFonts w:ascii="Meiryo UI" w:eastAsia="Meiryo UI" w:hAnsi="Meiryo UI" w:cs="Meiryo UI"/>
          <w:b w:val="0"/>
          <w:sz w:val="24"/>
        </w:rPr>
        <w:fldChar w:fldCharType="end"/>
      </w:r>
    </w:p>
    <w:bookmarkStart w:id="472" w:name="_____________________CyberSec_diary"/>
    <w:bookmarkEnd w:id="472"/>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\l "_____________________CyberSec_diary_2"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bookmarkStart w:id="473" w:name="_Toc499883918"/>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情報セキュリティに関する基礎知識</w:t>
      </w:r>
      <w:r w:rsidRPr="00E35FBD">
        <w:rPr>
          <w:rStyle w:val="a4"/>
          <w:rFonts w:ascii="Meiryo UI" w:eastAsia="Meiryo UI" w:hAnsi="Meiryo UI" w:cs="Meiryo UI"/>
          <w:b w:val="0"/>
          <w:sz w:val="24"/>
        </w:rPr>
        <w:t xml:space="preserve"> - CyberSec diary</w:t>
      </w:r>
      <w:bookmarkEnd w:id="473"/>
      <w:r w:rsidRPr="00E35FBD">
        <w:rPr>
          <w:rStyle w:val="a4"/>
          <w:rFonts w:ascii="Meiryo UI" w:eastAsia="Meiryo UI" w:hAnsi="Meiryo UI" w:cs="Meiryo UI"/>
          <w:b w:val="0"/>
          <w:sz w:val="24"/>
        </w:rPr>
        <w:fldChar w:fldCharType="end"/>
      </w:r>
    </w:p>
    <w:bookmarkStart w:id="474" w:name="__________________CyberSec_diary"/>
    <w:bookmarkEnd w:id="474"/>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\l "__________________CyberSec_diary_2"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bookmarkStart w:id="475" w:name="_Toc499883919"/>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情報セキュリティ対策の概念</w:t>
      </w:r>
      <w:r w:rsidRPr="00E35FBD">
        <w:rPr>
          <w:rStyle w:val="a4"/>
          <w:rFonts w:ascii="Meiryo UI" w:eastAsia="Meiryo UI" w:hAnsi="Meiryo UI" w:cs="Meiryo UI"/>
          <w:b w:val="0"/>
          <w:sz w:val="24"/>
        </w:rPr>
        <w:t xml:space="preserve"> - CyberSec dia</w:t>
      </w:r>
      <w:r w:rsidRPr="00E35FBD">
        <w:rPr>
          <w:rStyle w:val="a4"/>
          <w:rFonts w:ascii="Meiryo UI" w:eastAsia="Meiryo UI" w:hAnsi="Meiryo UI" w:cs="Meiryo UI"/>
          <w:b w:val="0"/>
          <w:sz w:val="24"/>
        </w:rPr>
        <w:t>ry</w:t>
      </w:r>
      <w:bookmarkEnd w:id="475"/>
      <w:r w:rsidRPr="00E35FBD">
        <w:rPr>
          <w:rStyle w:val="a4"/>
          <w:rFonts w:ascii="Meiryo UI" w:eastAsia="Meiryo UI" w:hAnsi="Meiryo UI" w:cs="Meiryo UI"/>
          <w:b w:val="0"/>
          <w:sz w:val="24"/>
        </w:rPr>
        <w:fldChar w:fldCharType="end"/>
      </w:r>
    </w:p>
    <w:bookmarkStart w:id="476" w:name="______________________CyberSec_diary"/>
    <w:bookmarkEnd w:id="476"/>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\l "______________________CyberSec_diary_2"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bookmarkStart w:id="477" w:name="_Toc499883920"/>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情報セキュリティポリシー、実施手順</w:t>
      </w:r>
      <w:r w:rsidRPr="00E35FBD">
        <w:rPr>
          <w:rStyle w:val="a4"/>
          <w:rFonts w:ascii="Meiryo UI" w:eastAsia="Meiryo UI" w:hAnsi="Meiryo UI" w:cs="Meiryo UI"/>
          <w:b w:val="0"/>
          <w:sz w:val="24"/>
        </w:rPr>
        <w:t xml:space="preserve"> - CyberSec diary</w:t>
      </w:r>
      <w:bookmarkEnd w:id="477"/>
      <w:r w:rsidRPr="00E35FBD">
        <w:rPr>
          <w:rStyle w:val="a4"/>
          <w:rFonts w:ascii="Meiryo UI" w:eastAsia="Meiryo UI" w:hAnsi="Meiryo UI" w:cs="Meiryo UI"/>
          <w:b w:val="0"/>
          <w:sz w:val="24"/>
        </w:rPr>
        <w:fldChar w:fldCharType="end"/>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hyperlink w:anchor="__________________________________________CyberSec_diary_2" w:history="1">
        <w:bookmarkStart w:id="478" w:name="_Toc499883921"/>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情報システムの整備と運用管理を調達する際の情報セキュリティ対策要件（メモ）</w:t>
        </w:r>
        <w:r w:rsidRPr="00E35FBD">
          <w:rPr>
            <w:rStyle w:val="a4"/>
            <w:rFonts w:ascii="Meiryo UI" w:eastAsia="Meiryo UI" w:hAnsi="Meiryo UI" w:cs="Meiryo UI"/>
            <w:b w:val="0"/>
            <w:sz w:val="24"/>
          </w:rPr>
          <w:t xml:space="preserve"> - CyberSec diary</w:t>
        </w:r>
        <w:bookmarkEnd w:id="478"/>
      </w:hyperlink>
    </w:p>
    <w:bookmarkStart w:id="479" w:name="________________________BCP_______CyberS"/>
    <w:bookmarkEnd w:id="479"/>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\l "_______</w:instrText>
      </w:r>
      <w:r w:rsidRPr="00E35FBD">
        <w:rPr>
          <w:rStyle w:val="a4"/>
          <w:rFonts w:ascii="Meiryo UI" w:eastAsia="Meiryo UI" w:hAnsi="Meiryo UI" w:cs="Meiryo UI"/>
          <w:b w:val="0"/>
          <w:sz w:val="24"/>
        </w:rPr>
        <w:instrText xml:space="preserve">_________________BCP_______CyberSec_diary_2"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bookmarkStart w:id="480" w:name="_Toc499883922"/>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セキュリティインシデント対応は事業継続計画（</w:t>
      </w:r>
      <w:r w:rsidRPr="00E35FBD">
        <w:rPr>
          <w:rStyle w:val="a4"/>
          <w:rFonts w:ascii="Meiryo UI" w:eastAsia="Meiryo UI" w:hAnsi="Meiryo UI" w:cs="Meiryo UI"/>
          <w:b w:val="0"/>
          <w:sz w:val="24"/>
        </w:rPr>
        <w:t>BCP</w:t>
      </w:r>
      <w:r w:rsidRPr="00E35FBD">
        <w:rPr>
          <w:rStyle w:val="a4"/>
          <w:rFonts w:ascii="Meiryo UI" w:eastAsia="Meiryo UI" w:hAnsi="Meiryo UI" w:cs="Meiryo UI"/>
          <w:b w:val="0"/>
          <w:sz w:val="24"/>
        </w:rPr>
        <w:t>）の一つ</w:t>
      </w:r>
      <w:r w:rsidRPr="00E35FBD">
        <w:rPr>
          <w:rStyle w:val="a4"/>
          <w:rFonts w:ascii="Meiryo UI" w:eastAsia="Meiryo UI" w:hAnsi="Meiryo UI" w:cs="Meiryo UI"/>
          <w:b w:val="0"/>
          <w:sz w:val="24"/>
        </w:rPr>
        <w:t xml:space="preserve"> - CyberSec diary</w:t>
      </w:r>
      <w:bookmarkEnd w:id="480"/>
      <w:r w:rsidRPr="00E35FBD">
        <w:rPr>
          <w:rStyle w:val="a4"/>
          <w:rFonts w:ascii="Meiryo UI" w:eastAsia="Meiryo UI" w:hAnsi="Meiryo UI" w:cs="Meiryo UI"/>
          <w:b w:val="0"/>
          <w:sz w:val="24"/>
        </w:rPr>
        <w:fldChar w:fldCharType="end"/>
      </w:r>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481" w:name="___________11"/>
      <w:bookmarkStart w:id="482" w:name="_Toc499883923"/>
      <w:bookmarkEnd w:id="481"/>
      <w:r w:rsidRPr="00E35FBD">
        <w:rPr>
          <w:rFonts w:ascii="Meiryo UI" w:eastAsia="Meiryo UI" w:hAnsi="Meiryo UI" w:cs="Meiryo UI"/>
          <w:b w:val="0"/>
          <w:i w:val="0"/>
          <w:sz w:val="24"/>
        </w:rPr>
        <w:t>人材育成・人材確保</w:t>
      </w:r>
      <w:bookmarkEnd w:id="482"/>
    </w:p>
    <w:bookmarkStart w:id="483" w:name="___________________________________Cyber"/>
    <w:bookmarkEnd w:id="483"/>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\l "___________________________________CyberSec_diary_2"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bookmarkStart w:id="484" w:name="_Toc499883924"/>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小規模サイトにおける情報システム担当者が持つべき知識とスキル</w:t>
      </w:r>
      <w:r w:rsidRPr="00E35FBD">
        <w:rPr>
          <w:rStyle w:val="a4"/>
          <w:rFonts w:ascii="Meiryo UI" w:eastAsia="Meiryo UI" w:hAnsi="Meiryo UI" w:cs="Meiryo UI"/>
          <w:b w:val="0"/>
          <w:sz w:val="24"/>
        </w:rPr>
        <w:t xml:space="preserve"> - CyberSec diary</w:t>
      </w:r>
      <w:bookmarkEnd w:id="484"/>
      <w:r w:rsidRPr="00E35FBD">
        <w:rPr>
          <w:rStyle w:val="a4"/>
          <w:rFonts w:ascii="Meiryo UI" w:eastAsia="Meiryo UI" w:hAnsi="Meiryo UI" w:cs="Meiryo UI"/>
          <w:b w:val="0"/>
          <w:sz w:val="24"/>
        </w:rPr>
        <w:fldChar w:fldCharType="end"/>
      </w:r>
    </w:p>
    <w:bookmarkStart w:id="485" w:name="_________________________CyberSec_diary"/>
    <w:bookmarkEnd w:id="485"/>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\l "_______________</w:instrText>
      </w:r>
      <w:r w:rsidRPr="00E35FBD">
        <w:rPr>
          <w:rStyle w:val="a4"/>
          <w:rFonts w:ascii="Meiryo UI" w:eastAsia="Meiryo UI" w:hAnsi="Meiryo UI" w:cs="Meiryo UI"/>
          <w:b w:val="0"/>
          <w:sz w:val="24"/>
        </w:rPr>
        <w:instrText xml:space="preserve">__________CyberSec_diary_2"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bookmarkStart w:id="486" w:name="_Toc499883925"/>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情報セキュリティマネジメントに必要な知識</w:t>
      </w:r>
      <w:r w:rsidRPr="00E35FBD">
        <w:rPr>
          <w:rStyle w:val="a4"/>
          <w:rFonts w:ascii="Meiryo UI" w:eastAsia="Meiryo UI" w:hAnsi="Meiryo UI" w:cs="Meiryo UI"/>
          <w:b w:val="0"/>
          <w:sz w:val="24"/>
        </w:rPr>
        <w:t xml:space="preserve"> - CyberSec diary</w:t>
      </w:r>
      <w:bookmarkEnd w:id="486"/>
      <w:r w:rsidRPr="00E35FBD">
        <w:rPr>
          <w:rStyle w:val="a4"/>
          <w:rFonts w:ascii="Meiryo UI" w:eastAsia="Meiryo UI" w:hAnsi="Meiryo UI" w:cs="Meiryo UI"/>
          <w:b w:val="0"/>
          <w:sz w:val="24"/>
        </w:rPr>
        <w:fldChar w:fldCharType="end"/>
      </w:r>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487" w:name="_______________9"/>
      <w:bookmarkStart w:id="488" w:name="_Toc499883926"/>
      <w:bookmarkEnd w:id="487"/>
      <w:r w:rsidRPr="00E35FBD">
        <w:rPr>
          <w:rFonts w:ascii="Meiryo UI" w:eastAsia="Meiryo UI" w:hAnsi="Meiryo UI" w:cs="Meiryo UI"/>
          <w:b w:val="0"/>
          <w:i w:val="0"/>
          <w:sz w:val="24"/>
        </w:rPr>
        <w:t>関連基準、法規、対策機関等</w:t>
      </w:r>
      <w:bookmarkEnd w:id="488"/>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hyperlink r:id="rId11" w:history="1">
        <w:bookmarkStart w:id="489" w:name="_Toc499883927"/>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サイバーセキュリティに関連したガイドライン等インデックス</w:t>
        </w:r>
        <w:r w:rsidRPr="00E35FBD">
          <w:rPr>
            <w:rStyle w:val="a4"/>
            <w:rFonts w:ascii="Meiryo UI" w:eastAsia="Meiryo UI" w:hAnsi="Meiryo UI" w:cs="Meiryo UI"/>
            <w:b w:val="0"/>
            <w:sz w:val="24"/>
          </w:rPr>
          <w:t xml:space="preserve"> - CyberSec diary</w:t>
        </w:r>
        <w:bookmarkEnd w:id="489"/>
      </w:hyperlink>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490" w:name="_____________________________5"/>
      <w:bookmarkEnd w:id="490"/>
      <w:r w:rsidRPr="00E35FBD">
        <w:rPr>
          <w:rFonts w:ascii="Meiryo UI" w:eastAsia="Meiryo UI" w:hAnsi="Meiryo UI" w:cs="Meiryo UI"/>
          <w:b w:val="0"/>
          <w:sz w:val="24"/>
        </w:rPr>
        <w:t>◦</w:t>
      </w:r>
      <w:r w:rsidRPr="00E35FBD">
        <w:rPr>
          <w:rFonts w:ascii="Meiryo UI" w:eastAsia="Meiryo UI" w:hAnsi="Meiryo UI" w:cs="Meiryo UI"/>
          <w:b w:val="0"/>
          <w:sz w:val="24"/>
        </w:rPr>
        <w:t>公的機関、教育機関向け、個人ユーザー向け、事業者向け</w:t>
      </w:r>
    </w:p>
    <w:bookmarkStart w:id="491" w:name="_____________________________26_______Cy"/>
    <w:bookmarkEnd w:id="491"/>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\l "_____________</w:instrText>
      </w:r>
      <w:r w:rsidRPr="00E35FBD">
        <w:rPr>
          <w:rStyle w:val="a4"/>
          <w:rFonts w:ascii="Meiryo UI" w:eastAsia="Meiryo UI" w:hAnsi="Meiryo UI" w:cs="Meiryo UI"/>
          <w:b w:val="0"/>
          <w:sz w:val="24"/>
        </w:rPr>
        <w:instrText xml:space="preserve">________________26_______CyberSec_diary_2"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bookmarkStart w:id="492" w:name="_Toc499883928"/>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政府機関の情報セキュリティ対策のための統一基準群（平成</w:t>
      </w:r>
      <w:r w:rsidRPr="00E35FBD">
        <w:rPr>
          <w:rStyle w:val="a4"/>
          <w:rFonts w:ascii="Meiryo UI" w:eastAsia="Meiryo UI" w:hAnsi="Meiryo UI" w:cs="Meiryo UI"/>
          <w:b w:val="0"/>
          <w:sz w:val="24"/>
        </w:rPr>
        <w:t>26</w:t>
      </w:r>
      <w:r w:rsidRPr="00E35FBD">
        <w:rPr>
          <w:rStyle w:val="a4"/>
          <w:rFonts w:ascii="Meiryo UI" w:eastAsia="Meiryo UI" w:hAnsi="Meiryo UI" w:cs="Meiryo UI"/>
          <w:b w:val="0"/>
          <w:sz w:val="24"/>
        </w:rPr>
        <w:t>年度版）</w:t>
      </w:r>
      <w:r w:rsidRPr="00E35FBD">
        <w:rPr>
          <w:rStyle w:val="a4"/>
          <w:rFonts w:ascii="Meiryo UI" w:eastAsia="Meiryo UI" w:hAnsi="Meiryo UI" w:cs="Meiryo UI"/>
          <w:b w:val="0"/>
          <w:sz w:val="24"/>
        </w:rPr>
        <w:t xml:space="preserve"> - CyberSec diary</w:t>
      </w:r>
      <w:bookmarkEnd w:id="492"/>
      <w:r w:rsidRPr="00E35FBD">
        <w:rPr>
          <w:rStyle w:val="a4"/>
          <w:rFonts w:ascii="Meiryo UI" w:eastAsia="Meiryo UI" w:hAnsi="Meiryo UI" w:cs="Meiryo UI"/>
          <w:b w:val="0"/>
          <w:sz w:val="24"/>
        </w:rPr>
        <w:fldChar w:fldCharType="end"/>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493" w:name="__________________9"/>
      <w:bookmarkEnd w:id="493"/>
      <w:r w:rsidRPr="00E35FBD">
        <w:rPr>
          <w:rFonts w:ascii="Meiryo UI" w:eastAsia="Meiryo UI" w:hAnsi="Meiryo UI" w:cs="Meiryo UI"/>
          <w:b w:val="0"/>
          <w:sz w:val="24"/>
        </w:rPr>
        <w:t>◦</w:t>
      </w:r>
      <w:r w:rsidRPr="00E35FBD">
        <w:rPr>
          <w:rFonts w:ascii="Meiryo UI" w:eastAsia="Meiryo UI" w:hAnsi="Meiryo UI" w:cs="Meiryo UI"/>
          <w:b w:val="0"/>
          <w:sz w:val="24"/>
        </w:rPr>
        <w:t>全体的内容、規定の趣旨、対策例</w:t>
      </w:r>
    </w:p>
    <w:bookmarkStart w:id="494" w:name="_________________________CyberSec_diary_"/>
    <w:bookmarkEnd w:id="494"/>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\l "_________________________CyberSec_diary_4"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bookmarkStart w:id="495" w:name="_Toc499883929"/>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情報セキュリティ関連法規リスト（更新中）</w:t>
      </w:r>
      <w:r w:rsidRPr="00E35FBD">
        <w:rPr>
          <w:rStyle w:val="a4"/>
          <w:rFonts w:ascii="Meiryo UI" w:eastAsia="Meiryo UI" w:hAnsi="Meiryo UI" w:cs="Meiryo UI"/>
          <w:b w:val="0"/>
          <w:sz w:val="24"/>
        </w:rPr>
        <w:t xml:space="preserve"> - CyberSec diary</w:t>
      </w:r>
      <w:bookmarkEnd w:id="495"/>
      <w:r w:rsidRPr="00E35FBD">
        <w:rPr>
          <w:rStyle w:val="a4"/>
          <w:rFonts w:ascii="Meiryo UI" w:eastAsia="Meiryo UI" w:hAnsi="Meiryo UI" w:cs="Meiryo UI"/>
          <w:b w:val="0"/>
          <w:sz w:val="24"/>
        </w:rPr>
        <w:fldChar w:fldCharType="end"/>
      </w:r>
    </w:p>
    <w:bookmarkStart w:id="496" w:name="_____________________________________Cyb"/>
    <w:bookmarkEnd w:id="496"/>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\l "__________________________</w:instrText>
      </w:r>
      <w:r w:rsidRPr="00E35FBD">
        <w:rPr>
          <w:rStyle w:val="a4"/>
          <w:rFonts w:ascii="Meiryo UI" w:eastAsia="Meiryo UI" w:hAnsi="Meiryo UI" w:cs="Meiryo UI"/>
          <w:b w:val="0"/>
          <w:sz w:val="24"/>
        </w:rPr>
        <w:instrText xml:space="preserve">___________CyberSec_diary_2"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bookmarkStart w:id="497" w:name="_Toc499883930"/>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サイバーセキュリティ対策公的機関・関連団体・関連機関インデックス</w:t>
      </w:r>
      <w:r w:rsidRPr="00E35FBD">
        <w:rPr>
          <w:rStyle w:val="a4"/>
          <w:rFonts w:ascii="Meiryo UI" w:eastAsia="Meiryo UI" w:hAnsi="Meiryo UI" w:cs="Meiryo UI"/>
          <w:b w:val="0"/>
          <w:sz w:val="24"/>
        </w:rPr>
        <w:t xml:space="preserve"> - CyberSec diary</w:t>
      </w:r>
      <w:bookmarkEnd w:id="497"/>
      <w:r w:rsidRPr="00E35FBD">
        <w:rPr>
          <w:rStyle w:val="a4"/>
          <w:rFonts w:ascii="Meiryo UI" w:eastAsia="Meiryo UI" w:hAnsi="Meiryo UI" w:cs="Meiryo UI"/>
          <w:b w:val="0"/>
          <w:sz w:val="24"/>
        </w:rPr>
        <w:fldChar w:fldCharType="end"/>
      </w:r>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498" w:name="___________________7"/>
      <w:bookmarkStart w:id="499" w:name="_Toc499883931"/>
      <w:bookmarkEnd w:id="498"/>
      <w:r w:rsidRPr="00E35FBD">
        <w:rPr>
          <w:rFonts w:ascii="Meiryo UI" w:eastAsia="Meiryo UI" w:hAnsi="Meiryo UI" w:cs="Meiryo UI"/>
          <w:b w:val="0"/>
          <w:i w:val="0"/>
          <w:sz w:val="24"/>
        </w:rPr>
        <w:t>セキュリティ関連情報提供サイト一覧</w:t>
      </w:r>
      <w:bookmarkEnd w:id="499"/>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hyperlink w:anchor="__________________________________________CyberSec_diary_4" w:history="1">
        <w:bookmarkStart w:id="500" w:name="_Toc499883932"/>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サイバーセキュリティ全般の体系的・網羅的な情報を提供しているポータルサイト</w:t>
        </w:r>
        <w:r w:rsidRPr="00E35FBD">
          <w:rPr>
            <w:rStyle w:val="a4"/>
            <w:rFonts w:ascii="Meiryo UI" w:eastAsia="Meiryo UI" w:hAnsi="Meiryo UI" w:cs="Meiryo UI"/>
            <w:b w:val="0"/>
            <w:sz w:val="24"/>
          </w:rPr>
          <w:t xml:space="preserve"> - CyberSec diary</w:t>
        </w:r>
        <w:bookmarkEnd w:id="500"/>
      </w:hyperlink>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501" w:name="______10"/>
      <w:bookmarkStart w:id="502" w:name="_Toc499883933"/>
      <w:bookmarkEnd w:id="501"/>
      <w:r w:rsidRPr="00E35FBD">
        <w:rPr>
          <w:rFonts w:ascii="Meiryo UI" w:eastAsia="Meiryo UI" w:hAnsi="Meiryo UI" w:cs="Meiryo UI"/>
          <w:b w:val="0"/>
          <w:i w:val="0"/>
          <w:sz w:val="24"/>
        </w:rPr>
        <w:t>ニュース</w:t>
      </w:r>
      <w:bookmarkEnd w:id="502"/>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hyperlink w:anchor="___________________________IPA______________________________3" w:history="1">
        <w:bookmarkStart w:id="503" w:name="_Toc499883934"/>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中小企業の情報セキュリティ対策ガイドライン改訂版：</w:t>
        </w:r>
        <w:r w:rsidRPr="00E35FBD">
          <w:rPr>
            <w:rStyle w:val="a4"/>
            <w:rFonts w:ascii="Meiryo UI" w:eastAsia="Meiryo UI" w:hAnsi="Meiryo UI" w:cs="Meiryo UI"/>
            <w:b w:val="0"/>
            <w:sz w:val="24"/>
          </w:rPr>
          <w:t xml:space="preserve">IPA </w:t>
        </w:r>
        <w:r w:rsidRPr="00E35FBD">
          <w:rPr>
            <w:rStyle w:val="a4"/>
            <w:rFonts w:ascii="Meiryo UI" w:eastAsia="Meiryo UI" w:hAnsi="Meiryo UI" w:cs="Meiryo UI"/>
            <w:b w:val="0"/>
            <w:sz w:val="24"/>
          </w:rPr>
          <w:t>独立行政法人</w:t>
        </w:r>
        <w:r w:rsidRPr="00E35FBD">
          <w:rPr>
            <w:rStyle w:val="a4"/>
            <w:rFonts w:ascii="Meiryo UI" w:eastAsia="Meiryo UI" w:hAnsi="Meiryo UI" w:cs="Meiryo UI"/>
            <w:b w:val="0"/>
            <w:sz w:val="24"/>
          </w:rPr>
          <w:t xml:space="preserve"> </w:t>
        </w:r>
        <w:r w:rsidRPr="00E35FBD">
          <w:rPr>
            <w:rStyle w:val="a4"/>
            <w:rFonts w:ascii="Meiryo UI" w:eastAsia="Meiryo UI" w:hAnsi="Meiryo UI" w:cs="Meiryo UI"/>
            <w:b w:val="0"/>
            <w:sz w:val="24"/>
          </w:rPr>
          <w:t>情報処理推進機構</w:t>
        </w:r>
        <w:r w:rsidRPr="00E35FBD">
          <w:rPr>
            <w:rStyle w:val="a4"/>
            <w:rFonts w:ascii="Meiryo UI" w:eastAsia="Meiryo UI" w:hAnsi="Meiryo UI" w:cs="Meiryo UI"/>
            <w:b w:val="0"/>
            <w:sz w:val="24"/>
          </w:rPr>
          <w:t xml:space="preserve"> </w:t>
        </w:r>
        <w:r w:rsidRPr="00E35FBD">
          <w:rPr>
            <w:rStyle w:val="a4"/>
            <w:rFonts w:ascii="Meiryo UI" w:eastAsia="Meiryo UI" w:hAnsi="Meiryo UI" w:cs="Meiryo UI"/>
            <w:b w:val="0"/>
            <w:sz w:val="24"/>
          </w:rPr>
          <w:t>【パブリックコメント中】</w:t>
        </w:r>
        <w:bookmarkEnd w:id="503"/>
      </w:hyperlink>
    </w:p>
    <w:bookmarkStart w:id="504" w:name="______________________________CyberSec_d"/>
    <w:bookmarkEnd w:id="504"/>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\l "______________________________CyberSec_diary_2"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bookmarkStart w:id="505" w:name="_Toc499883935"/>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「中小企業サイバーセキュリティ対策相談窓口」の開設</w:t>
      </w:r>
      <w:r w:rsidRPr="00E35FBD">
        <w:rPr>
          <w:rStyle w:val="a4"/>
          <w:rFonts w:ascii="Meiryo UI" w:eastAsia="Meiryo UI" w:hAnsi="Meiryo UI" w:cs="Meiryo UI"/>
          <w:b w:val="0"/>
          <w:sz w:val="24"/>
        </w:rPr>
        <w:t xml:space="preserve"> - CyberSec diary</w:t>
      </w:r>
      <w:bookmarkEnd w:id="505"/>
      <w:r w:rsidRPr="00E35FBD">
        <w:rPr>
          <w:rStyle w:val="a4"/>
          <w:rFonts w:ascii="Meiryo UI" w:eastAsia="Meiryo UI" w:hAnsi="Meiryo UI" w:cs="Meiryo UI"/>
          <w:b w:val="0"/>
          <w:sz w:val="24"/>
        </w:rPr>
        <w:fldChar w:fldCharType="end"/>
      </w:r>
    </w:p>
    <w:p w:rsidR="00A77B3E" w:rsidRPr="00E35FBD" w:rsidRDefault="006B1892" w:rsidP="00E35FBD">
      <w:pPr>
        <w:pStyle w:val="1"/>
        <w:keepNext w:val="0"/>
        <w:numPr>
          <w:ilvl w:val="0"/>
          <w:numId w:val="1"/>
        </w:numPr>
        <w:tabs>
          <w:tab w:val="clear" w:pos="0"/>
        </w:tabs>
        <w:spacing w:before="0" w:after="0"/>
        <w:ind w:left="0" w:firstLine="0"/>
        <w:rPr>
          <w:rFonts w:ascii="Meiryo UI" w:eastAsia="Meiryo UI" w:hAnsi="Meiryo UI" w:cs="Meiryo UI"/>
          <w:b w:val="0"/>
          <w:sz w:val="24"/>
        </w:rPr>
      </w:pPr>
      <w:r w:rsidRPr="00E35FBD">
        <w:rPr>
          <w:rStyle w:val="a4"/>
          <w:rFonts w:ascii="Meiryo UI" w:eastAsia="Meiryo UI" w:hAnsi="Meiryo UI" w:cs="Meiryo UI"/>
          <w:b w:val="0"/>
          <w:sz w:val="28"/>
        </w:rPr>
        <w:fldChar w:fldCharType="begin"/>
      </w:r>
      <w:r w:rsidRPr="00E35FBD">
        <w:rPr>
          <w:rStyle w:val="a4"/>
          <w:rFonts w:ascii="Meiryo UI" w:eastAsia="Meiryo UI" w:hAnsi="Meiryo UI" w:cs="Meiryo UI"/>
          <w:b w:val="0"/>
          <w:sz w:val="28"/>
        </w:rPr>
        <w:instrText xml:space="preserve"> HYPER</w:instrText>
      </w:r>
      <w:r w:rsidRPr="00E35FBD">
        <w:rPr>
          <w:rStyle w:val="a4"/>
          <w:rFonts w:ascii="Meiryo UI" w:eastAsia="Meiryo UI" w:hAnsi="Meiryo UI" w:cs="Meiryo UI"/>
          <w:b w:val="0"/>
          <w:sz w:val="28"/>
        </w:rPr>
        <w:instrText xml:space="preserve">LINK "http://cybersec.hatenadiary.jp/entry/top" </w:instrText>
      </w:r>
      <w:r w:rsidR="00E35FBD" w:rsidRPr="00E35FBD">
        <w:rPr>
          <w:rStyle w:val="a4"/>
          <w:rFonts w:ascii="Meiryo UI" w:eastAsia="Meiryo UI" w:hAnsi="Meiryo UI" w:cs="Meiryo UI"/>
          <w:b w:val="0"/>
          <w:sz w:val="28"/>
        </w:rPr>
      </w:r>
      <w:r w:rsidRPr="00E35FBD">
        <w:rPr>
          <w:rStyle w:val="a4"/>
          <w:rFonts w:ascii="Meiryo UI" w:eastAsia="Meiryo UI" w:hAnsi="Meiryo UI" w:cs="Meiryo UI"/>
          <w:b w:val="0"/>
          <w:sz w:val="28"/>
        </w:rPr>
        <w:fldChar w:fldCharType="separate"/>
      </w:r>
      <w:bookmarkStart w:id="506" w:name="_Toc499883936"/>
      <w:r w:rsidRPr="00E35FBD">
        <w:rPr>
          <w:rStyle w:val="a4"/>
          <w:rFonts w:ascii="Meiryo UI" w:eastAsia="Meiryo UI" w:hAnsi="Meiryo UI" w:cs="Meiryo UI"/>
          <w:b w:val="0"/>
          <w:sz w:val="28"/>
        </w:rPr>
        <w:t>緊急対応時のピックアップ情報</w:t>
      </w:r>
      <w:bookmarkEnd w:id="506"/>
    </w:p>
    <w:p w:rsidR="00A77B3E" w:rsidRPr="00E35FBD" w:rsidRDefault="006B1892" w:rsidP="00E35FBD">
      <w:pPr>
        <w:pStyle w:val="1"/>
        <w:keepNext w:val="0"/>
        <w:numPr>
          <w:ilvl w:val="0"/>
          <w:numId w:val="1"/>
        </w:numPr>
        <w:tabs>
          <w:tab w:val="clear" w:pos="0"/>
        </w:tabs>
        <w:spacing w:before="0" w:after="0"/>
        <w:ind w:left="0" w:firstLine="0"/>
        <w:rPr>
          <w:rStyle w:val="a4"/>
          <w:rFonts w:ascii="Meiryo UI" w:eastAsia="Meiryo UI" w:hAnsi="Meiryo UI" w:cs="Meiryo UI"/>
          <w:b w:val="0"/>
          <w:sz w:val="28"/>
        </w:rPr>
      </w:pPr>
      <w:bookmarkStart w:id="507" w:name="_Toc499883937"/>
      <w:r w:rsidRPr="00E35FBD">
        <w:rPr>
          <w:rStyle w:val="a4"/>
          <w:rFonts w:ascii="Meiryo UI" w:eastAsia="Meiryo UI" w:hAnsi="Meiryo UI" w:cs="Meiryo UI"/>
          <w:b w:val="0"/>
          <w:sz w:val="28"/>
        </w:rPr>
        <w:t>情報セキュリティが心配になったら</w:t>
      </w:r>
      <w:r w:rsidRPr="00E35FBD">
        <w:rPr>
          <w:rStyle w:val="a4"/>
          <w:rFonts w:ascii="Meiryo UI" w:eastAsia="Meiryo UI" w:hAnsi="Meiryo UI" w:cs="Meiryo UI"/>
          <w:b w:val="0"/>
          <w:sz w:val="28"/>
        </w:rPr>
        <w:t xml:space="preserve"> - CyberSec diary</w:t>
      </w:r>
      <w:bookmarkEnd w:id="507"/>
      <w:r w:rsidRPr="00E35FBD">
        <w:rPr>
          <w:rStyle w:val="a4"/>
          <w:rFonts w:ascii="Meiryo UI" w:eastAsia="Meiryo UI" w:hAnsi="Meiryo UI" w:cs="Meiryo UI"/>
          <w:b w:val="0"/>
          <w:sz w:val="28"/>
        </w:rPr>
        <w:fldChar w:fldCharType="end"/>
      </w:r>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rPr>
      </w:pPr>
      <w:bookmarkStart w:id="508" w:name="_Toc499883938"/>
      <w:r w:rsidRPr="00E35FBD">
        <w:rPr>
          <w:rFonts w:ascii="Meiryo UI" w:eastAsia="Meiryo UI" w:hAnsi="Meiryo UI" w:cs="Meiryo UI"/>
          <w:b w:val="0"/>
          <w:i w:val="0"/>
          <w:sz w:val="24"/>
        </w:rPr>
        <w:t>【緊急】どんな環境で何が起きてますか？まずは落ち着いて今起きている事象を確認しましょう</w:t>
      </w:r>
      <w:bookmarkEnd w:id="508"/>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hyperlink r:id="rId12" w:history="1">
        <w:bookmarkStart w:id="509" w:name="_Toc499883939"/>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セキュリティ問診票「『やられたかな？その前に』ガイド～</w:t>
        </w:r>
        <w:r w:rsidRPr="00E35FBD">
          <w:rPr>
            <w:rStyle w:val="a4"/>
            <w:rFonts w:ascii="Meiryo UI" w:eastAsia="Meiryo UI" w:hAnsi="Meiryo UI" w:cs="Meiryo UI"/>
            <w:b w:val="0"/>
            <w:sz w:val="24"/>
          </w:rPr>
          <w:t xml:space="preserve"> </w:t>
        </w:r>
        <w:r w:rsidRPr="00E35FBD">
          <w:rPr>
            <w:rStyle w:val="a4"/>
            <w:rFonts w:ascii="Meiryo UI" w:eastAsia="Meiryo UI" w:hAnsi="Meiryo UI" w:cs="Meiryo UI"/>
            <w:b w:val="0"/>
            <w:sz w:val="24"/>
          </w:rPr>
          <w:t>『やられてる』！と思ったら</w:t>
        </w:r>
        <w:r w:rsidRPr="00E35FBD">
          <w:rPr>
            <w:rStyle w:val="a4"/>
            <w:rFonts w:ascii="Meiryo UI" w:eastAsia="Meiryo UI" w:hAnsi="Meiryo UI" w:cs="Meiryo UI"/>
            <w:b w:val="0"/>
            <w:sz w:val="24"/>
          </w:rPr>
          <w:t xml:space="preserve"> </w:t>
        </w:r>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ISOG-J</w:t>
        </w:r>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(pdf</w:t>
        </w:r>
        <w:r w:rsidRPr="00E35FBD">
          <w:rPr>
            <w:rStyle w:val="a4"/>
            <w:rFonts w:ascii="Meiryo UI" w:eastAsia="Meiryo UI" w:hAnsi="Meiryo UI" w:cs="Meiryo UI"/>
            <w:b w:val="0"/>
            <w:sz w:val="24"/>
          </w:rPr>
          <w:t>形式</w:t>
        </w:r>
        <w:r w:rsidRPr="00E35FBD">
          <w:rPr>
            <w:rStyle w:val="a4"/>
            <w:rFonts w:ascii="Meiryo UI" w:eastAsia="Meiryo UI" w:hAnsi="Meiryo UI" w:cs="Meiryo UI"/>
            <w:b w:val="0"/>
            <w:sz w:val="24"/>
          </w:rPr>
          <w:t>)</w:t>
        </w:r>
        <w:bookmarkEnd w:id="509"/>
      </w:hyperlink>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Fonts w:ascii="Meiryo UI" w:eastAsia="Meiryo UI" w:hAnsi="Meiryo UI" w:cs="Meiryo UI"/>
          <w:b w:val="0"/>
          <w:sz w:val="24"/>
        </w:rPr>
        <w:t>◦</w:t>
      </w:r>
      <w:r w:rsidRPr="00E35FBD">
        <w:rPr>
          <w:rFonts w:ascii="Meiryo UI" w:eastAsia="Meiryo UI" w:hAnsi="Meiryo UI" w:cs="Meiryo UI"/>
          <w:b w:val="0"/>
          <w:sz w:val="24"/>
        </w:rPr>
        <w:t>セキュリティの専門家へ相談する際に事前に確認しておいてほしいこ</w:t>
      </w:r>
      <w:r w:rsidRPr="00E35FBD">
        <w:rPr>
          <w:rFonts w:ascii="Meiryo UI" w:eastAsia="Meiryo UI" w:hAnsi="Meiryo UI" w:cs="Meiryo UI"/>
          <w:b w:val="0"/>
          <w:sz w:val="24"/>
        </w:rPr>
        <w:t xml:space="preserve"> </w:t>
      </w:r>
      <w:r w:rsidRPr="00E35FBD">
        <w:rPr>
          <w:rFonts w:ascii="Meiryo UI" w:eastAsia="Meiryo UI" w:hAnsi="Meiryo UI" w:cs="Meiryo UI"/>
          <w:b w:val="0"/>
          <w:sz w:val="24"/>
        </w:rPr>
        <w:t>とを問診票の形式でまとめたもの。漠然とした不安の中で相談をする際に、今自分や企業がどういった状況にあるのかを見直し、不安の原因を確認し、スムーズに相談を進めることができます。</w:t>
      </w:r>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510" w:name="_Toc499883940"/>
      <w:r w:rsidRPr="00E35FBD">
        <w:rPr>
          <w:rFonts w:ascii="Meiryo UI" w:eastAsia="Meiryo UI" w:hAnsi="Meiryo UI" w:cs="Meiryo UI"/>
          <w:b w:val="0"/>
          <w:i w:val="0"/>
          <w:sz w:val="24"/>
        </w:rPr>
        <w:t>【緊急】セキュリティ侵害の可能性があるが、どこに問い合せていいかわからない</w:t>
      </w:r>
      <w:r w:rsidRPr="00E35FBD">
        <w:rPr>
          <w:rFonts w:ascii="Meiryo UI" w:eastAsia="Meiryo UI" w:hAnsi="Meiryo UI" w:cs="Meiryo UI"/>
          <w:b w:val="0"/>
          <w:i w:val="0"/>
          <w:sz w:val="24"/>
        </w:rPr>
        <w:t>?</w:t>
      </w:r>
      <w:bookmarkEnd w:id="510"/>
    </w:p>
    <w:bookmarkStart w:id="511" w:name="__________________________5"/>
    <w:bookmarkEnd w:id="511"/>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"http://cybersec.hatenadiary.jp/entry/2016/06/25/1</w:instrText>
      </w:r>
      <w:r w:rsidRPr="00E35FBD">
        <w:rPr>
          <w:rStyle w:val="a4"/>
          <w:rFonts w:ascii="Meiryo UI" w:eastAsia="Meiryo UI" w:hAnsi="Meiryo UI" w:cs="Meiryo UI"/>
          <w:b w:val="0"/>
          <w:sz w:val="24"/>
        </w:rPr>
        <w:instrText xml:space="preserve">31046"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bookmarkStart w:id="512" w:name="_Toc499883941"/>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「中小企業サイバーセキュリティ対策相談窓口」へ</w:t>
      </w:r>
      <w:bookmarkEnd w:id="512"/>
      <w:r w:rsidRPr="00E35FBD">
        <w:rPr>
          <w:rStyle w:val="a4"/>
          <w:rFonts w:ascii="Meiryo UI" w:eastAsia="Meiryo UI" w:hAnsi="Meiryo UI" w:cs="Meiryo UI"/>
          <w:b w:val="0"/>
          <w:sz w:val="24"/>
        </w:rPr>
        <w:fldChar w:fldCharType="end"/>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513" w:name="____03_5320_4773"/>
      <w:bookmarkEnd w:id="513"/>
      <w:r w:rsidRPr="00E35FBD">
        <w:rPr>
          <w:rFonts w:ascii="Meiryo UI" w:eastAsia="Meiryo UI" w:hAnsi="Meiryo UI" w:cs="Meiryo UI"/>
          <w:b w:val="0"/>
          <w:sz w:val="24"/>
        </w:rPr>
        <w:t>◦☎</w:t>
      </w:r>
      <w:r w:rsidRPr="00E35FBD">
        <w:rPr>
          <w:rFonts w:ascii="Meiryo UI" w:eastAsia="Meiryo UI" w:hAnsi="Meiryo UI" w:cs="Meiryo UI"/>
          <w:b w:val="0"/>
          <w:sz w:val="24"/>
        </w:rPr>
        <w:t xml:space="preserve"> 03-5320-4773</w:t>
      </w:r>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514" w:name="_______________________8"/>
      <w:bookmarkStart w:id="515" w:name="_Toc499883942"/>
      <w:bookmarkEnd w:id="514"/>
      <w:r w:rsidRPr="00E35FBD">
        <w:rPr>
          <w:rFonts w:ascii="Meiryo UI" w:eastAsia="Meiryo UI" w:hAnsi="Meiryo UI" w:cs="Meiryo UI"/>
          <w:b w:val="0"/>
          <w:i w:val="0"/>
          <w:sz w:val="24"/>
        </w:rPr>
        <w:t>【緊急】情報の漏えい・改ざんが起きている？</w:t>
      </w:r>
      <w:bookmarkEnd w:id="515"/>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516" w:name="____________________6"/>
      <w:bookmarkStart w:id="517" w:name="_Toc499883943"/>
      <w:bookmarkEnd w:id="516"/>
      <w:r w:rsidRPr="00E35FBD">
        <w:rPr>
          <w:rFonts w:ascii="Meiryo UI" w:eastAsia="Meiryo UI" w:hAnsi="Meiryo UI" w:cs="Meiryo UI"/>
          <w:b w:val="0"/>
          <w:sz w:val="24"/>
        </w:rPr>
        <w:t>•</w:t>
      </w:r>
      <w:r w:rsidRPr="00E35FBD">
        <w:rPr>
          <w:rFonts w:ascii="Meiryo UI" w:eastAsia="Meiryo UI" w:hAnsi="Meiryo UI" w:cs="Meiryo UI"/>
          <w:b w:val="0"/>
          <w:sz w:val="24"/>
        </w:rPr>
        <w:t>犯罪の可能性がある場合は、警視庁へ</w:t>
      </w:r>
      <w:bookmarkEnd w:id="517"/>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518" w:name="________________7"/>
      <w:bookmarkEnd w:id="518"/>
      <w:r w:rsidRPr="00E35FBD">
        <w:rPr>
          <w:rFonts w:ascii="Meiryo UI" w:eastAsia="Meiryo UI" w:hAnsi="Meiryo UI" w:cs="Meiryo UI"/>
          <w:b w:val="0"/>
          <w:sz w:val="24"/>
        </w:rPr>
        <w:t>◦</w:t>
      </w:r>
      <w:r w:rsidRPr="00E35FBD">
        <w:rPr>
          <w:rFonts w:ascii="Meiryo UI" w:eastAsia="Meiryo UI" w:hAnsi="Meiryo UI" w:cs="Meiryo UI"/>
          <w:b w:val="0"/>
          <w:sz w:val="24"/>
        </w:rPr>
        <w:t>サイバー犯罪に係る電話相談</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519" w:name="___03_3431_8109"/>
      <w:bookmarkEnd w:id="519"/>
      <w:r w:rsidRPr="00E35FBD">
        <w:rPr>
          <w:rFonts w:ascii="Meiryo UI" w:eastAsia="Meiryo UI" w:hAnsi="Meiryo UI" w:cs="Meiryo UI"/>
          <w:b w:val="0"/>
          <w:i w:val="0"/>
          <w:sz w:val="24"/>
        </w:rPr>
        <w:t>☎ 03-3431-8109</w:t>
      </w:r>
    </w:p>
    <w:bookmarkStart w:id="520" w:name="____________11"/>
    <w:bookmarkEnd w:id="520"/>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r w:rsidRPr="00E35FBD">
        <w:rPr>
          <w:rStyle w:val="a4"/>
          <w:rFonts w:ascii="Meiryo UI" w:eastAsia="Meiryo UI" w:hAnsi="Meiryo UI" w:cs="Meiryo UI"/>
          <w:b w:val="0"/>
          <w:i w:val="0"/>
          <w:sz w:val="24"/>
        </w:rPr>
        <w:fldChar w:fldCharType="begin"/>
      </w:r>
      <w:r w:rsidRPr="00E35FBD">
        <w:rPr>
          <w:rStyle w:val="a4"/>
          <w:rFonts w:ascii="Meiryo UI" w:eastAsia="Meiryo UI" w:hAnsi="Meiryo UI" w:cs="Meiryo UI"/>
          <w:b w:val="0"/>
          <w:i w:val="0"/>
          <w:sz w:val="24"/>
        </w:rPr>
        <w:instrText xml:space="preserve"> HYPERLINK "http://www.keishicho.metro.tokyo.jp/kurashi/cyber/index.html" </w:instrText>
      </w:r>
      <w:r w:rsidR="00E35FBD" w:rsidRPr="00E35FBD">
        <w:rPr>
          <w:rStyle w:val="a4"/>
          <w:rFonts w:ascii="Meiryo UI" w:eastAsia="Meiryo UI" w:hAnsi="Meiryo UI" w:cs="Meiryo UI"/>
          <w:b w:val="0"/>
          <w:i w:val="0"/>
          <w:sz w:val="24"/>
        </w:rPr>
      </w:r>
      <w:r w:rsidRPr="00E35FBD">
        <w:rPr>
          <w:rStyle w:val="a4"/>
          <w:rFonts w:ascii="Meiryo UI" w:eastAsia="Meiryo UI" w:hAnsi="Meiryo UI" w:cs="Meiryo UI"/>
          <w:b w:val="0"/>
          <w:i w:val="0"/>
          <w:sz w:val="24"/>
        </w:rPr>
        <w:fldChar w:fldCharType="separate"/>
      </w:r>
      <w:r w:rsidRPr="00E35FBD">
        <w:rPr>
          <w:rStyle w:val="a4"/>
          <w:rFonts w:ascii="Meiryo UI" w:eastAsia="Meiryo UI" w:hAnsi="Meiryo UI" w:cs="Meiryo UI"/>
          <w:b w:val="0"/>
          <w:i w:val="0"/>
          <w:sz w:val="24"/>
        </w:rPr>
        <w:t>情報セキュリティ広場</w:t>
      </w:r>
      <w:r w:rsidRPr="00E35FBD">
        <w:rPr>
          <w:rStyle w:val="a4"/>
          <w:rFonts w:ascii="Meiryo UI" w:eastAsia="Meiryo UI" w:hAnsi="Meiryo UI" w:cs="Meiryo UI"/>
          <w:b w:val="0"/>
          <w:i w:val="0"/>
          <w:sz w:val="24"/>
        </w:rPr>
        <w:fldChar w:fldCharType="end"/>
      </w:r>
    </w:p>
    <w:bookmarkStart w:id="521" w:name="___________12"/>
    <w:bookmarkEnd w:id="521"/>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r w:rsidRPr="00E35FBD">
        <w:rPr>
          <w:rStyle w:val="a4"/>
          <w:rFonts w:ascii="Meiryo UI" w:eastAsia="Meiryo UI" w:hAnsi="Meiryo UI" w:cs="Meiryo UI"/>
          <w:b w:val="0"/>
          <w:i w:val="0"/>
          <w:sz w:val="24"/>
        </w:rPr>
        <w:fldChar w:fldCharType="begin"/>
      </w:r>
      <w:r w:rsidRPr="00E35FBD">
        <w:rPr>
          <w:rStyle w:val="a4"/>
          <w:rFonts w:ascii="Meiryo UI" w:eastAsia="Meiryo UI" w:hAnsi="Meiryo UI" w:cs="Meiryo UI"/>
          <w:b w:val="0"/>
          <w:i w:val="0"/>
          <w:sz w:val="24"/>
        </w:rPr>
        <w:instrText xml:space="preserve"> HYPERLINK "http://www.keishicho.metro.tokyo.jp/about_mpd/shokai/ichiran/index.html" </w:instrText>
      </w:r>
      <w:r w:rsidR="00E35FBD" w:rsidRPr="00E35FBD">
        <w:rPr>
          <w:rStyle w:val="a4"/>
          <w:rFonts w:ascii="Meiryo UI" w:eastAsia="Meiryo UI" w:hAnsi="Meiryo UI" w:cs="Meiryo UI"/>
          <w:b w:val="0"/>
          <w:i w:val="0"/>
          <w:sz w:val="24"/>
        </w:rPr>
      </w:r>
      <w:r w:rsidRPr="00E35FBD">
        <w:rPr>
          <w:rStyle w:val="a4"/>
          <w:rFonts w:ascii="Meiryo UI" w:eastAsia="Meiryo UI" w:hAnsi="Meiryo UI" w:cs="Meiryo UI"/>
          <w:b w:val="0"/>
          <w:i w:val="0"/>
          <w:sz w:val="24"/>
        </w:rPr>
        <w:fldChar w:fldCharType="separate"/>
      </w:r>
      <w:r w:rsidRPr="00E35FBD">
        <w:rPr>
          <w:rStyle w:val="a4"/>
          <w:rFonts w:ascii="Meiryo UI" w:eastAsia="Meiryo UI" w:hAnsi="Meiryo UI" w:cs="Meiryo UI"/>
          <w:b w:val="0"/>
          <w:i w:val="0"/>
          <w:sz w:val="24"/>
        </w:rPr>
        <w:t>警察署一覧</w:t>
      </w:r>
      <w:r w:rsidRPr="00E35FBD">
        <w:rPr>
          <w:rStyle w:val="a4"/>
          <w:rFonts w:ascii="Meiryo UI" w:eastAsia="Meiryo UI" w:hAnsi="Meiryo UI" w:cs="Meiryo UI"/>
          <w:b w:val="0"/>
          <w:i w:val="0"/>
          <w:sz w:val="24"/>
        </w:rPr>
        <w:t xml:space="preserve"> </w:t>
      </w:r>
      <w:r w:rsidRPr="00E35FBD">
        <w:rPr>
          <w:rStyle w:val="a4"/>
          <w:rFonts w:ascii="Meiryo UI" w:eastAsia="Meiryo UI" w:hAnsi="Meiryo UI" w:cs="Meiryo UI"/>
          <w:b w:val="0"/>
          <w:i w:val="0"/>
          <w:sz w:val="24"/>
        </w:rPr>
        <w:t>警視庁</w:t>
      </w:r>
      <w:r w:rsidRPr="00E35FBD">
        <w:rPr>
          <w:rStyle w:val="a4"/>
          <w:rFonts w:ascii="Meiryo UI" w:eastAsia="Meiryo UI" w:hAnsi="Meiryo UI" w:cs="Meiryo UI"/>
          <w:b w:val="0"/>
          <w:i w:val="0"/>
          <w:sz w:val="24"/>
        </w:rPr>
        <w:fldChar w:fldCharType="end"/>
      </w:r>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522" w:name="_____PC________________________"/>
      <w:bookmarkStart w:id="523" w:name="_Toc499883944"/>
      <w:bookmarkEnd w:id="522"/>
      <w:r w:rsidRPr="00E35FBD">
        <w:rPr>
          <w:rFonts w:ascii="Meiryo UI" w:eastAsia="Meiryo UI" w:hAnsi="Meiryo UI" w:cs="Meiryo UI"/>
          <w:b w:val="0"/>
          <w:i w:val="0"/>
          <w:sz w:val="24"/>
        </w:rPr>
        <w:t>【緊急】</w:t>
      </w:r>
      <w:r w:rsidRPr="00E35FBD">
        <w:rPr>
          <w:rFonts w:ascii="Meiryo UI" w:eastAsia="Meiryo UI" w:hAnsi="Meiryo UI" w:cs="Meiryo UI"/>
          <w:b w:val="0"/>
          <w:i w:val="0"/>
          <w:sz w:val="24"/>
        </w:rPr>
        <w:t>PC</w:t>
      </w:r>
      <w:r w:rsidRPr="00E35FBD">
        <w:rPr>
          <w:rFonts w:ascii="Meiryo UI" w:eastAsia="Meiryo UI" w:hAnsi="Meiryo UI" w:cs="Meiryo UI"/>
          <w:b w:val="0"/>
          <w:i w:val="0"/>
          <w:sz w:val="24"/>
        </w:rPr>
        <w:t>、スマホの動きがおかしくなった、データが壊れた</w:t>
      </w:r>
      <w:r w:rsidRPr="00E35FBD">
        <w:rPr>
          <w:rFonts w:ascii="Meiryo UI" w:eastAsia="Meiryo UI" w:hAnsi="Meiryo UI" w:cs="Meiryo UI"/>
          <w:b w:val="0"/>
          <w:i w:val="0"/>
          <w:sz w:val="24"/>
        </w:rPr>
        <w:t>?</w:t>
      </w:r>
      <w:bookmarkEnd w:id="523"/>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524" w:name="____________________7"/>
      <w:bookmarkStart w:id="525" w:name="_Toc499883945"/>
      <w:bookmarkEnd w:id="524"/>
      <w:r w:rsidRPr="00E35FBD">
        <w:rPr>
          <w:rFonts w:ascii="Meiryo UI" w:eastAsia="Meiryo UI" w:hAnsi="Meiryo UI" w:cs="Meiryo UI"/>
          <w:b w:val="0"/>
          <w:sz w:val="24"/>
        </w:rPr>
        <w:t>•</w:t>
      </w:r>
      <w:r w:rsidRPr="00E35FBD">
        <w:rPr>
          <w:rFonts w:ascii="Meiryo UI" w:eastAsia="Meiryo UI" w:hAnsi="Meiryo UI" w:cs="Meiryo UI"/>
          <w:b w:val="0"/>
          <w:sz w:val="24"/>
        </w:rPr>
        <w:t>ウイルス感染、不正アクセスの可能性</w:t>
      </w:r>
      <w:bookmarkEnd w:id="525"/>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526" w:name="__IPA___________________________"/>
      <w:bookmarkEnd w:id="526"/>
      <w:r w:rsidRPr="00E35FBD">
        <w:rPr>
          <w:rFonts w:ascii="Meiryo UI" w:eastAsia="Meiryo UI" w:hAnsi="Meiryo UI" w:cs="Meiryo UI"/>
          <w:b w:val="0"/>
          <w:sz w:val="24"/>
        </w:rPr>
        <w:t>◦</w:t>
      </w:r>
      <w:r w:rsidRPr="00E35FBD">
        <w:rPr>
          <w:rFonts w:ascii="Meiryo UI" w:eastAsia="Meiryo UI" w:hAnsi="Meiryo UI" w:cs="Meiryo UI"/>
          <w:b w:val="0"/>
          <w:sz w:val="24"/>
        </w:rPr>
        <w:t>IPA</w:t>
      </w:r>
      <w:r w:rsidRPr="00E35FBD">
        <w:rPr>
          <w:rFonts w:ascii="Meiryo UI" w:eastAsia="Meiryo UI" w:hAnsi="Meiryo UI" w:cs="Meiryo UI"/>
          <w:b w:val="0"/>
          <w:sz w:val="24"/>
        </w:rPr>
        <w:t>セキュリティセンター　「情報セキュリティ安心相談窓口」</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527" w:name="___03_5978_7509_e_mail_anshin_ipa_go_jp"/>
      <w:bookmarkEnd w:id="527"/>
      <w:r w:rsidRPr="00E35FBD">
        <w:rPr>
          <w:rFonts w:ascii="Meiryo UI" w:eastAsia="Meiryo UI" w:hAnsi="Meiryo UI" w:cs="Meiryo UI"/>
          <w:b w:val="0"/>
          <w:i w:val="0"/>
          <w:sz w:val="24"/>
        </w:rPr>
        <w:t>☎ 03-5978-7509 e-mail anshin@ipa.go.jp</w:t>
      </w:r>
    </w:p>
    <w:bookmarkStart w:id="528" w:name="__________________10"/>
    <w:bookmarkEnd w:id="528"/>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r w:rsidRPr="00E35FBD">
        <w:rPr>
          <w:rStyle w:val="a4"/>
          <w:rFonts w:ascii="Meiryo UI" w:eastAsia="Meiryo UI" w:hAnsi="Meiryo UI" w:cs="Meiryo UI"/>
          <w:b w:val="0"/>
          <w:i w:val="0"/>
          <w:sz w:val="24"/>
        </w:rPr>
        <w:fldChar w:fldCharType="begin"/>
      </w:r>
      <w:r w:rsidRPr="00E35FBD">
        <w:rPr>
          <w:rStyle w:val="a4"/>
          <w:rFonts w:ascii="Meiryo UI" w:eastAsia="Meiryo UI" w:hAnsi="Meiryo UI" w:cs="Meiryo UI"/>
          <w:b w:val="0"/>
          <w:i w:val="0"/>
          <w:sz w:val="24"/>
        </w:rPr>
        <w:instrText xml:space="preserve"> HYPERLINK "https://www.ipa.go.jp/sec</w:instrText>
      </w:r>
      <w:r w:rsidRPr="00E35FBD">
        <w:rPr>
          <w:rStyle w:val="a4"/>
          <w:rFonts w:ascii="Meiryo UI" w:eastAsia="Meiryo UI" w:hAnsi="Meiryo UI" w:cs="Meiryo UI"/>
          <w:b w:val="0"/>
          <w:i w:val="0"/>
          <w:sz w:val="24"/>
        </w:rPr>
        <w:instrText xml:space="preserve">urity/anshin/" </w:instrText>
      </w:r>
      <w:r w:rsidR="00E35FBD" w:rsidRPr="00E35FBD">
        <w:rPr>
          <w:rStyle w:val="a4"/>
          <w:rFonts w:ascii="Meiryo UI" w:eastAsia="Meiryo UI" w:hAnsi="Meiryo UI" w:cs="Meiryo UI"/>
          <w:b w:val="0"/>
          <w:i w:val="0"/>
          <w:sz w:val="24"/>
        </w:rPr>
      </w:r>
      <w:r w:rsidRPr="00E35FBD">
        <w:rPr>
          <w:rStyle w:val="a4"/>
          <w:rFonts w:ascii="Meiryo UI" w:eastAsia="Meiryo UI" w:hAnsi="Meiryo UI" w:cs="Meiryo UI"/>
          <w:b w:val="0"/>
          <w:i w:val="0"/>
          <w:sz w:val="24"/>
        </w:rPr>
        <w:fldChar w:fldCharType="separate"/>
      </w:r>
      <w:r w:rsidRPr="00E35FBD">
        <w:rPr>
          <w:rStyle w:val="a4"/>
          <w:rFonts w:ascii="Meiryo UI" w:eastAsia="Meiryo UI" w:hAnsi="Meiryo UI" w:cs="Meiryo UI"/>
          <w:b w:val="0"/>
          <w:i w:val="0"/>
          <w:sz w:val="24"/>
        </w:rPr>
        <w:t>「情報セキュリティ安心相談窓口」</w:t>
      </w:r>
      <w:r w:rsidRPr="00E35FBD">
        <w:rPr>
          <w:rStyle w:val="a4"/>
          <w:rFonts w:ascii="Meiryo UI" w:eastAsia="Meiryo UI" w:hAnsi="Meiryo UI" w:cs="Meiryo UI"/>
          <w:b w:val="0"/>
          <w:i w:val="0"/>
          <w:sz w:val="24"/>
        </w:rPr>
        <w:fldChar w:fldCharType="end"/>
      </w:r>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529" w:name="_______________10"/>
      <w:bookmarkStart w:id="530" w:name="_Toc499883946"/>
      <w:bookmarkEnd w:id="529"/>
      <w:r w:rsidRPr="00E35FBD">
        <w:rPr>
          <w:rFonts w:ascii="Meiryo UI" w:eastAsia="Meiryo UI" w:hAnsi="Meiryo UI" w:cs="Meiryo UI"/>
          <w:b w:val="0"/>
          <w:i w:val="0"/>
          <w:sz w:val="24"/>
        </w:rPr>
        <w:t>【緊急】実被害にあった場合</w:t>
      </w:r>
      <w:bookmarkEnd w:id="530"/>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531" w:name="________________________________4"/>
      <w:bookmarkStart w:id="532" w:name="_Toc499883947"/>
      <w:bookmarkEnd w:id="531"/>
      <w:r w:rsidRPr="00E35FBD">
        <w:rPr>
          <w:rFonts w:ascii="Meiryo UI" w:eastAsia="Meiryo UI" w:hAnsi="Meiryo UI" w:cs="Meiryo UI"/>
          <w:b w:val="0"/>
          <w:sz w:val="24"/>
        </w:rPr>
        <w:t>•</w:t>
      </w:r>
      <w:r w:rsidRPr="00E35FBD">
        <w:rPr>
          <w:rFonts w:ascii="Meiryo UI" w:eastAsia="Meiryo UI" w:hAnsi="Meiryo UI" w:cs="Meiryo UI"/>
          <w:b w:val="0"/>
          <w:sz w:val="24"/>
        </w:rPr>
        <w:t>同様の被害を拡大させないためにも、速やかに届けてください。</w:t>
      </w:r>
      <w:bookmarkEnd w:id="532"/>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533" w:name="________________8"/>
      <w:bookmarkStart w:id="534" w:name="_Toc499883948"/>
      <w:bookmarkEnd w:id="533"/>
      <w:r w:rsidRPr="00E35FBD">
        <w:rPr>
          <w:rFonts w:ascii="Meiryo UI" w:eastAsia="Meiryo UI" w:hAnsi="Meiryo UI" w:cs="Meiryo UI"/>
          <w:b w:val="0"/>
          <w:sz w:val="24"/>
        </w:rPr>
        <w:t>•</w:t>
      </w:r>
      <w:r w:rsidRPr="00E35FBD">
        <w:rPr>
          <w:rFonts w:ascii="Meiryo UI" w:eastAsia="Meiryo UI" w:hAnsi="Meiryo UI" w:cs="Meiryo UI"/>
          <w:b w:val="0"/>
          <w:sz w:val="24"/>
        </w:rPr>
        <w:t>ウイルス・不正アクセス届出</w:t>
      </w:r>
      <w:bookmarkEnd w:id="534"/>
    </w:p>
    <w:bookmarkStart w:id="535" w:name="__IPA__________"/>
    <w:bookmarkEnd w:id="535"/>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"https://www.ipa.go.jp/security/"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IPA</w:t>
      </w:r>
      <w:r w:rsidRPr="00E35FBD">
        <w:rPr>
          <w:rStyle w:val="a4"/>
          <w:rFonts w:ascii="Meiryo UI" w:eastAsia="Meiryo UI" w:hAnsi="Meiryo UI" w:cs="Meiryo UI"/>
          <w:b w:val="0"/>
          <w:sz w:val="24"/>
        </w:rPr>
        <w:t>セキュリティセンター</w:t>
      </w:r>
      <w:r w:rsidRPr="00E35FBD">
        <w:rPr>
          <w:rStyle w:val="a4"/>
          <w:rFonts w:ascii="Meiryo UI" w:eastAsia="Meiryo UI" w:hAnsi="Meiryo UI" w:cs="Meiryo UI"/>
          <w:b w:val="0"/>
          <w:sz w:val="24"/>
        </w:rPr>
        <w:fldChar w:fldCharType="end"/>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536" w:name="__03_3518_2177"/>
      <w:bookmarkEnd w:id="536"/>
      <w:r w:rsidRPr="00E35FBD">
        <w:rPr>
          <w:rFonts w:ascii="Meiryo UI" w:eastAsia="Meiryo UI" w:hAnsi="Meiryo UI" w:cs="Meiryo UI"/>
          <w:b w:val="0"/>
          <w:i w:val="0"/>
          <w:sz w:val="24"/>
        </w:rPr>
        <w:t>☎03-3518-2177</w:t>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537" w:name="______________11"/>
      <w:bookmarkStart w:id="538" w:name="_Toc499883949"/>
      <w:bookmarkEnd w:id="537"/>
      <w:r w:rsidRPr="00E35FBD">
        <w:rPr>
          <w:rFonts w:ascii="Meiryo UI" w:eastAsia="Meiryo UI" w:hAnsi="Meiryo UI" w:cs="Meiryo UI"/>
          <w:b w:val="0"/>
          <w:sz w:val="24"/>
        </w:rPr>
        <w:t>•</w:t>
      </w:r>
      <w:r w:rsidRPr="00E35FBD">
        <w:rPr>
          <w:rFonts w:ascii="Meiryo UI" w:eastAsia="Meiryo UI" w:hAnsi="Meiryo UI" w:cs="Meiryo UI"/>
          <w:b w:val="0"/>
          <w:sz w:val="24"/>
        </w:rPr>
        <w:t>インシデント報告・届出</w:t>
      </w:r>
      <w:bookmarkEnd w:id="538"/>
    </w:p>
    <w:bookmarkStart w:id="539" w:name="__JPCERT______________"/>
    <w:bookmarkEnd w:id="539"/>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"https://www.jpcert.or.jp/"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 xml:space="preserve">JPCERT </w:t>
      </w:r>
      <w:r w:rsidRPr="00E35FBD">
        <w:rPr>
          <w:rStyle w:val="a4"/>
          <w:rFonts w:ascii="Meiryo UI" w:eastAsia="Meiryo UI" w:hAnsi="Meiryo UI" w:cs="Meiryo UI"/>
          <w:b w:val="0"/>
          <w:sz w:val="24"/>
        </w:rPr>
        <w:t>コーディネーションセンター</w:t>
      </w:r>
      <w:r w:rsidRPr="00E35FBD">
        <w:rPr>
          <w:rStyle w:val="a4"/>
          <w:rFonts w:ascii="Meiryo UI" w:eastAsia="Meiryo UI" w:hAnsi="Meiryo UI" w:cs="Meiryo UI"/>
          <w:b w:val="0"/>
          <w:sz w:val="24"/>
        </w:rPr>
        <w:fldChar w:fldCharType="end"/>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540" w:name="__03_3518_2177_2"/>
      <w:bookmarkEnd w:id="540"/>
      <w:r w:rsidRPr="00E35FBD">
        <w:rPr>
          <w:rFonts w:ascii="Meiryo UI" w:eastAsia="Meiryo UI" w:hAnsi="Meiryo UI" w:cs="Meiryo UI"/>
          <w:b w:val="0"/>
          <w:i w:val="0"/>
          <w:sz w:val="24"/>
        </w:rPr>
        <w:t>☎03-3518-2177</w:t>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541" w:name="_______________11"/>
      <w:bookmarkStart w:id="542" w:name="_Toc499883950"/>
      <w:bookmarkEnd w:id="541"/>
      <w:r w:rsidRPr="00E35FBD">
        <w:rPr>
          <w:rFonts w:ascii="Meiryo UI" w:eastAsia="Meiryo UI" w:hAnsi="Meiryo UI" w:cs="Meiryo UI"/>
          <w:b w:val="0"/>
          <w:sz w:val="24"/>
        </w:rPr>
        <w:t>•</w:t>
      </w:r>
      <w:r w:rsidRPr="00E35FBD">
        <w:rPr>
          <w:rFonts w:ascii="Meiryo UI" w:eastAsia="Meiryo UI" w:hAnsi="Meiryo UI" w:cs="Meiryo UI"/>
          <w:b w:val="0"/>
          <w:sz w:val="24"/>
        </w:rPr>
        <w:t>サイバー犯罪届出（全国）</w:t>
      </w:r>
      <w:bookmarkEnd w:id="542"/>
    </w:p>
    <w:bookmarkStart w:id="543" w:name="_________________13"/>
    <w:bookmarkEnd w:id="543"/>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"https://www.npa.go.jp/cyber/"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「警察庁　サイバー犯罪対策」</w:t>
      </w:r>
      <w:r w:rsidRPr="00E35FBD">
        <w:rPr>
          <w:rStyle w:val="a4"/>
          <w:rFonts w:ascii="Meiryo UI" w:eastAsia="Meiryo UI" w:hAnsi="Meiryo UI" w:cs="Meiryo UI"/>
          <w:b w:val="0"/>
          <w:sz w:val="24"/>
        </w:rPr>
        <w:fldChar w:fldCharType="end"/>
      </w:r>
    </w:p>
    <w:bookmarkStart w:id="544" w:name="_________________________10"/>
    <w:bookmarkEnd w:id="544"/>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r w:rsidRPr="00E35FBD">
        <w:rPr>
          <w:rStyle w:val="a4"/>
          <w:rFonts w:ascii="Meiryo UI" w:eastAsia="Meiryo UI" w:hAnsi="Meiryo UI" w:cs="Meiryo UI"/>
          <w:b w:val="0"/>
          <w:i w:val="0"/>
          <w:sz w:val="24"/>
        </w:rPr>
        <w:fldChar w:fldCharType="begin"/>
      </w:r>
      <w:r w:rsidRPr="00E35FBD">
        <w:rPr>
          <w:rStyle w:val="a4"/>
          <w:rFonts w:ascii="Meiryo UI" w:eastAsia="Meiryo UI" w:hAnsi="Meiryo UI" w:cs="Meiryo UI"/>
          <w:b w:val="0"/>
          <w:i w:val="0"/>
          <w:sz w:val="24"/>
        </w:rPr>
        <w:instrText xml:space="preserve"> HYPERLINK "https://www.npa.go.jp/cyber/soudan.htm" </w:instrText>
      </w:r>
      <w:r w:rsidR="00E35FBD" w:rsidRPr="00E35FBD">
        <w:rPr>
          <w:rStyle w:val="a4"/>
          <w:rFonts w:ascii="Meiryo UI" w:eastAsia="Meiryo UI" w:hAnsi="Meiryo UI" w:cs="Meiryo UI"/>
          <w:b w:val="0"/>
          <w:i w:val="0"/>
          <w:sz w:val="24"/>
        </w:rPr>
      </w:r>
      <w:r w:rsidRPr="00E35FBD">
        <w:rPr>
          <w:rStyle w:val="a4"/>
          <w:rFonts w:ascii="Meiryo UI" w:eastAsia="Meiryo UI" w:hAnsi="Meiryo UI" w:cs="Meiryo UI"/>
          <w:b w:val="0"/>
          <w:i w:val="0"/>
          <w:sz w:val="24"/>
        </w:rPr>
        <w:fldChar w:fldCharType="separate"/>
      </w:r>
      <w:r w:rsidRPr="00E35FBD">
        <w:rPr>
          <w:rStyle w:val="a4"/>
          <w:rFonts w:ascii="Meiryo UI" w:eastAsia="Meiryo UI" w:hAnsi="Meiryo UI" w:cs="Meiryo UI"/>
          <w:b w:val="0"/>
          <w:i w:val="0"/>
          <w:sz w:val="24"/>
        </w:rPr>
        <w:t>◦</w:t>
      </w:r>
      <w:r w:rsidRPr="00E35FBD">
        <w:rPr>
          <w:rStyle w:val="a4"/>
          <w:rFonts w:ascii="Meiryo UI" w:eastAsia="Meiryo UI" w:hAnsi="Meiryo UI" w:cs="Meiryo UI"/>
          <w:b w:val="0"/>
          <w:i w:val="0"/>
          <w:sz w:val="24"/>
        </w:rPr>
        <w:t>都道府県警察本部のサイバー犯罪相談窓口等一覧</w:t>
      </w:r>
      <w:r w:rsidRPr="00E35FBD">
        <w:rPr>
          <w:rStyle w:val="a4"/>
          <w:rFonts w:ascii="Meiryo UI" w:eastAsia="Meiryo UI" w:hAnsi="Meiryo UI" w:cs="Meiryo UI"/>
          <w:b w:val="0"/>
          <w:i w:val="0"/>
          <w:sz w:val="24"/>
        </w:rPr>
        <w:fldChar w:fldCharType="end"/>
      </w:r>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545" w:name="_______________________9"/>
      <w:bookmarkStart w:id="546" w:name="_Toc499883951"/>
      <w:bookmarkEnd w:id="545"/>
      <w:r w:rsidRPr="00E35FBD">
        <w:rPr>
          <w:rFonts w:ascii="Meiryo UI" w:eastAsia="Meiryo UI" w:hAnsi="Meiryo UI" w:cs="Meiryo UI"/>
          <w:b w:val="0"/>
          <w:i w:val="0"/>
          <w:sz w:val="24"/>
        </w:rPr>
        <w:t>【相談】セキュリティ関連の各種相談、問合せ</w:t>
      </w:r>
      <w:bookmarkEnd w:id="546"/>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547" w:name="___________________8"/>
      <w:bookmarkStart w:id="548" w:name="_Toc499883952"/>
      <w:bookmarkEnd w:id="547"/>
      <w:r w:rsidRPr="00E35FBD">
        <w:rPr>
          <w:rFonts w:ascii="Meiryo UI" w:eastAsia="Meiryo UI" w:hAnsi="Meiryo UI" w:cs="Meiryo UI"/>
          <w:b w:val="0"/>
          <w:sz w:val="24"/>
        </w:rPr>
        <w:t>•</w:t>
      </w:r>
      <w:r w:rsidRPr="00E35FBD">
        <w:rPr>
          <w:rFonts w:ascii="Meiryo UI" w:eastAsia="Meiryo UI" w:hAnsi="Meiryo UI" w:cs="Meiryo UI"/>
          <w:b w:val="0"/>
          <w:sz w:val="24"/>
        </w:rPr>
        <w:t>嫌がらせ、ネットストーカーの相談</w:t>
      </w:r>
      <w:bookmarkEnd w:id="548"/>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549" w:name="_______________12"/>
      <w:bookmarkEnd w:id="549"/>
      <w:r w:rsidRPr="00E35FBD">
        <w:rPr>
          <w:rFonts w:ascii="Meiryo UI" w:eastAsia="Meiryo UI" w:hAnsi="Meiryo UI" w:cs="Meiryo UI"/>
          <w:b w:val="0"/>
          <w:sz w:val="24"/>
        </w:rPr>
        <w:t>◦</w:t>
      </w:r>
      <w:r w:rsidRPr="00E35FBD">
        <w:rPr>
          <w:rFonts w:ascii="Meiryo UI" w:eastAsia="Meiryo UI" w:hAnsi="Meiryo UI" w:cs="Meiryo UI"/>
          <w:b w:val="0"/>
          <w:sz w:val="24"/>
        </w:rPr>
        <w:t>管轄の警察署の生活安全課</w:t>
      </w:r>
    </w:p>
    <w:bookmarkStart w:id="550" w:name="____________12"/>
    <w:bookmarkEnd w:id="550"/>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"http://www.keishicho.metro.tokyo.jp/about_mpd/shokai/ichiran/"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r w:rsidRPr="00E35FBD">
        <w:rPr>
          <w:rStyle w:val="a4"/>
          <w:rFonts w:ascii="Meiryo UI" w:eastAsia="Meiryo UI" w:hAnsi="Meiryo UI" w:cs="Meiryo UI"/>
          <w:b w:val="0"/>
          <w:sz w:val="24"/>
        </w:rPr>
        <w:t>警察署一覧（警視庁）</w:t>
      </w:r>
      <w:r w:rsidRPr="00E35FBD">
        <w:rPr>
          <w:rStyle w:val="a4"/>
          <w:rFonts w:ascii="Meiryo UI" w:eastAsia="Meiryo UI" w:hAnsi="Meiryo UI" w:cs="Meiryo UI"/>
          <w:b w:val="0"/>
          <w:sz w:val="24"/>
        </w:rPr>
        <w:fldChar w:fldCharType="end"/>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551" w:name="__EC___________"/>
      <w:bookmarkStart w:id="552" w:name="_Toc499883953"/>
      <w:bookmarkEnd w:id="551"/>
      <w:r w:rsidRPr="00E35FBD">
        <w:rPr>
          <w:rFonts w:ascii="Meiryo UI" w:eastAsia="Meiryo UI" w:hAnsi="Meiryo UI" w:cs="Meiryo UI"/>
          <w:b w:val="0"/>
          <w:sz w:val="24"/>
        </w:rPr>
        <w:t>•EC</w:t>
      </w:r>
      <w:r w:rsidRPr="00E35FBD">
        <w:rPr>
          <w:rFonts w:ascii="Meiryo UI" w:eastAsia="Meiryo UI" w:hAnsi="Meiryo UI" w:cs="Meiryo UI"/>
          <w:b w:val="0"/>
          <w:sz w:val="24"/>
        </w:rPr>
        <w:t>サイトのなりすまし被害</w:t>
      </w:r>
      <w:bookmarkEnd w:id="552"/>
    </w:p>
    <w:bookmarkStart w:id="553" w:name="_______EC________"/>
    <w:bookmarkEnd w:id="553"/>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"https://www.saferinternet.or.jp/narisumashi/"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なりすまし</w:t>
      </w:r>
      <w:r w:rsidRPr="00E35FBD">
        <w:rPr>
          <w:rStyle w:val="a4"/>
          <w:rFonts w:ascii="Meiryo UI" w:eastAsia="Meiryo UI" w:hAnsi="Meiryo UI" w:cs="Meiryo UI"/>
          <w:b w:val="0"/>
          <w:sz w:val="24"/>
        </w:rPr>
        <w:t>EC</w:t>
      </w:r>
      <w:r w:rsidRPr="00E35FBD">
        <w:rPr>
          <w:rStyle w:val="a4"/>
          <w:rFonts w:ascii="Meiryo UI" w:eastAsia="Meiryo UI" w:hAnsi="Meiryo UI" w:cs="Meiryo UI"/>
          <w:b w:val="0"/>
          <w:sz w:val="24"/>
        </w:rPr>
        <w:t>サイト対策協議会</w:t>
      </w:r>
      <w:r w:rsidRPr="00E35FBD">
        <w:rPr>
          <w:rStyle w:val="a4"/>
          <w:rFonts w:ascii="Meiryo UI" w:eastAsia="Meiryo UI" w:hAnsi="Meiryo UI" w:cs="Meiryo UI"/>
          <w:b w:val="0"/>
          <w:sz w:val="24"/>
        </w:rPr>
        <w:fldChar w:fldCharType="end"/>
      </w:r>
    </w:p>
    <w:bookmarkStart w:id="554" w:name="_______EC____________PDF__928KB_"/>
    <w:bookmarkEnd w:id="554"/>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"https://www.saferinternet.or.jp/system/wp-content/uploads/nari</w:instrText>
      </w:r>
      <w:r w:rsidRPr="00E35FBD">
        <w:rPr>
          <w:rStyle w:val="a4"/>
          <w:rFonts w:ascii="Meiryo UI" w:eastAsia="Meiryo UI" w:hAnsi="Meiryo UI" w:cs="Meiryo UI"/>
          <w:b w:val="0"/>
          <w:sz w:val="24"/>
        </w:rPr>
        <w:instrText xml:space="preserve">sumashi_manual.pdf"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r w:rsidRPr="00E35FBD">
        <w:rPr>
          <w:rStyle w:val="a4"/>
          <w:rFonts w:ascii="Meiryo UI" w:eastAsia="Meiryo UI" w:hAnsi="Meiryo UI" w:cs="Meiryo UI"/>
          <w:b w:val="0"/>
          <w:sz w:val="24"/>
        </w:rPr>
        <w:t>「なりすまし</w:t>
      </w:r>
      <w:r w:rsidRPr="00E35FBD">
        <w:rPr>
          <w:rStyle w:val="a4"/>
          <w:rFonts w:ascii="Meiryo UI" w:eastAsia="Meiryo UI" w:hAnsi="Meiryo UI" w:cs="Meiryo UI"/>
          <w:b w:val="0"/>
          <w:sz w:val="24"/>
        </w:rPr>
        <w:t>EC</w:t>
      </w:r>
      <w:r w:rsidRPr="00E35FBD">
        <w:rPr>
          <w:rStyle w:val="a4"/>
          <w:rFonts w:ascii="Meiryo UI" w:eastAsia="Meiryo UI" w:hAnsi="Meiryo UI" w:cs="Meiryo UI"/>
          <w:b w:val="0"/>
          <w:sz w:val="24"/>
        </w:rPr>
        <w:t>サイト対策マニュアル」（</w:t>
      </w:r>
      <w:r w:rsidRPr="00E35FBD">
        <w:rPr>
          <w:rStyle w:val="a4"/>
          <w:rFonts w:ascii="Meiryo UI" w:eastAsia="Meiryo UI" w:hAnsi="Meiryo UI" w:cs="Meiryo UI"/>
          <w:b w:val="0"/>
          <w:sz w:val="24"/>
        </w:rPr>
        <w:t>PDF, 928KB</w:t>
      </w:r>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fldChar w:fldCharType="end"/>
      </w:r>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555" w:name="___________________________________"/>
      <w:bookmarkStart w:id="556" w:name="_Toc499883954"/>
      <w:bookmarkEnd w:id="555"/>
      <w:r w:rsidRPr="00E35FBD">
        <w:rPr>
          <w:rFonts w:ascii="Meiryo UI" w:eastAsia="Meiryo UI" w:hAnsi="Meiryo UI" w:cs="Meiryo UI"/>
          <w:b w:val="0"/>
          <w:i w:val="0"/>
          <w:sz w:val="24"/>
        </w:rPr>
        <w:t>【一般】セキュリティに限らず、消費生活全般に関する苦情や問合せ先は？</w:t>
      </w:r>
      <w:bookmarkEnd w:id="556"/>
    </w:p>
    <w:bookmarkStart w:id="557" w:name="____________13"/>
    <w:bookmarkEnd w:id="557"/>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"http://www.caa.go.jp/region/shohisha_hotline.html"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bookmarkStart w:id="558" w:name="_Toc499883955"/>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消費者ホットライン</w:t>
      </w:r>
      <w:bookmarkEnd w:id="558"/>
      <w:r w:rsidRPr="00E35FBD">
        <w:rPr>
          <w:rStyle w:val="a4"/>
          <w:rFonts w:ascii="Meiryo UI" w:eastAsia="Meiryo UI" w:hAnsi="Meiryo UI" w:cs="Meiryo UI"/>
          <w:b w:val="0"/>
          <w:sz w:val="24"/>
        </w:rPr>
        <w:fldChar w:fldCharType="end"/>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559" w:name="__188"/>
      <w:bookmarkEnd w:id="559"/>
      <w:r w:rsidRPr="00E35FBD">
        <w:rPr>
          <w:rFonts w:ascii="Meiryo UI" w:eastAsia="Meiryo UI" w:hAnsi="Meiryo UI" w:cs="Meiryo UI"/>
          <w:b w:val="0"/>
          <w:sz w:val="24"/>
        </w:rPr>
        <w:t>☎188</w:t>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560" w:name="____________________8"/>
      <w:bookmarkStart w:id="561" w:name="_Toc499883956"/>
      <w:bookmarkEnd w:id="560"/>
      <w:r w:rsidRPr="00E35FBD">
        <w:rPr>
          <w:rFonts w:ascii="Meiryo UI" w:eastAsia="Meiryo UI" w:hAnsi="Meiryo UI" w:cs="Meiryo UI"/>
          <w:b w:val="0"/>
          <w:sz w:val="24"/>
        </w:rPr>
        <w:t>•</w:t>
      </w:r>
      <w:r w:rsidRPr="00E35FBD">
        <w:rPr>
          <w:rFonts w:ascii="Meiryo UI" w:eastAsia="Meiryo UI" w:hAnsi="Meiryo UI" w:cs="Meiryo UI"/>
          <w:b w:val="0"/>
          <w:sz w:val="24"/>
        </w:rPr>
        <w:t>暮らしにかかわる東京都の情報サイト</w:t>
      </w:r>
      <w:bookmarkEnd w:id="561"/>
    </w:p>
    <w:bookmarkStart w:id="562" w:name="_____________________WEB"/>
    <w:bookmarkEnd w:id="562"/>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"http://www.shouhiseikatu.metro.tokyo.jp/"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東京都の消費生活総合</w:t>
      </w:r>
      <w:r w:rsidRPr="00E35FBD">
        <w:rPr>
          <w:rStyle w:val="a4"/>
          <w:rFonts w:ascii="Meiryo UI" w:eastAsia="Meiryo UI" w:hAnsi="Meiryo UI" w:cs="Meiryo UI"/>
          <w:b w:val="0"/>
          <w:sz w:val="24"/>
        </w:rPr>
        <w:t>サイト</w:t>
      </w:r>
      <w:r w:rsidRPr="00E35FBD">
        <w:rPr>
          <w:rStyle w:val="a4"/>
          <w:rFonts w:ascii="Meiryo UI" w:eastAsia="Meiryo UI" w:hAnsi="Meiryo UI" w:cs="Meiryo UI"/>
          <w:b w:val="0"/>
          <w:sz w:val="24"/>
        </w:rPr>
        <w:t xml:space="preserve"> </w:t>
      </w:r>
      <w:r w:rsidRPr="00E35FBD">
        <w:rPr>
          <w:rStyle w:val="a4"/>
          <w:rFonts w:ascii="Meiryo UI" w:eastAsia="Meiryo UI" w:hAnsi="Meiryo UI" w:cs="Meiryo UI"/>
          <w:b w:val="0"/>
          <w:sz w:val="24"/>
        </w:rPr>
        <w:t>東京くらし</w:t>
      </w:r>
      <w:r w:rsidRPr="00E35FBD">
        <w:rPr>
          <w:rStyle w:val="a4"/>
          <w:rFonts w:ascii="Meiryo UI" w:eastAsia="Meiryo UI" w:hAnsi="Meiryo UI" w:cs="Meiryo UI"/>
          <w:b w:val="0"/>
          <w:sz w:val="24"/>
        </w:rPr>
        <w:t>WEB</w:t>
      </w:r>
      <w:r w:rsidRPr="00E35FBD">
        <w:rPr>
          <w:rStyle w:val="a4"/>
          <w:rFonts w:ascii="Meiryo UI" w:eastAsia="Meiryo UI" w:hAnsi="Meiryo UI" w:cs="Meiryo UI"/>
          <w:b w:val="0"/>
          <w:sz w:val="24"/>
        </w:rPr>
        <w:fldChar w:fldCharType="end"/>
      </w:r>
    </w:p>
    <w:bookmarkStart w:id="563" w:name="______________________WEB"/>
    <w:bookmarkEnd w:id="563"/>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"http://www.shouhiseikatu.metro.tokyo.jp/sodan/sodan.html"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消費生活相談窓口のご案内</w:t>
      </w:r>
      <w:r w:rsidRPr="00E35FBD">
        <w:rPr>
          <w:rStyle w:val="a4"/>
          <w:rFonts w:ascii="Meiryo UI" w:eastAsia="Meiryo UI" w:hAnsi="Meiryo UI" w:cs="Meiryo UI"/>
          <w:b w:val="0"/>
          <w:sz w:val="24"/>
        </w:rPr>
        <w:t xml:space="preserve"> | </w:t>
      </w:r>
      <w:r w:rsidRPr="00E35FBD">
        <w:rPr>
          <w:rStyle w:val="a4"/>
          <w:rFonts w:ascii="Meiryo UI" w:eastAsia="Meiryo UI" w:hAnsi="Meiryo UI" w:cs="Meiryo UI"/>
          <w:b w:val="0"/>
          <w:sz w:val="24"/>
        </w:rPr>
        <w:t>東京くらし</w:t>
      </w:r>
      <w:r w:rsidRPr="00E35FBD">
        <w:rPr>
          <w:rStyle w:val="a4"/>
          <w:rFonts w:ascii="Meiryo UI" w:eastAsia="Meiryo UI" w:hAnsi="Meiryo UI" w:cs="Meiryo UI"/>
          <w:b w:val="0"/>
          <w:sz w:val="24"/>
        </w:rPr>
        <w:t>WEB</w:t>
      </w:r>
      <w:r w:rsidRPr="00E35FBD">
        <w:rPr>
          <w:rStyle w:val="a4"/>
          <w:rFonts w:ascii="Meiryo UI" w:eastAsia="Meiryo UI" w:hAnsi="Meiryo UI" w:cs="Meiryo UI"/>
          <w:b w:val="0"/>
          <w:sz w:val="24"/>
        </w:rPr>
        <w:fldChar w:fldCharType="end"/>
      </w:r>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564" w:name="_______________________________________2"/>
      <w:bookmarkStart w:id="565" w:name="_Toc499883957"/>
      <w:bookmarkEnd w:id="564"/>
      <w:r w:rsidRPr="00E35FBD">
        <w:rPr>
          <w:rFonts w:ascii="Meiryo UI" w:eastAsia="Meiryo UI" w:hAnsi="Meiryo UI" w:cs="Meiryo UI"/>
          <w:b w:val="0"/>
          <w:i w:val="0"/>
          <w:sz w:val="24"/>
        </w:rPr>
        <w:t>【事前予防】情報セキュリティ侵害に遭わないように事前に対処しておきましょう</w:t>
      </w:r>
      <w:bookmarkEnd w:id="565"/>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566" w:name="___________________9"/>
      <w:bookmarkStart w:id="567" w:name="_Toc499883958"/>
      <w:bookmarkEnd w:id="566"/>
      <w:r w:rsidRPr="00E35FBD">
        <w:rPr>
          <w:rFonts w:ascii="Meiryo UI" w:eastAsia="Meiryo UI" w:hAnsi="Meiryo UI" w:cs="Meiryo UI"/>
          <w:b w:val="0"/>
          <w:sz w:val="24"/>
        </w:rPr>
        <w:t>•</w:t>
      </w:r>
      <w:r w:rsidRPr="00E35FBD">
        <w:rPr>
          <w:rFonts w:ascii="Meiryo UI" w:eastAsia="Meiryo UI" w:hAnsi="Meiryo UI" w:cs="Meiryo UI"/>
          <w:b w:val="0"/>
          <w:sz w:val="24"/>
        </w:rPr>
        <w:t>情報セキュリティ対策の基本を知る</w:t>
      </w:r>
      <w:bookmarkEnd w:id="567"/>
    </w:p>
    <w:bookmarkStart w:id="568" w:name="________________NISC_IPA__pdf___"/>
    <w:bookmarkEnd w:id="568"/>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"http://www.nisc.go.jp/security-site/files/leaflet_20150201.pdf"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情報セキュリティ対</w:t>
      </w:r>
      <w:r w:rsidRPr="00E35FBD">
        <w:rPr>
          <w:rStyle w:val="a4"/>
          <w:rFonts w:ascii="Meiryo UI" w:eastAsia="Meiryo UI" w:hAnsi="Meiryo UI" w:cs="Meiryo UI"/>
          <w:b w:val="0"/>
          <w:sz w:val="24"/>
        </w:rPr>
        <w:t>策９カ条【</w:t>
      </w:r>
      <w:r w:rsidRPr="00E35FBD">
        <w:rPr>
          <w:rStyle w:val="a4"/>
          <w:rFonts w:ascii="Meiryo UI" w:eastAsia="Meiryo UI" w:hAnsi="Meiryo UI" w:cs="Meiryo UI"/>
          <w:b w:val="0"/>
          <w:sz w:val="24"/>
        </w:rPr>
        <w:t>NISC,IPA</w:t>
      </w:r>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(pdf</w:t>
      </w:r>
      <w:r w:rsidRPr="00E35FBD">
        <w:rPr>
          <w:rStyle w:val="a4"/>
          <w:rFonts w:ascii="Meiryo UI" w:eastAsia="Meiryo UI" w:hAnsi="Meiryo UI" w:cs="Meiryo UI"/>
          <w:b w:val="0"/>
          <w:sz w:val="24"/>
        </w:rPr>
        <w:t>形式</w:t>
      </w:r>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fldChar w:fldCharType="end"/>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569" w:name="_______________________________________3"/>
      <w:bookmarkEnd w:id="569"/>
      <w:r w:rsidRPr="00E35FBD">
        <w:rPr>
          <w:rFonts w:ascii="Meiryo UI" w:eastAsia="Meiryo UI" w:hAnsi="Meiryo UI" w:cs="Meiryo UI"/>
          <w:b w:val="0"/>
          <w:i w:val="0"/>
          <w:sz w:val="24"/>
        </w:rPr>
        <w:t>インターネットを安全に利用するための最低限の対策を記載したリーフレットです</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570" w:name="____________________9"/>
      <w:bookmarkEnd w:id="570"/>
      <w:r w:rsidRPr="00E35FBD">
        <w:rPr>
          <w:rFonts w:ascii="Meiryo UI" w:eastAsia="Meiryo UI" w:hAnsi="Meiryo UI" w:cs="Meiryo UI"/>
          <w:b w:val="0"/>
          <w:sz w:val="24"/>
        </w:rPr>
        <w:t>•</w:t>
      </w:r>
      <w:r w:rsidRPr="00E35FBD">
        <w:rPr>
          <w:rFonts w:ascii="Meiryo UI" w:eastAsia="Meiryo UI" w:hAnsi="Meiryo UI" w:cs="Meiryo UI"/>
          <w:b w:val="0"/>
          <w:sz w:val="24"/>
        </w:rPr>
        <w:t>情報セキュリティに関する脅威を知る</w:t>
      </w:r>
    </w:p>
    <w:bookmarkStart w:id="571" w:name="__10___2016____________PDF___4_79MB_"/>
    <w:bookmarkEnd w:id="571"/>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r w:rsidRPr="00E35FBD">
        <w:rPr>
          <w:rStyle w:val="a4"/>
          <w:rFonts w:ascii="Meiryo UI" w:eastAsia="Meiryo UI" w:hAnsi="Meiryo UI" w:cs="Meiryo UI"/>
          <w:b w:val="0"/>
          <w:i w:val="0"/>
          <w:sz w:val="24"/>
        </w:rPr>
        <w:fldChar w:fldCharType="begin"/>
      </w:r>
      <w:r w:rsidRPr="00E35FBD">
        <w:rPr>
          <w:rStyle w:val="a4"/>
          <w:rFonts w:ascii="Meiryo UI" w:eastAsia="Meiryo UI" w:hAnsi="Meiryo UI" w:cs="Meiryo UI"/>
          <w:b w:val="0"/>
          <w:i w:val="0"/>
          <w:sz w:val="24"/>
        </w:rPr>
        <w:instrText xml:space="preserve"> HYPERLINK "https://www.ipa.go.jp/files/000052127.pdf" </w:instrText>
      </w:r>
      <w:r w:rsidR="00E35FBD" w:rsidRPr="00E35FBD">
        <w:rPr>
          <w:rStyle w:val="a4"/>
          <w:rFonts w:ascii="Meiryo UI" w:eastAsia="Meiryo UI" w:hAnsi="Meiryo UI" w:cs="Meiryo UI"/>
          <w:b w:val="0"/>
          <w:i w:val="0"/>
          <w:sz w:val="24"/>
        </w:rPr>
      </w:r>
      <w:r w:rsidRPr="00E35FBD">
        <w:rPr>
          <w:rStyle w:val="a4"/>
          <w:rFonts w:ascii="Meiryo UI" w:eastAsia="Meiryo UI" w:hAnsi="Meiryo UI" w:cs="Meiryo UI"/>
          <w:b w:val="0"/>
          <w:i w:val="0"/>
          <w:sz w:val="24"/>
        </w:rPr>
        <w:fldChar w:fldCharType="separate"/>
      </w:r>
      <w:r w:rsidRPr="00E35FBD">
        <w:rPr>
          <w:rStyle w:val="a4"/>
          <w:rFonts w:ascii="Meiryo UI" w:eastAsia="Meiryo UI" w:hAnsi="Meiryo UI" w:cs="Meiryo UI"/>
          <w:b w:val="0"/>
          <w:i w:val="0"/>
          <w:sz w:val="24"/>
        </w:rPr>
        <w:t>◦</w:t>
      </w:r>
      <w:r w:rsidRPr="00E35FBD">
        <w:rPr>
          <w:rStyle w:val="a4"/>
          <w:rFonts w:ascii="Meiryo UI" w:eastAsia="Meiryo UI" w:hAnsi="Meiryo UI" w:cs="Meiryo UI"/>
          <w:b w:val="0"/>
          <w:i w:val="0"/>
          <w:sz w:val="24"/>
        </w:rPr>
        <w:t>10</w:t>
      </w:r>
      <w:r w:rsidRPr="00E35FBD">
        <w:rPr>
          <w:rStyle w:val="a4"/>
          <w:rFonts w:ascii="Meiryo UI" w:eastAsia="Meiryo UI" w:hAnsi="Meiryo UI" w:cs="Meiryo UI"/>
          <w:b w:val="0"/>
          <w:i w:val="0"/>
          <w:sz w:val="24"/>
        </w:rPr>
        <w:t>大脅威</w:t>
      </w:r>
      <w:r w:rsidRPr="00E35FBD">
        <w:rPr>
          <w:rStyle w:val="a4"/>
          <w:rFonts w:ascii="Meiryo UI" w:eastAsia="Meiryo UI" w:hAnsi="Meiryo UI" w:cs="Meiryo UI"/>
          <w:b w:val="0"/>
          <w:i w:val="0"/>
          <w:sz w:val="24"/>
        </w:rPr>
        <w:t>2016</w:t>
      </w:r>
      <w:r w:rsidRPr="00E35FBD">
        <w:rPr>
          <w:rStyle w:val="a4"/>
          <w:rFonts w:ascii="Meiryo UI" w:eastAsia="Meiryo UI" w:hAnsi="Meiryo UI" w:cs="Meiryo UI"/>
          <w:b w:val="0"/>
          <w:i w:val="0"/>
          <w:sz w:val="24"/>
        </w:rPr>
        <w:t>簡易説明資料（個人編）</w:t>
      </w:r>
      <w:r w:rsidRPr="00E35FBD">
        <w:rPr>
          <w:rStyle w:val="a4"/>
          <w:rFonts w:ascii="Meiryo UI" w:eastAsia="Meiryo UI" w:hAnsi="Meiryo UI" w:cs="Meiryo UI"/>
          <w:b w:val="0"/>
          <w:i w:val="0"/>
          <w:sz w:val="24"/>
        </w:rPr>
        <w:t>(PDF</w:t>
      </w:r>
      <w:r w:rsidRPr="00E35FBD">
        <w:rPr>
          <w:rStyle w:val="a4"/>
          <w:rFonts w:ascii="Meiryo UI" w:eastAsia="Meiryo UI" w:hAnsi="Meiryo UI" w:cs="Meiryo UI"/>
          <w:b w:val="0"/>
          <w:i w:val="0"/>
          <w:sz w:val="24"/>
        </w:rPr>
        <w:t>形式</w:t>
      </w:r>
      <w:r w:rsidRPr="00E35FBD">
        <w:rPr>
          <w:rStyle w:val="a4"/>
          <w:rFonts w:ascii="Meiryo UI" w:eastAsia="Meiryo UI" w:hAnsi="Meiryo UI" w:cs="Meiryo UI"/>
          <w:b w:val="0"/>
          <w:i w:val="0"/>
          <w:sz w:val="24"/>
        </w:rPr>
        <w:t xml:space="preserve"> 4.79MB)</w:t>
      </w:r>
      <w:r w:rsidRPr="00E35FBD">
        <w:rPr>
          <w:rStyle w:val="a4"/>
          <w:rFonts w:ascii="Meiryo UI" w:eastAsia="Meiryo UI" w:hAnsi="Meiryo UI" w:cs="Meiryo UI"/>
          <w:b w:val="0"/>
          <w:i w:val="0"/>
          <w:sz w:val="24"/>
        </w:rPr>
        <w:fldChar w:fldCharType="end"/>
      </w:r>
    </w:p>
    <w:bookmarkStart w:id="572" w:name="__10___2016____________PDF___4_67MB_"/>
    <w:bookmarkEnd w:id="572"/>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r w:rsidRPr="00E35FBD">
        <w:rPr>
          <w:rStyle w:val="a4"/>
          <w:rFonts w:ascii="Meiryo UI" w:eastAsia="Meiryo UI" w:hAnsi="Meiryo UI" w:cs="Meiryo UI"/>
          <w:b w:val="0"/>
          <w:i w:val="0"/>
          <w:sz w:val="24"/>
        </w:rPr>
        <w:fldChar w:fldCharType="begin"/>
      </w:r>
      <w:r w:rsidRPr="00E35FBD">
        <w:rPr>
          <w:rStyle w:val="a4"/>
          <w:rFonts w:ascii="Meiryo UI" w:eastAsia="Meiryo UI" w:hAnsi="Meiryo UI" w:cs="Meiryo UI"/>
          <w:b w:val="0"/>
          <w:i w:val="0"/>
          <w:sz w:val="24"/>
        </w:rPr>
        <w:instrText xml:space="preserve"> HYPERLINK "https://www.ipa.go.jp/files/000052128.pdf" </w:instrText>
      </w:r>
      <w:r w:rsidR="00E35FBD" w:rsidRPr="00E35FBD">
        <w:rPr>
          <w:rStyle w:val="a4"/>
          <w:rFonts w:ascii="Meiryo UI" w:eastAsia="Meiryo UI" w:hAnsi="Meiryo UI" w:cs="Meiryo UI"/>
          <w:b w:val="0"/>
          <w:i w:val="0"/>
          <w:sz w:val="24"/>
        </w:rPr>
      </w:r>
      <w:r w:rsidRPr="00E35FBD">
        <w:rPr>
          <w:rStyle w:val="a4"/>
          <w:rFonts w:ascii="Meiryo UI" w:eastAsia="Meiryo UI" w:hAnsi="Meiryo UI" w:cs="Meiryo UI"/>
          <w:b w:val="0"/>
          <w:i w:val="0"/>
          <w:sz w:val="24"/>
        </w:rPr>
        <w:fldChar w:fldCharType="separate"/>
      </w:r>
      <w:r w:rsidRPr="00E35FBD">
        <w:rPr>
          <w:rStyle w:val="a4"/>
          <w:rFonts w:ascii="Meiryo UI" w:eastAsia="Meiryo UI" w:hAnsi="Meiryo UI" w:cs="Meiryo UI"/>
          <w:b w:val="0"/>
          <w:i w:val="0"/>
          <w:sz w:val="24"/>
        </w:rPr>
        <w:t>◦</w:t>
      </w:r>
      <w:r w:rsidRPr="00E35FBD">
        <w:rPr>
          <w:rStyle w:val="a4"/>
          <w:rFonts w:ascii="Meiryo UI" w:eastAsia="Meiryo UI" w:hAnsi="Meiryo UI" w:cs="Meiryo UI"/>
          <w:b w:val="0"/>
          <w:i w:val="0"/>
          <w:sz w:val="24"/>
        </w:rPr>
        <w:t>10</w:t>
      </w:r>
      <w:r w:rsidRPr="00E35FBD">
        <w:rPr>
          <w:rStyle w:val="a4"/>
          <w:rFonts w:ascii="Meiryo UI" w:eastAsia="Meiryo UI" w:hAnsi="Meiryo UI" w:cs="Meiryo UI"/>
          <w:b w:val="0"/>
          <w:i w:val="0"/>
          <w:sz w:val="24"/>
        </w:rPr>
        <w:t>大脅威</w:t>
      </w:r>
      <w:r w:rsidRPr="00E35FBD">
        <w:rPr>
          <w:rStyle w:val="a4"/>
          <w:rFonts w:ascii="Meiryo UI" w:eastAsia="Meiryo UI" w:hAnsi="Meiryo UI" w:cs="Meiryo UI"/>
          <w:b w:val="0"/>
          <w:i w:val="0"/>
          <w:sz w:val="24"/>
        </w:rPr>
        <w:t>2016</w:t>
      </w:r>
      <w:r w:rsidRPr="00E35FBD">
        <w:rPr>
          <w:rStyle w:val="a4"/>
          <w:rFonts w:ascii="Meiryo UI" w:eastAsia="Meiryo UI" w:hAnsi="Meiryo UI" w:cs="Meiryo UI"/>
          <w:b w:val="0"/>
          <w:i w:val="0"/>
          <w:sz w:val="24"/>
        </w:rPr>
        <w:t>簡易説明資料（組織編）</w:t>
      </w:r>
      <w:r w:rsidRPr="00E35FBD">
        <w:rPr>
          <w:rStyle w:val="a4"/>
          <w:rFonts w:ascii="Meiryo UI" w:eastAsia="Meiryo UI" w:hAnsi="Meiryo UI" w:cs="Meiryo UI"/>
          <w:b w:val="0"/>
          <w:i w:val="0"/>
          <w:sz w:val="24"/>
        </w:rPr>
        <w:t>(PDF</w:t>
      </w:r>
      <w:r w:rsidRPr="00E35FBD">
        <w:rPr>
          <w:rStyle w:val="a4"/>
          <w:rFonts w:ascii="Meiryo UI" w:eastAsia="Meiryo UI" w:hAnsi="Meiryo UI" w:cs="Meiryo UI"/>
          <w:b w:val="0"/>
          <w:i w:val="0"/>
          <w:sz w:val="24"/>
        </w:rPr>
        <w:t>形式</w:t>
      </w:r>
      <w:r w:rsidRPr="00E35FBD">
        <w:rPr>
          <w:rStyle w:val="a4"/>
          <w:rFonts w:ascii="Meiryo UI" w:eastAsia="Meiryo UI" w:hAnsi="Meiryo UI" w:cs="Meiryo UI"/>
          <w:b w:val="0"/>
          <w:i w:val="0"/>
          <w:sz w:val="24"/>
        </w:rPr>
        <w:t xml:space="preserve"> 4.67MB)</w:t>
      </w:r>
      <w:r w:rsidRPr="00E35FBD">
        <w:rPr>
          <w:rStyle w:val="a4"/>
          <w:rFonts w:ascii="Meiryo UI" w:eastAsia="Meiryo UI" w:hAnsi="Meiryo UI" w:cs="Meiryo UI"/>
          <w:b w:val="0"/>
          <w:i w:val="0"/>
          <w:sz w:val="24"/>
        </w:rPr>
        <w:fldChar w:fldCharType="end"/>
      </w:r>
    </w:p>
    <w:bookmarkStart w:id="573" w:name="__10___2016____________PDF___6_02MB_"/>
    <w:bookmarkEnd w:id="573"/>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r w:rsidRPr="00E35FBD">
        <w:rPr>
          <w:rStyle w:val="a4"/>
          <w:rFonts w:ascii="Meiryo UI" w:eastAsia="Meiryo UI" w:hAnsi="Meiryo UI" w:cs="Meiryo UI"/>
          <w:b w:val="0"/>
          <w:i w:val="0"/>
          <w:sz w:val="24"/>
        </w:rPr>
        <w:fldChar w:fldCharType="begin"/>
      </w:r>
      <w:r w:rsidRPr="00E35FBD">
        <w:rPr>
          <w:rStyle w:val="a4"/>
          <w:rFonts w:ascii="Meiryo UI" w:eastAsia="Meiryo UI" w:hAnsi="Meiryo UI" w:cs="Meiryo UI"/>
          <w:b w:val="0"/>
          <w:i w:val="0"/>
          <w:sz w:val="24"/>
        </w:rPr>
        <w:instrText xml:space="preserve"> HYPERLINK "https://www.ipa.go.jp/files/000052126.pdf" </w:instrText>
      </w:r>
      <w:r w:rsidR="00E35FBD" w:rsidRPr="00E35FBD">
        <w:rPr>
          <w:rStyle w:val="a4"/>
          <w:rFonts w:ascii="Meiryo UI" w:eastAsia="Meiryo UI" w:hAnsi="Meiryo UI" w:cs="Meiryo UI"/>
          <w:b w:val="0"/>
          <w:i w:val="0"/>
          <w:sz w:val="24"/>
        </w:rPr>
      </w:r>
      <w:r w:rsidRPr="00E35FBD">
        <w:rPr>
          <w:rStyle w:val="a4"/>
          <w:rFonts w:ascii="Meiryo UI" w:eastAsia="Meiryo UI" w:hAnsi="Meiryo UI" w:cs="Meiryo UI"/>
          <w:b w:val="0"/>
          <w:i w:val="0"/>
          <w:sz w:val="24"/>
        </w:rPr>
        <w:fldChar w:fldCharType="separate"/>
      </w:r>
      <w:r w:rsidRPr="00E35FBD">
        <w:rPr>
          <w:rStyle w:val="a4"/>
          <w:rFonts w:ascii="Meiryo UI" w:eastAsia="Meiryo UI" w:hAnsi="Meiryo UI" w:cs="Meiryo UI"/>
          <w:b w:val="0"/>
          <w:i w:val="0"/>
          <w:sz w:val="24"/>
        </w:rPr>
        <w:t>◦</w:t>
      </w:r>
      <w:r w:rsidRPr="00E35FBD">
        <w:rPr>
          <w:rStyle w:val="a4"/>
          <w:rFonts w:ascii="Meiryo UI" w:eastAsia="Meiryo UI" w:hAnsi="Meiryo UI" w:cs="Meiryo UI"/>
          <w:b w:val="0"/>
          <w:i w:val="0"/>
          <w:sz w:val="24"/>
        </w:rPr>
        <w:t>10</w:t>
      </w:r>
      <w:r w:rsidRPr="00E35FBD">
        <w:rPr>
          <w:rStyle w:val="a4"/>
          <w:rFonts w:ascii="Meiryo UI" w:eastAsia="Meiryo UI" w:hAnsi="Meiryo UI" w:cs="Meiryo UI"/>
          <w:b w:val="0"/>
          <w:i w:val="0"/>
          <w:sz w:val="24"/>
        </w:rPr>
        <w:t>大脅威</w:t>
      </w:r>
      <w:r w:rsidRPr="00E35FBD">
        <w:rPr>
          <w:rStyle w:val="a4"/>
          <w:rFonts w:ascii="Meiryo UI" w:eastAsia="Meiryo UI" w:hAnsi="Meiryo UI" w:cs="Meiryo UI"/>
          <w:b w:val="0"/>
          <w:i w:val="0"/>
          <w:sz w:val="24"/>
        </w:rPr>
        <w:t>2016</w:t>
      </w:r>
      <w:r w:rsidRPr="00E35FBD">
        <w:rPr>
          <w:rStyle w:val="a4"/>
          <w:rFonts w:ascii="Meiryo UI" w:eastAsia="Meiryo UI" w:hAnsi="Meiryo UI" w:cs="Meiryo UI"/>
          <w:b w:val="0"/>
          <w:i w:val="0"/>
          <w:sz w:val="24"/>
        </w:rPr>
        <w:t>簡易説明資料（総合編）</w:t>
      </w:r>
      <w:r w:rsidRPr="00E35FBD">
        <w:rPr>
          <w:rStyle w:val="a4"/>
          <w:rFonts w:ascii="Meiryo UI" w:eastAsia="Meiryo UI" w:hAnsi="Meiryo UI" w:cs="Meiryo UI"/>
          <w:b w:val="0"/>
          <w:i w:val="0"/>
          <w:sz w:val="24"/>
        </w:rPr>
        <w:t>(PDF</w:t>
      </w:r>
      <w:r w:rsidRPr="00E35FBD">
        <w:rPr>
          <w:rStyle w:val="a4"/>
          <w:rFonts w:ascii="Meiryo UI" w:eastAsia="Meiryo UI" w:hAnsi="Meiryo UI" w:cs="Meiryo UI"/>
          <w:b w:val="0"/>
          <w:i w:val="0"/>
          <w:sz w:val="24"/>
        </w:rPr>
        <w:t>形式</w:t>
      </w:r>
      <w:r w:rsidRPr="00E35FBD">
        <w:rPr>
          <w:rStyle w:val="a4"/>
          <w:rFonts w:ascii="Meiryo UI" w:eastAsia="Meiryo UI" w:hAnsi="Meiryo UI" w:cs="Meiryo UI"/>
          <w:b w:val="0"/>
          <w:i w:val="0"/>
          <w:sz w:val="24"/>
        </w:rPr>
        <w:t xml:space="preserve"> 6.02MB)</w:t>
      </w:r>
      <w:r w:rsidRPr="00E35FBD">
        <w:rPr>
          <w:rStyle w:val="a4"/>
          <w:rFonts w:ascii="Meiryo UI" w:eastAsia="Meiryo UI" w:hAnsi="Meiryo UI" w:cs="Meiryo UI"/>
          <w:b w:val="0"/>
          <w:i w:val="0"/>
          <w:sz w:val="24"/>
        </w:rPr>
        <w:fldChar w:fldCharType="end"/>
      </w:r>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574" w:name="_____________________________________4"/>
      <w:bookmarkStart w:id="575" w:name="_Toc499883959"/>
      <w:bookmarkEnd w:id="574"/>
      <w:r w:rsidRPr="00E35FBD">
        <w:rPr>
          <w:rFonts w:ascii="Meiryo UI" w:eastAsia="Meiryo UI" w:hAnsi="Meiryo UI" w:cs="Meiryo UI"/>
          <w:b w:val="0"/>
          <w:i w:val="0"/>
          <w:sz w:val="24"/>
        </w:rPr>
        <w:t>【知識】情報セキュリティ対策の必要性を認識し、網羅的な対策を知るには？</w:t>
      </w:r>
      <w:bookmarkEnd w:id="575"/>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hyperlink r:id="rId13" w:history="1">
        <w:bookmarkStart w:id="576" w:name="_Toc499883960"/>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中小企業の情報セキュリティ対策ガイドライン改訂版：</w:t>
        </w:r>
        <w:r w:rsidRPr="00E35FBD">
          <w:rPr>
            <w:rStyle w:val="a4"/>
            <w:rFonts w:ascii="Meiryo UI" w:eastAsia="Meiryo UI" w:hAnsi="Meiryo UI" w:cs="Meiryo UI"/>
            <w:b w:val="0"/>
            <w:sz w:val="24"/>
          </w:rPr>
          <w:t xml:space="preserve">IPA </w:t>
        </w:r>
        <w:r w:rsidRPr="00E35FBD">
          <w:rPr>
            <w:rStyle w:val="a4"/>
            <w:rFonts w:ascii="Meiryo UI" w:eastAsia="Meiryo UI" w:hAnsi="Meiryo UI" w:cs="Meiryo UI"/>
            <w:b w:val="0"/>
            <w:sz w:val="24"/>
          </w:rPr>
          <w:t>独立行政法人</w:t>
        </w:r>
        <w:r w:rsidRPr="00E35FBD">
          <w:rPr>
            <w:rStyle w:val="a4"/>
            <w:rFonts w:ascii="Meiryo UI" w:eastAsia="Meiryo UI" w:hAnsi="Meiryo UI" w:cs="Meiryo UI"/>
            <w:b w:val="0"/>
            <w:sz w:val="24"/>
          </w:rPr>
          <w:t xml:space="preserve"> </w:t>
        </w:r>
        <w:r w:rsidRPr="00E35FBD">
          <w:rPr>
            <w:rStyle w:val="a4"/>
            <w:rFonts w:ascii="Meiryo UI" w:eastAsia="Meiryo UI" w:hAnsi="Meiryo UI" w:cs="Meiryo UI"/>
            <w:b w:val="0"/>
            <w:sz w:val="24"/>
          </w:rPr>
          <w:t>情報処理推進機構</w:t>
        </w:r>
        <w:bookmarkEnd w:id="576"/>
        <w:r w:rsidRPr="00E35FBD">
          <w:rPr>
            <w:rStyle w:val="a4"/>
            <w:rFonts w:ascii="Meiryo UI" w:eastAsia="Meiryo UI" w:hAnsi="Meiryo UI" w:cs="Meiryo UI"/>
            <w:b w:val="0"/>
            <w:sz w:val="24"/>
          </w:rPr>
          <w:t xml:space="preserve"> </w:t>
        </w:r>
      </w:hyperlink>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Fonts w:ascii="Meiryo UI" w:eastAsia="Meiryo UI" w:hAnsi="Meiryo UI" w:cs="Meiryo UI"/>
          <w:b w:val="0"/>
          <w:sz w:val="24"/>
        </w:rPr>
        <w:t>◦</w:t>
      </w:r>
      <w:r w:rsidRPr="00E35FBD">
        <w:rPr>
          <w:rFonts w:ascii="Meiryo UI" w:eastAsia="Meiryo UI" w:hAnsi="Meiryo UI" w:cs="Meiryo UI"/>
          <w:b w:val="0"/>
          <w:sz w:val="24"/>
        </w:rPr>
        <w:t>中小企業に求められる情報セキュリティ対策を、中小企業ならではの視点から体系的に実現するための方策が紹介されている。</w:t>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577" w:name="_Toc499883961"/>
      <w:r w:rsidRPr="00E35FBD">
        <w:rPr>
          <w:rFonts w:ascii="Meiryo UI" w:eastAsia="Meiryo UI" w:hAnsi="Meiryo UI" w:cs="Meiryo UI"/>
          <w:b w:val="0"/>
          <w:sz w:val="24"/>
        </w:rPr>
        <w:t>•</w:t>
      </w:r>
      <w:r w:rsidRPr="00E35FBD">
        <w:rPr>
          <w:rFonts w:ascii="Meiryo UI" w:eastAsia="Meiryo UI" w:hAnsi="Meiryo UI" w:cs="Meiryo UI"/>
          <w:b w:val="0"/>
          <w:sz w:val="24"/>
        </w:rPr>
        <w:t>教育・学習（企業・組織向け）｜ここからセキュリティ！</w:t>
      </w:r>
      <w:r w:rsidRPr="00E35FBD">
        <w:rPr>
          <w:rFonts w:ascii="Meiryo UI" w:eastAsia="Meiryo UI" w:hAnsi="Meiryo UI" w:cs="Meiryo UI"/>
          <w:b w:val="0"/>
          <w:sz w:val="24"/>
        </w:rPr>
        <w:t xml:space="preserve"> </w:t>
      </w:r>
      <w:r w:rsidRPr="00E35FBD">
        <w:rPr>
          <w:rFonts w:ascii="Meiryo UI" w:eastAsia="Meiryo UI" w:hAnsi="Meiryo UI" w:cs="Meiryo UI"/>
          <w:b w:val="0"/>
          <w:sz w:val="24"/>
        </w:rPr>
        <w:t>情報セキュリティ・ポータルサイト</w:t>
      </w:r>
      <w:bookmarkEnd w:id="577"/>
      <w:r w:rsidRPr="00E35FBD">
        <w:rPr>
          <w:rFonts w:ascii="Meiryo UI" w:eastAsia="Meiryo UI" w:hAnsi="Meiryo UI" w:cs="Meiryo UI"/>
          <w:b w:val="0"/>
          <w:sz w:val="24"/>
        </w:rPr>
        <w:t xml:space="preserve"> </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578" w:name="____________________________________2"/>
      <w:bookmarkEnd w:id="578"/>
      <w:r w:rsidRPr="00E35FBD">
        <w:rPr>
          <w:rFonts w:ascii="Meiryo UI" w:eastAsia="Meiryo UI" w:hAnsi="Meiryo UI" w:cs="Meiryo UI"/>
          <w:b w:val="0"/>
          <w:sz w:val="24"/>
        </w:rPr>
        <w:t>◦</w:t>
      </w:r>
      <w:r w:rsidRPr="00E35FBD">
        <w:rPr>
          <w:rFonts w:ascii="Meiryo UI" w:eastAsia="Meiryo UI" w:hAnsi="Meiryo UI" w:cs="Meiryo UI"/>
          <w:b w:val="0"/>
          <w:sz w:val="24"/>
        </w:rPr>
        <w:t>情報セキュリティ対策に関して有用な情報を体系的に提供しているサイト</w:t>
      </w:r>
    </w:p>
    <w:bookmarkStart w:id="579" w:name="_______________________________IPA__pdf_"/>
    <w:bookmarkEnd w:id="579"/>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"http://www.ipa.go.jp/security/keihatsu/shiori/manageme</w:instrText>
      </w:r>
      <w:r w:rsidRPr="00E35FBD">
        <w:rPr>
          <w:rStyle w:val="a4"/>
          <w:rFonts w:ascii="Meiryo UI" w:eastAsia="Meiryo UI" w:hAnsi="Meiryo UI" w:cs="Meiryo UI"/>
          <w:b w:val="0"/>
          <w:sz w:val="24"/>
        </w:rPr>
        <w:instrText xml:space="preserve">nt/01_guidebook.pdf"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bookmarkStart w:id="580" w:name="_Toc499883962"/>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企業（組織）における最低限の情報セキュリティ対策のしおり【</w:t>
      </w:r>
      <w:r w:rsidRPr="00E35FBD">
        <w:rPr>
          <w:rStyle w:val="a4"/>
          <w:rFonts w:ascii="Meiryo UI" w:eastAsia="Meiryo UI" w:hAnsi="Meiryo UI" w:cs="Meiryo UI"/>
          <w:b w:val="0"/>
          <w:sz w:val="24"/>
        </w:rPr>
        <w:t>IPA</w:t>
      </w:r>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(pdf</w:t>
      </w:r>
      <w:r w:rsidRPr="00E35FBD">
        <w:rPr>
          <w:rStyle w:val="a4"/>
          <w:rFonts w:ascii="Meiryo UI" w:eastAsia="Meiryo UI" w:hAnsi="Meiryo UI" w:cs="Meiryo UI"/>
          <w:b w:val="0"/>
          <w:sz w:val="24"/>
        </w:rPr>
        <w:t>形式</w:t>
      </w:r>
      <w:r w:rsidRPr="00E35FBD">
        <w:rPr>
          <w:rStyle w:val="a4"/>
          <w:rFonts w:ascii="Meiryo UI" w:eastAsia="Meiryo UI" w:hAnsi="Meiryo UI" w:cs="Meiryo UI"/>
          <w:b w:val="0"/>
          <w:sz w:val="24"/>
        </w:rPr>
        <w:t>)</w:t>
      </w:r>
      <w:bookmarkEnd w:id="580"/>
      <w:r w:rsidRPr="00E35FBD">
        <w:rPr>
          <w:rStyle w:val="a4"/>
          <w:rFonts w:ascii="Meiryo UI" w:eastAsia="Meiryo UI" w:hAnsi="Meiryo UI" w:cs="Meiryo UI"/>
          <w:b w:val="0"/>
          <w:sz w:val="24"/>
        </w:rPr>
        <w:fldChar w:fldCharType="end"/>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Fonts w:ascii="Meiryo UI" w:eastAsia="Meiryo UI" w:hAnsi="Meiryo UI" w:cs="Meiryo UI"/>
          <w:b w:val="0"/>
          <w:sz w:val="24"/>
        </w:rPr>
        <w:t>◦</w:t>
      </w:r>
      <w:r w:rsidRPr="00E35FBD">
        <w:rPr>
          <w:rFonts w:ascii="Meiryo UI" w:eastAsia="Meiryo UI" w:hAnsi="Meiryo UI" w:cs="Meiryo UI"/>
          <w:b w:val="0"/>
          <w:sz w:val="24"/>
        </w:rPr>
        <w:t>これから情報セキュリティ対策を実施していこうと考えている企業</w:t>
      </w:r>
      <w:r w:rsidRPr="00E35FBD">
        <w:rPr>
          <w:rFonts w:ascii="Meiryo UI" w:eastAsia="Meiryo UI" w:hAnsi="Meiryo UI" w:cs="Meiryo UI"/>
          <w:b w:val="0"/>
          <w:sz w:val="24"/>
        </w:rPr>
        <w:t>(</w:t>
      </w:r>
      <w:r w:rsidRPr="00E35FBD">
        <w:rPr>
          <w:rFonts w:ascii="Meiryo UI" w:eastAsia="Meiryo UI" w:hAnsi="Meiryo UI" w:cs="Meiryo UI"/>
          <w:b w:val="0"/>
          <w:sz w:val="24"/>
        </w:rPr>
        <w:t>組織</w:t>
      </w:r>
      <w:r w:rsidRPr="00E35FBD">
        <w:rPr>
          <w:rFonts w:ascii="Meiryo UI" w:eastAsia="Meiryo UI" w:hAnsi="Meiryo UI" w:cs="Meiryo UI"/>
          <w:b w:val="0"/>
          <w:sz w:val="24"/>
        </w:rPr>
        <w:t>)</w:t>
      </w:r>
      <w:r w:rsidRPr="00E35FBD">
        <w:rPr>
          <w:rFonts w:ascii="Meiryo UI" w:eastAsia="Meiryo UI" w:hAnsi="Meiryo UI" w:cs="Meiryo UI"/>
          <w:b w:val="0"/>
          <w:sz w:val="24"/>
        </w:rPr>
        <w:t>の経営者</w:t>
      </w:r>
      <w:r w:rsidRPr="00E35FBD">
        <w:rPr>
          <w:rFonts w:ascii="Meiryo UI" w:eastAsia="Meiryo UI" w:hAnsi="Meiryo UI" w:cs="Meiryo UI"/>
          <w:b w:val="0"/>
          <w:sz w:val="24"/>
        </w:rPr>
        <w:t>(</w:t>
      </w:r>
      <w:r w:rsidRPr="00E35FBD">
        <w:rPr>
          <w:rFonts w:ascii="Meiryo UI" w:eastAsia="Meiryo UI" w:hAnsi="Meiryo UI" w:cs="Meiryo UI"/>
          <w:b w:val="0"/>
          <w:sz w:val="24"/>
        </w:rPr>
        <w:t>運営者</w:t>
      </w:r>
      <w:r w:rsidRPr="00E35FBD">
        <w:rPr>
          <w:rFonts w:ascii="Meiryo UI" w:eastAsia="Meiryo UI" w:hAnsi="Meiryo UI" w:cs="Meiryo UI"/>
          <w:b w:val="0"/>
          <w:sz w:val="24"/>
        </w:rPr>
        <w:t>)</w:t>
      </w:r>
      <w:r w:rsidRPr="00E35FBD">
        <w:rPr>
          <w:rFonts w:ascii="Meiryo UI" w:eastAsia="Meiryo UI" w:hAnsi="Meiryo UI" w:cs="Meiryo UI"/>
          <w:b w:val="0"/>
          <w:sz w:val="24"/>
        </w:rPr>
        <w:t>、管理者、従業者の方を対象と想定しています。</w:t>
      </w:r>
      <w:r w:rsidRPr="00E35FBD">
        <w:rPr>
          <w:rFonts w:ascii="Meiryo UI" w:eastAsia="Meiryo UI" w:hAnsi="Meiryo UI" w:cs="Meiryo UI"/>
          <w:b w:val="0"/>
          <w:sz w:val="24"/>
        </w:rPr>
        <w:t xml:space="preserve"> </w:t>
      </w:r>
      <w:r w:rsidRPr="00E35FBD">
        <w:rPr>
          <w:rFonts w:ascii="Meiryo UI" w:eastAsia="Meiryo UI" w:hAnsi="Meiryo UI" w:cs="Meiryo UI"/>
          <w:b w:val="0"/>
          <w:sz w:val="24"/>
        </w:rPr>
        <w:t>情報セキュリティ対策の見直し、委託先や子会社に対するセキュリティ教育のための参考資料としても活用できます。</w:t>
      </w:r>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581" w:name="______11"/>
      <w:bookmarkStart w:id="582" w:name="_Toc499883963"/>
      <w:bookmarkEnd w:id="581"/>
      <w:r w:rsidRPr="00E35FBD">
        <w:rPr>
          <w:rFonts w:ascii="Meiryo UI" w:eastAsia="Meiryo UI" w:hAnsi="Meiryo UI" w:cs="Meiryo UI"/>
          <w:b w:val="0"/>
          <w:i w:val="0"/>
          <w:sz w:val="24"/>
        </w:rPr>
        <w:t>参考情報</w:t>
      </w:r>
      <w:bookmarkEnd w:id="582"/>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583" w:name="_____________________________________5"/>
      <w:bookmarkStart w:id="584" w:name="_Toc499883964"/>
      <w:bookmarkEnd w:id="583"/>
      <w:r w:rsidRPr="00E35FBD">
        <w:rPr>
          <w:rFonts w:ascii="Meiryo UI" w:eastAsia="Meiryo UI" w:hAnsi="Meiryo UI" w:cs="Meiryo UI"/>
          <w:b w:val="0"/>
          <w:sz w:val="24"/>
        </w:rPr>
        <w:t>信頼性の高いセキュリティ対策情報を提供しているサイトの内容を解説します</w:t>
      </w:r>
      <w:bookmarkEnd w:id="584"/>
    </w:p>
    <w:bookmarkStart w:id="585" w:name="_______________________________IPA______"/>
    <w:bookmarkEnd w:id="585"/>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"http://cybersec.</w:instrText>
      </w:r>
      <w:r w:rsidRPr="00E35FBD">
        <w:rPr>
          <w:rStyle w:val="a4"/>
          <w:rFonts w:ascii="Meiryo UI" w:eastAsia="Meiryo UI" w:hAnsi="Meiryo UI" w:cs="Meiryo UI"/>
          <w:b w:val="0"/>
          <w:sz w:val="24"/>
        </w:rPr>
        <w:instrText xml:space="preserve">hatenadiary.jp/entry/kokokara_case"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ここからセキュリティ！</w:t>
      </w:r>
      <w:r w:rsidRPr="00E35FBD">
        <w:rPr>
          <w:rStyle w:val="a4"/>
          <w:rFonts w:ascii="Meiryo UI" w:eastAsia="Meiryo UI" w:hAnsi="Meiryo UI" w:cs="Meiryo UI"/>
          <w:b w:val="0"/>
          <w:sz w:val="24"/>
        </w:rPr>
        <w:t xml:space="preserve"> </w:t>
      </w:r>
      <w:r w:rsidRPr="00E35FBD">
        <w:rPr>
          <w:rStyle w:val="a4"/>
          <w:rFonts w:ascii="Meiryo UI" w:eastAsia="Meiryo UI" w:hAnsi="Meiryo UI" w:cs="Meiryo UI"/>
          <w:b w:val="0"/>
          <w:sz w:val="24"/>
        </w:rPr>
        <w:t>情報セキュリティ・ポータルサイト（</w:t>
      </w:r>
      <w:r w:rsidRPr="00E35FBD">
        <w:rPr>
          <w:rStyle w:val="a4"/>
          <w:rFonts w:ascii="Meiryo UI" w:eastAsia="Meiryo UI" w:hAnsi="Meiryo UI" w:cs="Meiryo UI"/>
          <w:b w:val="0"/>
          <w:sz w:val="24"/>
        </w:rPr>
        <w:t>IPA</w:t>
      </w:r>
      <w:r w:rsidRPr="00E35FBD">
        <w:rPr>
          <w:rStyle w:val="a4"/>
          <w:rFonts w:ascii="Meiryo UI" w:eastAsia="Meiryo UI" w:hAnsi="Meiryo UI" w:cs="Meiryo UI"/>
          <w:b w:val="0"/>
          <w:sz w:val="24"/>
        </w:rPr>
        <w:t>）【相談事例集作成候補】</w:t>
      </w:r>
      <w:r w:rsidRPr="00E35FBD">
        <w:rPr>
          <w:rStyle w:val="a4"/>
          <w:rFonts w:ascii="Meiryo UI" w:eastAsia="Meiryo UI" w:hAnsi="Meiryo UI" w:cs="Meiryo UI"/>
          <w:b w:val="0"/>
          <w:sz w:val="24"/>
        </w:rPr>
        <w:t xml:space="preserve"> - CyberSec diary</w:t>
      </w:r>
      <w:r w:rsidRPr="00E35FBD">
        <w:rPr>
          <w:rStyle w:val="a4"/>
          <w:rFonts w:ascii="Meiryo UI" w:eastAsia="Meiryo UI" w:hAnsi="Meiryo UI" w:cs="Meiryo UI"/>
          <w:b w:val="0"/>
          <w:sz w:val="24"/>
        </w:rPr>
        <w:t>【ページ内検索用】</w:t>
      </w:r>
      <w:r w:rsidRPr="00E35FBD">
        <w:rPr>
          <w:rStyle w:val="a4"/>
          <w:rFonts w:ascii="Meiryo UI" w:eastAsia="Meiryo UI" w:hAnsi="Meiryo UI" w:cs="Meiryo UI"/>
          <w:b w:val="0"/>
          <w:sz w:val="24"/>
        </w:rPr>
        <w:fldChar w:fldCharType="end"/>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586" w:name="_1______________________________________"/>
      <w:bookmarkEnd w:id="586"/>
      <w:r w:rsidRPr="00E35FBD">
        <w:rPr>
          <w:rFonts w:ascii="Meiryo UI" w:eastAsia="Meiryo UI" w:hAnsi="Meiryo UI" w:cs="Meiryo UI"/>
          <w:b w:val="0"/>
          <w:i w:val="0"/>
          <w:sz w:val="24"/>
        </w:rPr>
        <w:t>1</w:t>
      </w:r>
      <w:r w:rsidRPr="00E35FBD">
        <w:rPr>
          <w:rFonts w:ascii="Meiryo UI" w:eastAsia="Meiryo UI" w:hAnsi="Meiryo UI" w:cs="Meiryo UI"/>
          <w:b w:val="0"/>
          <w:i w:val="0"/>
          <w:sz w:val="24"/>
        </w:rPr>
        <w:t>ページ内に全リンクを表示し、その内容によってレベル表示をし、また必要に応じで内容の解説を加えたもの。</w:t>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587" w:name="________________________7"/>
      <w:bookmarkStart w:id="588" w:name="_Toc499883965"/>
      <w:bookmarkEnd w:id="587"/>
      <w:r w:rsidRPr="00E35FBD">
        <w:rPr>
          <w:rFonts w:ascii="Meiryo UI" w:eastAsia="Meiryo UI" w:hAnsi="Meiryo UI" w:cs="Meiryo UI"/>
          <w:b w:val="0"/>
          <w:sz w:val="24"/>
        </w:rPr>
        <w:t>中小企業向けサイバーセキュリティ関連ニュース</w:t>
      </w:r>
      <w:bookmarkEnd w:id="588"/>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hyperlink r:id="rId14" w:history="1">
        <w:r w:rsidRPr="00E35FBD">
          <w:rPr>
            <w:rStyle w:val="a4"/>
            <w:rFonts w:ascii="Meiryo UI" w:eastAsia="Meiryo UI" w:hAnsi="Meiryo UI" w:cs="Meiryo UI"/>
            <w:b w:val="0"/>
            <w:sz w:val="24"/>
          </w:rPr>
          <w:t>「中</w:t>
        </w:r>
        <w:r w:rsidRPr="00E35FBD">
          <w:rPr>
            <w:rStyle w:val="a4"/>
            <w:rFonts w:ascii="Meiryo UI" w:eastAsia="Meiryo UI" w:hAnsi="Meiryo UI" w:cs="Meiryo UI"/>
            <w:b w:val="0"/>
            <w:sz w:val="24"/>
          </w:rPr>
          <w:t>小企業サイバーセキュリティ対策相談窓口」の開設及び「東京中小企業サイバーセキュリティ支援ネットワーク」の設立</w:t>
        </w:r>
        <w:r w:rsidRPr="00E35FBD">
          <w:rPr>
            <w:rStyle w:val="a4"/>
            <w:rFonts w:ascii="Meiryo UI" w:eastAsia="Meiryo UI" w:hAnsi="Meiryo UI" w:cs="Meiryo UI"/>
            <w:b w:val="0"/>
            <w:sz w:val="24"/>
          </w:rPr>
          <w:t>(2016</w:t>
        </w:r>
        <w:r w:rsidRPr="00E35FBD">
          <w:rPr>
            <w:rStyle w:val="a4"/>
            <w:rFonts w:ascii="Meiryo UI" w:eastAsia="Meiryo UI" w:hAnsi="Meiryo UI" w:cs="Meiryo UI"/>
            <w:b w:val="0"/>
            <w:sz w:val="24"/>
          </w:rPr>
          <w:t>年</w:t>
        </w:r>
        <w:r w:rsidRPr="00E35FBD">
          <w:rPr>
            <w:rStyle w:val="a4"/>
            <w:rFonts w:ascii="Meiryo UI" w:eastAsia="Meiryo UI" w:hAnsi="Meiryo UI" w:cs="Meiryo UI"/>
            <w:b w:val="0"/>
            <w:sz w:val="24"/>
          </w:rPr>
          <w:t>4</w:t>
        </w:r>
        <w:r w:rsidRPr="00E35FBD">
          <w:rPr>
            <w:rStyle w:val="a4"/>
            <w:rFonts w:ascii="Meiryo UI" w:eastAsia="Meiryo UI" w:hAnsi="Meiryo UI" w:cs="Meiryo UI"/>
            <w:b w:val="0"/>
            <w:sz w:val="24"/>
          </w:rPr>
          <w:t>月</w:t>
        </w:r>
        <w:r w:rsidRPr="00E35FBD">
          <w:rPr>
            <w:rStyle w:val="a4"/>
            <w:rFonts w:ascii="Meiryo UI" w:eastAsia="Meiryo UI" w:hAnsi="Meiryo UI" w:cs="Meiryo UI"/>
            <w:b w:val="0"/>
            <w:sz w:val="24"/>
          </w:rPr>
          <w:t>25</w:t>
        </w:r>
        <w:r w:rsidRPr="00E35FBD">
          <w:rPr>
            <w:rStyle w:val="a4"/>
            <w:rFonts w:ascii="Meiryo UI" w:eastAsia="Meiryo UI" w:hAnsi="Meiryo UI" w:cs="Meiryo UI"/>
            <w:b w:val="0"/>
            <w:sz w:val="24"/>
          </w:rPr>
          <w:t>日</w:t>
        </w:r>
        <w:r w:rsidRPr="00E35FBD">
          <w:rPr>
            <w:rStyle w:val="a4"/>
            <w:rFonts w:ascii="Meiryo UI" w:eastAsia="Meiryo UI" w:hAnsi="Meiryo UI" w:cs="Meiryo UI"/>
            <w:b w:val="0"/>
            <w:sz w:val="24"/>
          </w:rPr>
          <w:t>)</w:t>
        </w:r>
      </w:hyperlink>
    </w:p>
    <w:bookmarkStart w:id="589" w:name="_____________________2016_5_12__________"/>
    <w:bookmarkEnd w:id="589"/>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"https://www.tokyo-cci.or.jp/file.jsp?id=79482"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東京都の中小企業対策に関する重点要望（</w:t>
      </w:r>
      <w:r w:rsidRPr="00E35FBD">
        <w:rPr>
          <w:rStyle w:val="a4"/>
          <w:rFonts w:ascii="Meiryo UI" w:eastAsia="Meiryo UI" w:hAnsi="Meiryo UI" w:cs="Meiryo UI"/>
          <w:b w:val="0"/>
          <w:sz w:val="24"/>
        </w:rPr>
        <w:t>2016</w:t>
      </w:r>
      <w:r w:rsidRPr="00E35FBD">
        <w:rPr>
          <w:rStyle w:val="a4"/>
          <w:rFonts w:ascii="Meiryo UI" w:eastAsia="Meiryo UI" w:hAnsi="Meiryo UI" w:cs="Meiryo UI"/>
          <w:b w:val="0"/>
          <w:sz w:val="24"/>
        </w:rPr>
        <w:t>年</w:t>
      </w:r>
      <w:r w:rsidRPr="00E35FBD">
        <w:rPr>
          <w:rStyle w:val="a4"/>
          <w:rFonts w:ascii="Meiryo UI" w:eastAsia="Meiryo UI" w:hAnsi="Meiryo UI" w:cs="Meiryo UI"/>
          <w:b w:val="0"/>
          <w:sz w:val="24"/>
        </w:rPr>
        <w:t>5</w:t>
      </w:r>
      <w:r w:rsidRPr="00E35FBD">
        <w:rPr>
          <w:rStyle w:val="a4"/>
          <w:rFonts w:ascii="Meiryo UI" w:eastAsia="Meiryo UI" w:hAnsi="Meiryo UI" w:cs="Meiryo UI"/>
          <w:b w:val="0"/>
          <w:sz w:val="24"/>
        </w:rPr>
        <w:t>月</w:t>
      </w:r>
      <w:r w:rsidRPr="00E35FBD">
        <w:rPr>
          <w:rStyle w:val="a4"/>
          <w:rFonts w:ascii="Meiryo UI" w:eastAsia="Meiryo UI" w:hAnsi="Meiryo UI" w:cs="Meiryo UI"/>
          <w:b w:val="0"/>
          <w:sz w:val="24"/>
        </w:rPr>
        <w:t>12</w:t>
      </w:r>
      <w:r w:rsidRPr="00E35FBD">
        <w:rPr>
          <w:rStyle w:val="a4"/>
          <w:rFonts w:ascii="Meiryo UI" w:eastAsia="Meiryo UI" w:hAnsi="Meiryo UI" w:cs="Meiryo UI"/>
          <w:b w:val="0"/>
          <w:sz w:val="24"/>
        </w:rPr>
        <w:t>日</w:t>
      </w:r>
      <w:r w:rsidRPr="00E35FBD">
        <w:rPr>
          <w:rStyle w:val="a4"/>
          <w:rFonts w:ascii="Meiryo UI" w:eastAsia="Meiryo UI" w:hAnsi="Meiryo UI" w:cs="Meiryo UI"/>
          <w:b w:val="0"/>
          <w:sz w:val="24"/>
        </w:rPr>
        <w:t xml:space="preserve">, </w:t>
      </w:r>
      <w:r w:rsidRPr="00E35FBD">
        <w:rPr>
          <w:rStyle w:val="a4"/>
          <w:rFonts w:ascii="Meiryo UI" w:eastAsia="Meiryo UI" w:hAnsi="Meiryo UI" w:cs="Meiryo UI"/>
          <w:b w:val="0"/>
          <w:sz w:val="24"/>
        </w:rPr>
        <w:t>東京商工会議所）</w:t>
      </w:r>
      <w:r w:rsidRPr="00E35FBD">
        <w:rPr>
          <w:rStyle w:val="a4"/>
          <w:rFonts w:ascii="Meiryo UI" w:eastAsia="Meiryo UI" w:hAnsi="Meiryo UI" w:cs="Meiryo UI"/>
          <w:b w:val="0"/>
          <w:sz w:val="24"/>
        </w:rPr>
        <w:fldChar w:fldCharType="end"/>
      </w:r>
    </w:p>
    <w:bookmarkStart w:id="590" w:name="_____________________________Tcyss______"/>
    <w:bookmarkEnd w:id="590"/>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"https://blogs.technet.microsoft.com/jpsecurity/2016/08/09/tcyss/"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東京都の</w:t>
      </w:r>
      <w:r w:rsidRPr="00E35FBD">
        <w:rPr>
          <w:rStyle w:val="a4"/>
          <w:rFonts w:ascii="Meiryo UI" w:eastAsia="Meiryo UI" w:hAnsi="Meiryo UI" w:cs="Meiryo UI"/>
          <w:b w:val="0"/>
          <w:sz w:val="24"/>
        </w:rPr>
        <w:t>中小企業サイバーセキュリティ支援ネットワーク</w:t>
      </w:r>
      <w:r w:rsidRPr="00E35FBD">
        <w:rPr>
          <w:rStyle w:val="a4"/>
          <w:rFonts w:ascii="Meiryo UI" w:eastAsia="Meiryo UI" w:hAnsi="Meiryo UI" w:cs="Meiryo UI"/>
          <w:b w:val="0"/>
          <w:sz w:val="24"/>
        </w:rPr>
        <w:t xml:space="preserve"> Tcyss (</w:t>
      </w:r>
      <w:r w:rsidRPr="00E35FBD">
        <w:rPr>
          <w:rStyle w:val="a4"/>
          <w:rFonts w:ascii="Meiryo UI" w:eastAsia="Meiryo UI" w:hAnsi="Meiryo UI" w:cs="Meiryo UI"/>
          <w:b w:val="0"/>
          <w:sz w:val="24"/>
        </w:rPr>
        <w:t>ティーサイス</w:t>
      </w:r>
      <w:r w:rsidRPr="00E35FBD">
        <w:rPr>
          <w:rStyle w:val="a4"/>
          <w:rFonts w:ascii="Meiryo UI" w:eastAsia="Meiryo UI" w:hAnsi="Meiryo UI" w:cs="Meiryo UI"/>
          <w:b w:val="0"/>
          <w:sz w:val="24"/>
        </w:rPr>
        <w:t xml:space="preserve">) </w:t>
      </w:r>
      <w:r w:rsidRPr="00E35FBD">
        <w:rPr>
          <w:rStyle w:val="a4"/>
          <w:rFonts w:ascii="Meiryo UI" w:eastAsia="Meiryo UI" w:hAnsi="Meiryo UI" w:cs="Meiryo UI"/>
          <w:b w:val="0"/>
          <w:sz w:val="24"/>
        </w:rPr>
        <w:t>に参画</w:t>
      </w:r>
      <w:r w:rsidRPr="00E35FBD">
        <w:rPr>
          <w:rStyle w:val="a4"/>
          <w:rFonts w:ascii="Meiryo UI" w:eastAsia="Meiryo UI" w:hAnsi="Meiryo UI" w:cs="Meiryo UI"/>
          <w:b w:val="0"/>
          <w:sz w:val="24"/>
        </w:rPr>
        <w:t xml:space="preserve"> – </w:t>
      </w:r>
      <w:r w:rsidRPr="00E35FBD">
        <w:rPr>
          <w:rStyle w:val="a4"/>
          <w:rFonts w:ascii="Meiryo UI" w:eastAsia="Meiryo UI" w:hAnsi="Meiryo UI" w:cs="Meiryo UI"/>
          <w:b w:val="0"/>
          <w:sz w:val="24"/>
        </w:rPr>
        <w:t>日本のセキュリティチーム（</w:t>
      </w:r>
      <w:r w:rsidRPr="00E35FBD">
        <w:rPr>
          <w:rStyle w:val="a4"/>
          <w:rFonts w:ascii="Meiryo UI" w:eastAsia="Meiryo UI" w:hAnsi="Meiryo UI" w:cs="Meiryo UI"/>
          <w:b w:val="0"/>
          <w:sz w:val="24"/>
        </w:rPr>
        <w:t>2016</w:t>
      </w:r>
      <w:r w:rsidRPr="00E35FBD">
        <w:rPr>
          <w:rStyle w:val="a4"/>
          <w:rFonts w:ascii="Meiryo UI" w:eastAsia="Meiryo UI" w:hAnsi="Meiryo UI" w:cs="Meiryo UI"/>
          <w:b w:val="0"/>
          <w:sz w:val="24"/>
        </w:rPr>
        <w:t>年</w:t>
      </w:r>
      <w:r w:rsidRPr="00E35FBD">
        <w:rPr>
          <w:rStyle w:val="a4"/>
          <w:rFonts w:ascii="Meiryo UI" w:eastAsia="Meiryo UI" w:hAnsi="Meiryo UI" w:cs="Meiryo UI"/>
          <w:b w:val="0"/>
          <w:sz w:val="24"/>
        </w:rPr>
        <w:t>8</w:t>
      </w:r>
      <w:r w:rsidRPr="00E35FBD">
        <w:rPr>
          <w:rStyle w:val="a4"/>
          <w:rFonts w:ascii="Meiryo UI" w:eastAsia="Meiryo UI" w:hAnsi="Meiryo UI" w:cs="Meiryo UI"/>
          <w:b w:val="0"/>
          <w:sz w:val="24"/>
        </w:rPr>
        <w:t>月</w:t>
      </w:r>
      <w:r w:rsidRPr="00E35FBD">
        <w:rPr>
          <w:rStyle w:val="a4"/>
          <w:rFonts w:ascii="Meiryo UI" w:eastAsia="Meiryo UI" w:hAnsi="Meiryo UI" w:cs="Meiryo UI"/>
          <w:b w:val="0"/>
          <w:sz w:val="24"/>
        </w:rPr>
        <w:t>9</w:t>
      </w:r>
      <w:r w:rsidRPr="00E35FBD">
        <w:rPr>
          <w:rStyle w:val="a4"/>
          <w:rFonts w:ascii="Meiryo UI" w:eastAsia="Meiryo UI" w:hAnsi="Meiryo UI" w:cs="Meiryo UI"/>
          <w:b w:val="0"/>
          <w:sz w:val="24"/>
        </w:rPr>
        <w:t>日</w:t>
      </w:r>
      <w:r w:rsidRPr="00E35FBD">
        <w:rPr>
          <w:rStyle w:val="a4"/>
          <w:rFonts w:ascii="Meiryo UI" w:eastAsia="Meiryo UI" w:hAnsi="Meiryo UI" w:cs="Meiryo UI"/>
          <w:b w:val="0"/>
          <w:sz w:val="24"/>
        </w:rPr>
        <w:t xml:space="preserve">, </w:t>
      </w:r>
      <w:r w:rsidRPr="00E35FBD">
        <w:rPr>
          <w:rStyle w:val="a4"/>
          <w:rFonts w:ascii="Meiryo UI" w:eastAsia="Meiryo UI" w:hAnsi="Meiryo UI" w:cs="Meiryo UI"/>
          <w:b w:val="0"/>
          <w:sz w:val="24"/>
        </w:rPr>
        <w:t>日本マイクロソフト）</w:t>
      </w:r>
      <w:r w:rsidRPr="00E35FBD">
        <w:rPr>
          <w:rStyle w:val="a4"/>
          <w:rFonts w:ascii="Meiryo UI" w:eastAsia="Meiryo UI" w:hAnsi="Meiryo UI" w:cs="Meiryo UI"/>
          <w:b w:val="0"/>
          <w:sz w:val="24"/>
        </w:rPr>
        <w:fldChar w:fldCharType="end"/>
      </w:r>
    </w:p>
    <w:bookmarkStart w:id="591" w:name="___________________________Tcyss_______2"/>
    <w:bookmarkEnd w:id="591"/>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"http://www.keishicho.metro.tokyo.jp/kurashi/cyber/joho/tcyss.html"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東京中小企業サイバーセキュリティ支援ネットワーク</w:t>
      </w:r>
      <w:r w:rsidRPr="00E35FBD">
        <w:rPr>
          <w:rStyle w:val="a4"/>
          <w:rFonts w:ascii="Meiryo UI" w:eastAsia="Meiryo UI" w:hAnsi="Meiryo UI" w:cs="Meiryo UI"/>
          <w:b w:val="0"/>
          <w:sz w:val="24"/>
        </w:rPr>
        <w:t xml:space="preserve">(Tcyss) </w:t>
      </w:r>
      <w:r w:rsidRPr="00E35FBD">
        <w:rPr>
          <w:rStyle w:val="a4"/>
          <w:rFonts w:ascii="Meiryo UI" w:eastAsia="Meiryo UI" w:hAnsi="Meiryo UI" w:cs="Meiryo UI"/>
          <w:b w:val="0"/>
          <w:sz w:val="24"/>
        </w:rPr>
        <w:t>警視庁</w:t>
      </w:r>
      <w:r w:rsidRPr="00E35FBD">
        <w:rPr>
          <w:rStyle w:val="a4"/>
          <w:rFonts w:ascii="Meiryo UI" w:eastAsia="Meiryo UI" w:hAnsi="Meiryo UI" w:cs="Meiryo UI"/>
          <w:b w:val="0"/>
          <w:sz w:val="24"/>
        </w:rPr>
        <w:t xml:space="preserve"> </w:t>
      </w:r>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2016</w:t>
      </w:r>
      <w:r w:rsidRPr="00E35FBD">
        <w:rPr>
          <w:rStyle w:val="a4"/>
          <w:rFonts w:ascii="Meiryo UI" w:eastAsia="Meiryo UI" w:hAnsi="Meiryo UI" w:cs="Meiryo UI"/>
          <w:b w:val="0"/>
          <w:sz w:val="24"/>
        </w:rPr>
        <w:t>年</w:t>
      </w:r>
      <w:r w:rsidRPr="00E35FBD">
        <w:rPr>
          <w:rStyle w:val="a4"/>
          <w:rFonts w:ascii="Meiryo UI" w:eastAsia="Meiryo UI" w:hAnsi="Meiryo UI" w:cs="Meiryo UI"/>
          <w:b w:val="0"/>
          <w:sz w:val="24"/>
        </w:rPr>
        <w:t>9</w:t>
      </w:r>
      <w:r w:rsidRPr="00E35FBD">
        <w:rPr>
          <w:rStyle w:val="a4"/>
          <w:rFonts w:ascii="Meiryo UI" w:eastAsia="Meiryo UI" w:hAnsi="Meiryo UI" w:cs="Meiryo UI"/>
          <w:b w:val="0"/>
          <w:sz w:val="24"/>
        </w:rPr>
        <w:t>月</w:t>
      </w:r>
      <w:r w:rsidRPr="00E35FBD">
        <w:rPr>
          <w:rStyle w:val="a4"/>
          <w:rFonts w:ascii="Meiryo UI" w:eastAsia="Meiryo UI" w:hAnsi="Meiryo UI" w:cs="Meiryo UI"/>
          <w:b w:val="0"/>
          <w:sz w:val="24"/>
        </w:rPr>
        <w:t>26</w:t>
      </w:r>
      <w:r w:rsidRPr="00E35FBD">
        <w:rPr>
          <w:rStyle w:val="a4"/>
          <w:rFonts w:ascii="Meiryo UI" w:eastAsia="Meiryo UI" w:hAnsi="Meiryo UI" w:cs="Meiryo UI"/>
          <w:b w:val="0"/>
          <w:sz w:val="24"/>
        </w:rPr>
        <w:t>日</w:t>
      </w:r>
      <w:r w:rsidRPr="00E35FBD">
        <w:rPr>
          <w:rStyle w:val="a4"/>
          <w:rFonts w:ascii="Meiryo UI" w:eastAsia="Meiryo UI" w:hAnsi="Meiryo UI" w:cs="Meiryo UI"/>
          <w:b w:val="0"/>
          <w:sz w:val="24"/>
        </w:rPr>
        <w:t xml:space="preserve">, </w:t>
      </w:r>
      <w:r w:rsidRPr="00E35FBD">
        <w:rPr>
          <w:rStyle w:val="a4"/>
          <w:rFonts w:ascii="Meiryo UI" w:eastAsia="Meiryo UI" w:hAnsi="Meiryo UI" w:cs="Meiryo UI"/>
          <w:b w:val="0"/>
          <w:sz w:val="24"/>
        </w:rPr>
        <w:t>警視庁）</w:t>
      </w:r>
      <w:r w:rsidRPr="00E35FBD">
        <w:rPr>
          <w:rStyle w:val="a4"/>
          <w:rFonts w:ascii="Meiryo UI" w:eastAsia="Meiryo UI" w:hAnsi="Meiryo UI" w:cs="Meiryo UI"/>
          <w:b w:val="0"/>
          <w:sz w:val="24"/>
        </w:rPr>
        <w:fldChar w:fldCharType="end"/>
      </w:r>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592" w:name="____________14"/>
      <w:bookmarkStart w:id="593" w:name="_Toc499883966"/>
      <w:bookmarkEnd w:id="592"/>
      <w:r w:rsidRPr="00E35FBD">
        <w:rPr>
          <w:rFonts w:ascii="Meiryo UI" w:eastAsia="Meiryo UI" w:hAnsi="Meiryo UI" w:cs="Meiryo UI"/>
          <w:b w:val="0"/>
          <w:i w:val="0"/>
          <w:sz w:val="24"/>
        </w:rPr>
        <w:t>他のページへのリンク</w:t>
      </w:r>
      <w:bookmarkEnd w:id="593"/>
    </w:p>
    <w:bookmarkStart w:id="594" w:name="__________________________CyberSec_diary"/>
    <w:bookmarkEnd w:id="594"/>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"http://cyberse</w:instrText>
      </w:r>
      <w:r w:rsidRPr="00E35FBD">
        <w:rPr>
          <w:rStyle w:val="a4"/>
          <w:rFonts w:ascii="Meiryo UI" w:eastAsia="Meiryo UI" w:hAnsi="Meiryo UI" w:cs="Meiryo UI"/>
          <w:b w:val="0"/>
          <w:sz w:val="24"/>
        </w:rPr>
        <w:instrText xml:space="preserve">c.hatenadiary.jp/entry/index"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bookmarkStart w:id="595" w:name="_Toc499883967"/>
      <w:r w:rsidRPr="00E35FBD">
        <w:rPr>
          <w:rStyle w:val="a4"/>
          <w:rFonts w:ascii="Meiryo UI" w:eastAsia="Meiryo UI" w:hAnsi="Meiryo UI" w:cs="Meiryo UI"/>
          <w:b w:val="0"/>
          <w:sz w:val="24"/>
        </w:rPr>
        <w:t>中小企業サイバーセキュリティ対策関連の備忘録</w:t>
      </w:r>
      <w:r w:rsidRPr="00E35FBD">
        <w:rPr>
          <w:rStyle w:val="a4"/>
          <w:rFonts w:ascii="Meiryo UI" w:eastAsia="Meiryo UI" w:hAnsi="Meiryo UI" w:cs="Meiryo UI"/>
          <w:b w:val="0"/>
          <w:sz w:val="24"/>
        </w:rPr>
        <w:t xml:space="preserve"> - CyberSec diary</w:t>
      </w:r>
      <w:bookmarkEnd w:id="595"/>
      <w:r w:rsidRPr="00E35FBD">
        <w:rPr>
          <w:rStyle w:val="a4"/>
          <w:rFonts w:ascii="Meiryo UI" w:eastAsia="Meiryo UI" w:hAnsi="Meiryo UI" w:cs="Meiryo UI"/>
          <w:b w:val="0"/>
          <w:sz w:val="24"/>
        </w:rPr>
        <w:fldChar w:fldCharType="end"/>
      </w:r>
    </w:p>
    <w:p w:rsidR="00A77B3E" w:rsidRPr="00E35FBD" w:rsidRDefault="006B1892" w:rsidP="00E35FBD">
      <w:pPr>
        <w:pStyle w:val="1"/>
        <w:keepNext w:val="0"/>
        <w:numPr>
          <w:ilvl w:val="0"/>
          <w:numId w:val="1"/>
        </w:numPr>
        <w:tabs>
          <w:tab w:val="clear" w:pos="0"/>
        </w:tabs>
        <w:spacing w:before="0" w:after="0"/>
        <w:ind w:left="0" w:firstLine="0"/>
        <w:rPr>
          <w:rFonts w:ascii="Meiryo UI" w:eastAsia="Meiryo UI" w:hAnsi="Meiryo UI" w:cs="Meiryo UI"/>
          <w:b w:val="0"/>
          <w:sz w:val="24"/>
        </w:rPr>
      </w:pPr>
      <w:hyperlink r:id="rId15" w:history="1">
        <w:bookmarkStart w:id="596" w:name="_Toc499883968"/>
        <w:r w:rsidRPr="00E35FBD">
          <w:rPr>
            <w:rStyle w:val="a4"/>
            <w:rFonts w:ascii="Meiryo UI" w:eastAsia="Meiryo UI" w:hAnsi="Meiryo UI" w:cs="Meiryo UI"/>
            <w:b w:val="0"/>
            <w:sz w:val="28"/>
          </w:rPr>
          <w:t>•</w:t>
        </w:r>
        <w:r w:rsidRPr="00E35FBD">
          <w:rPr>
            <w:rStyle w:val="a4"/>
            <w:rFonts w:ascii="Meiryo UI" w:eastAsia="Meiryo UI" w:hAnsi="Meiryo UI" w:cs="Meiryo UI"/>
            <w:b w:val="0"/>
            <w:sz w:val="28"/>
          </w:rPr>
          <w:t>サイバーセキュリティ相談・届出先クイックリスト</w:t>
        </w:r>
        <w:r w:rsidRPr="00E35FBD">
          <w:rPr>
            <w:rStyle w:val="a4"/>
            <w:rFonts w:ascii="Meiryo UI" w:eastAsia="Meiryo UI" w:hAnsi="Meiryo UI" w:cs="Meiryo UI"/>
            <w:b w:val="0"/>
            <w:sz w:val="28"/>
          </w:rPr>
          <w:t xml:space="preserve"> - CyberSec diary</w:t>
        </w:r>
        <w:bookmarkEnd w:id="596"/>
      </w:hyperlink>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rPr>
      </w:pPr>
      <w:bookmarkStart w:id="597" w:name="_____4"/>
      <w:bookmarkStart w:id="598" w:name="_Toc499883969"/>
      <w:bookmarkEnd w:id="597"/>
      <w:r w:rsidRPr="00E35FBD">
        <w:rPr>
          <w:rFonts w:ascii="Meiryo UI" w:eastAsia="Meiryo UI" w:hAnsi="Meiryo UI" w:cs="Meiryo UI"/>
          <w:b w:val="0"/>
          <w:i w:val="0"/>
          <w:sz w:val="24"/>
        </w:rPr>
        <w:t>凍結中</w:t>
      </w:r>
      <w:bookmarkEnd w:id="598"/>
    </w:p>
    <w:bookmarkStart w:id="599" w:name="________________________CyberSec_diary_2"/>
    <w:bookmarkEnd w:id="599"/>
    <w:p w:rsidR="00A77B3E" w:rsidRPr="00E35FBD" w:rsidRDefault="006B1892" w:rsidP="00E35FBD">
      <w:pPr>
        <w:pStyle w:val="1"/>
        <w:keepNext w:val="0"/>
        <w:numPr>
          <w:ilvl w:val="0"/>
          <w:numId w:val="1"/>
        </w:numPr>
        <w:tabs>
          <w:tab w:val="clear" w:pos="0"/>
        </w:tabs>
        <w:spacing w:before="0" w:after="0"/>
        <w:ind w:left="0" w:firstLine="0"/>
        <w:rPr>
          <w:rFonts w:ascii="Meiryo UI" w:eastAsia="Meiryo UI" w:hAnsi="Meiryo UI" w:cs="Meiryo UI"/>
          <w:b w:val="0"/>
          <w:sz w:val="24"/>
        </w:rPr>
      </w:pPr>
      <w:r w:rsidRPr="00E35FBD">
        <w:rPr>
          <w:rStyle w:val="a4"/>
          <w:rFonts w:ascii="Meiryo UI" w:eastAsia="Meiryo UI" w:hAnsi="Meiryo UI" w:cs="Meiryo UI"/>
          <w:b w:val="0"/>
          <w:sz w:val="28"/>
        </w:rPr>
        <w:fldChar w:fldCharType="begin"/>
      </w:r>
      <w:r w:rsidRPr="00E35FBD">
        <w:rPr>
          <w:rStyle w:val="a4"/>
          <w:rFonts w:ascii="Meiryo UI" w:eastAsia="Meiryo UI" w:hAnsi="Meiryo UI" w:cs="Meiryo UI"/>
          <w:b w:val="0"/>
          <w:sz w:val="28"/>
        </w:rPr>
        <w:instrText xml:space="preserve"> HYPERLINK "http://cybersec.hatenadiary.jp/entry/sec_emergency_response_guide" </w:instrText>
      </w:r>
      <w:r w:rsidR="00E35FBD" w:rsidRPr="00E35FBD">
        <w:rPr>
          <w:rStyle w:val="a4"/>
          <w:rFonts w:ascii="Meiryo UI" w:eastAsia="Meiryo UI" w:hAnsi="Meiryo UI" w:cs="Meiryo UI"/>
          <w:b w:val="0"/>
          <w:sz w:val="28"/>
        </w:rPr>
      </w:r>
      <w:r w:rsidRPr="00E35FBD">
        <w:rPr>
          <w:rStyle w:val="a4"/>
          <w:rFonts w:ascii="Meiryo UI" w:eastAsia="Meiryo UI" w:hAnsi="Meiryo UI" w:cs="Meiryo UI"/>
          <w:b w:val="0"/>
          <w:sz w:val="28"/>
        </w:rPr>
        <w:fldChar w:fldCharType="separate"/>
      </w:r>
      <w:bookmarkStart w:id="600" w:name="_Toc499883970"/>
      <w:r w:rsidRPr="00E35FBD">
        <w:rPr>
          <w:rStyle w:val="a4"/>
          <w:rFonts w:ascii="Meiryo UI" w:eastAsia="Meiryo UI" w:hAnsi="Meiryo UI" w:cs="Meiryo UI"/>
          <w:b w:val="0"/>
          <w:sz w:val="28"/>
        </w:rPr>
        <w:t>•</w:t>
      </w:r>
      <w:r w:rsidRPr="00E35FBD">
        <w:rPr>
          <w:rStyle w:val="a4"/>
          <w:rFonts w:ascii="Meiryo UI" w:eastAsia="Meiryo UI" w:hAnsi="Meiryo UI" w:cs="Meiryo UI"/>
          <w:b w:val="0"/>
          <w:sz w:val="28"/>
        </w:rPr>
        <w:t>情報セキュリティ緊急対応ガイド【汎用】</w:t>
      </w:r>
      <w:r w:rsidRPr="00E35FBD">
        <w:rPr>
          <w:rStyle w:val="a4"/>
          <w:rFonts w:ascii="Meiryo UI" w:eastAsia="Meiryo UI" w:hAnsi="Meiryo UI" w:cs="Meiryo UI"/>
          <w:b w:val="0"/>
          <w:sz w:val="28"/>
        </w:rPr>
        <w:t xml:space="preserve"> - CyberSec diary</w:t>
      </w:r>
      <w:bookmarkEnd w:id="600"/>
      <w:r w:rsidRPr="00E35FBD">
        <w:rPr>
          <w:rStyle w:val="a4"/>
          <w:rFonts w:ascii="Meiryo UI" w:eastAsia="Meiryo UI" w:hAnsi="Meiryo UI" w:cs="Meiryo UI"/>
          <w:b w:val="0"/>
          <w:sz w:val="28"/>
        </w:rPr>
        <w:fldChar w:fldCharType="end"/>
      </w:r>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rPr>
      </w:pPr>
      <w:bookmarkStart w:id="601" w:name="________________________________5"/>
      <w:bookmarkStart w:id="602" w:name="_Toc499883971"/>
      <w:bookmarkEnd w:id="601"/>
      <w:r w:rsidRPr="00E35FBD">
        <w:rPr>
          <w:rFonts w:ascii="Meiryo UI" w:eastAsia="Meiryo UI" w:hAnsi="Meiryo UI" w:cs="Meiryo UI"/>
          <w:b w:val="0"/>
          <w:i w:val="0"/>
          <w:sz w:val="24"/>
        </w:rPr>
        <w:t>■</w:t>
      </w:r>
      <w:r w:rsidRPr="00E35FBD">
        <w:rPr>
          <w:rFonts w:ascii="Meiryo UI" w:eastAsia="Meiryo UI" w:hAnsi="Meiryo UI" w:cs="Meiryo UI"/>
          <w:b w:val="0"/>
          <w:i w:val="0"/>
          <w:sz w:val="24"/>
        </w:rPr>
        <w:t>緊急対応（自然災害</w:t>
      </w:r>
      <w:r w:rsidRPr="00E35FBD">
        <w:rPr>
          <w:rFonts w:ascii="Meiryo UI" w:eastAsia="Meiryo UI" w:hAnsi="Meiryo UI" w:cs="Meiryo UI"/>
          <w:b w:val="0"/>
          <w:i w:val="0"/>
          <w:sz w:val="24"/>
        </w:rPr>
        <w:t xml:space="preserve">, </w:t>
      </w:r>
      <w:r w:rsidRPr="00E35FBD">
        <w:rPr>
          <w:rFonts w:ascii="Meiryo UI" w:eastAsia="Meiryo UI" w:hAnsi="Meiryo UI" w:cs="Meiryo UI"/>
          <w:b w:val="0"/>
          <w:i w:val="0"/>
          <w:sz w:val="24"/>
        </w:rPr>
        <w:t>大火災</w:t>
      </w:r>
      <w:r w:rsidRPr="00E35FBD">
        <w:rPr>
          <w:rFonts w:ascii="Meiryo UI" w:eastAsia="Meiryo UI" w:hAnsi="Meiryo UI" w:cs="Meiryo UI"/>
          <w:b w:val="0"/>
          <w:i w:val="0"/>
          <w:sz w:val="24"/>
        </w:rPr>
        <w:t xml:space="preserve">, </w:t>
      </w:r>
      <w:r w:rsidRPr="00E35FBD">
        <w:rPr>
          <w:rFonts w:ascii="Meiryo UI" w:eastAsia="Meiryo UI" w:hAnsi="Meiryo UI" w:cs="Meiryo UI"/>
          <w:b w:val="0"/>
          <w:i w:val="0"/>
          <w:sz w:val="24"/>
        </w:rPr>
        <w:t>感染症</w:t>
      </w:r>
      <w:r w:rsidRPr="00E35FBD">
        <w:rPr>
          <w:rFonts w:ascii="Meiryo UI" w:eastAsia="Meiryo UI" w:hAnsi="Meiryo UI" w:cs="Meiryo UI"/>
          <w:b w:val="0"/>
          <w:i w:val="0"/>
          <w:sz w:val="24"/>
        </w:rPr>
        <w:t xml:space="preserve">, </w:t>
      </w:r>
      <w:r w:rsidRPr="00E35FBD">
        <w:rPr>
          <w:rFonts w:ascii="Meiryo UI" w:eastAsia="Meiryo UI" w:hAnsi="Meiryo UI" w:cs="Meiryo UI"/>
          <w:b w:val="0"/>
          <w:i w:val="0"/>
          <w:sz w:val="24"/>
        </w:rPr>
        <w:t>テロ</w:t>
      </w:r>
      <w:r w:rsidRPr="00E35FBD">
        <w:rPr>
          <w:rFonts w:ascii="Meiryo UI" w:eastAsia="Meiryo UI" w:hAnsi="Meiryo UI" w:cs="Meiryo UI"/>
          <w:b w:val="0"/>
          <w:i w:val="0"/>
          <w:sz w:val="24"/>
        </w:rPr>
        <w:t>, , ,</w:t>
      </w:r>
      <w:r w:rsidRPr="00E35FBD">
        <w:rPr>
          <w:rFonts w:ascii="Meiryo UI" w:eastAsia="Meiryo UI" w:hAnsi="Meiryo UI" w:cs="Meiryo UI"/>
          <w:b w:val="0"/>
          <w:i w:val="0"/>
          <w:sz w:val="24"/>
        </w:rPr>
        <w:t>）</w:t>
      </w:r>
      <w:bookmarkEnd w:id="602"/>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603" w:name="____________Detect_"/>
      <w:bookmarkStart w:id="604" w:name="_Toc499883972"/>
      <w:bookmarkEnd w:id="603"/>
      <w:r w:rsidRPr="00E35FBD">
        <w:rPr>
          <w:rFonts w:ascii="Meiryo UI" w:eastAsia="Meiryo UI" w:hAnsi="Meiryo UI" w:cs="Meiryo UI"/>
          <w:b w:val="0"/>
          <w:sz w:val="24"/>
        </w:rPr>
        <w:t>事象の検知、報告受付</w:t>
      </w:r>
      <w:r w:rsidRPr="00E35FBD">
        <w:rPr>
          <w:rFonts w:ascii="Meiryo UI" w:eastAsia="Meiryo UI" w:hAnsi="Meiryo UI" w:cs="Meiryo UI"/>
          <w:b w:val="0"/>
          <w:sz w:val="24"/>
        </w:rPr>
        <w:t>(Detect)</w:t>
      </w:r>
      <w:bookmarkEnd w:id="604"/>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605" w:name="_________________________Triage_"/>
      <w:bookmarkStart w:id="606" w:name="_Toc499883973"/>
      <w:bookmarkEnd w:id="605"/>
      <w:r w:rsidRPr="00E35FBD">
        <w:rPr>
          <w:rFonts w:ascii="Meiryo UI" w:eastAsia="Meiryo UI" w:hAnsi="Meiryo UI" w:cs="Meiryo UI"/>
          <w:b w:val="0"/>
          <w:sz w:val="24"/>
        </w:rPr>
        <w:t>事実確認、対応の判断</w:t>
      </w:r>
      <w:r w:rsidRPr="00E35FBD">
        <w:rPr>
          <w:rFonts w:ascii="Meiryo UI" w:eastAsia="Meiryo UI" w:hAnsi="Meiryo UI" w:cs="Meiryo UI"/>
          <w:b w:val="0"/>
          <w:sz w:val="24"/>
        </w:rPr>
        <w:t xml:space="preserve"> </w:t>
      </w:r>
      <w:r w:rsidRPr="00E35FBD">
        <w:rPr>
          <w:rFonts w:ascii="Meiryo UI" w:eastAsia="Meiryo UI" w:hAnsi="Meiryo UI" w:cs="Meiryo UI"/>
          <w:b w:val="0"/>
          <w:sz w:val="24"/>
        </w:rPr>
        <w:t>被害の局所化</w:t>
      </w:r>
      <w:r w:rsidRPr="00E35FBD">
        <w:rPr>
          <w:rFonts w:ascii="Meiryo UI" w:eastAsia="Meiryo UI" w:hAnsi="Meiryo UI" w:cs="Meiryo UI"/>
          <w:b w:val="0"/>
          <w:sz w:val="24"/>
        </w:rPr>
        <w:t>(</w:t>
      </w:r>
      <w:r w:rsidRPr="00E35FBD">
        <w:rPr>
          <w:rFonts w:ascii="Meiryo UI" w:eastAsia="Meiryo UI" w:hAnsi="Meiryo UI" w:cs="Meiryo UI"/>
          <w:b w:val="0"/>
          <w:sz w:val="24"/>
        </w:rPr>
        <w:t>拡大防止</w:t>
      </w:r>
      <w:r w:rsidRPr="00E35FBD">
        <w:rPr>
          <w:rFonts w:ascii="Meiryo UI" w:eastAsia="Meiryo UI" w:hAnsi="Meiryo UI" w:cs="Meiryo UI"/>
          <w:b w:val="0"/>
          <w:sz w:val="24"/>
        </w:rPr>
        <w:t>)(Triage)</w:t>
      </w:r>
      <w:bookmarkEnd w:id="606"/>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607" w:name="__________________________________"/>
      <w:bookmarkEnd w:id="607"/>
      <w:r w:rsidRPr="00E35FBD">
        <w:rPr>
          <w:rFonts w:ascii="Meiryo UI" w:eastAsia="Meiryo UI" w:hAnsi="Meiryo UI" w:cs="Meiryo UI"/>
          <w:b w:val="0"/>
          <w:sz w:val="24"/>
        </w:rPr>
        <w:t>◦</w:t>
      </w:r>
      <w:r w:rsidRPr="00E35FBD">
        <w:rPr>
          <w:rFonts w:ascii="Meiryo UI" w:eastAsia="Meiryo UI" w:hAnsi="Meiryo UI" w:cs="Meiryo UI"/>
          <w:b w:val="0"/>
          <w:sz w:val="24"/>
        </w:rPr>
        <w:t>該当システムをただちにネットワークから切り離し、使用を中止する。</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608" w:name="____________________10"/>
      <w:bookmarkEnd w:id="608"/>
      <w:r w:rsidRPr="00E35FBD">
        <w:rPr>
          <w:rFonts w:ascii="Meiryo UI" w:eastAsia="Meiryo UI" w:hAnsi="Meiryo UI" w:cs="Meiryo UI"/>
          <w:b w:val="0"/>
          <w:sz w:val="24"/>
        </w:rPr>
        <w:t>◦</w:t>
      </w:r>
      <w:r w:rsidRPr="00E35FBD">
        <w:rPr>
          <w:rFonts w:ascii="Meiryo UI" w:eastAsia="Meiryo UI" w:hAnsi="Meiryo UI" w:cs="Meiryo UI"/>
          <w:b w:val="0"/>
          <w:sz w:val="24"/>
        </w:rPr>
        <w:t>被害の範囲を確認し、使用を停止する</w:t>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609" w:name="______12"/>
      <w:bookmarkStart w:id="610" w:name="_Toc499883974"/>
      <w:bookmarkEnd w:id="609"/>
      <w:r w:rsidRPr="00E35FBD">
        <w:rPr>
          <w:rFonts w:ascii="Meiryo UI" w:eastAsia="Meiryo UI" w:hAnsi="Meiryo UI" w:cs="Meiryo UI"/>
          <w:b w:val="0"/>
          <w:sz w:val="24"/>
        </w:rPr>
        <w:t>緊</w:t>
      </w:r>
      <w:r w:rsidRPr="00E35FBD">
        <w:rPr>
          <w:rFonts w:ascii="Meiryo UI" w:eastAsia="Meiryo UI" w:hAnsi="Meiryo UI" w:cs="Meiryo UI"/>
          <w:b w:val="0"/>
          <w:sz w:val="24"/>
        </w:rPr>
        <w:t>急連絡</w:t>
      </w:r>
      <w:bookmarkEnd w:id="610"/>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611" w:name="______________________________4"/>
      <w:bookmarkEnd w:id="611"/>
      <w:r w:rsidRPr="00E35FBD">
        <w:rPr>
          <w:rFonts w:ascii="Meiryo UI" w:eastAsia="Meiryo UI" w:hAnsi="Meiryo UI" w:cs="Meiryo UI"/>
          <w:b w:val="0"/>
          <w:sz w:val="24"/>
        </w:rPr>
        <w:t>◦</w:t>
      </w:r>
      <w:r w:rsidRPr="00E35FBD">
        <w:rPr>
          <w:rFonts w:ascii="Meiryo UI" w:eastAsia="Meiryo UI" w:hAnsi="Meiryo UI" w:cs="Meiryo UI"/>
          <w:b w:val="0"/>
          <w:sz w:val="24"/>
        </w:rPr>
        <w:t>システム管理者、関係部署、関係機関に連絡。指示に従う。</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612" w:name="_____________10"/>
      <w:bookmarkEnd w:id="612"/>
      <w:r w:rsidRPr="00E35FBD">
        <w:rPr>
          <w:rFonts w:ascii="Meiryo UI" w:eastAsia="Meiryo UI" w:hAnsi="Meiryo UI" w:cs="Meiryo UI"/>
          <w:b w:val="0"/>
          <w:sz w:val="24"/>
        </w:rPr>
        <w:t>◦</w:t>
      </w:r>
      <w:r w:rsidRPr="00E35FBD">
        <w:rPr>
          <w:rFonts w:ascii="Meiryo UI" w:eastAsia="Meiryo UI" w:hAnsi="Meiryo UI" w:cs="Meiryo UI"/>
          <w:b w:val="0"/>
          <w:sz w:val="24"/>
        </w:rPr>
        <w:t>犯罪の可能性</w:t>
      </w:r>
      <w:r w:rsidRPr="00E35FBD">
        <w:rPr>
          <w:rFonts w:ascii="Meiryo UI" w:eastAsia="Meiryo UI" w:hAnsi="Meiryo UI" w:cs="Meiryo UI"/>
          <w:b w:val="0"/>
          <w:sz w:val="24"/>
        </w:rPr>
        <w:t>⇒</w:t>
      </w:r>
      <w:r w:rsidRPr="00E35FBD">
        <w:rPr>
          <w:rFonts w:ascii="Meiryo UI" w:eastAsia="Meiryo UI" w:hAnsi="Meiryo UI" w:cs="Meiryo UI"/>
          <w:b w:val="0"/>
          <w:sz w:val="24"/>
        </w:rPr>
        <w:t>警視庁</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613" w:name="__________________IPA__________"/>
      <w:bookmarkEnd w:id="613"/>
      <w:r w:rsidRPr="00E35FBD">
        <w:rPr>
          <w:rFonts w:ascii="Meiryo UI" w:eastAsia="Meiryo UI" w:hAnsi="Meiryo UI" w:cs="Meiryo UI"/>
          <w:b w:val="0"/>
          <w:sz w:val="24"/>
        </w:rPr>
        <w:t>◦</w:t>
      </w:r>
      <w:r w:rsidRPr="00E35FBD">
        <w:rPr>
          <w:rFonts w:ascii="Meiryo UI" w:eastAsia="Meiryo UI" w:hAnsi="Meiryo UI" w:cs="Meiryo UI"/>
          <w:b w:val="0"/>
          <w:sz w:val="24"/>
        </w:rPr>
        <w:t>ウイルス、不正アクセス被害届出</w:t>
      </w:r>
      <w:r w:rsidRPr="00E35FBD">
        <w:rPr>
          <w:rFonts w:ascii="Meiryo UI" w:eastAsia="Meiryo UI" w:hAnsi="Meiryo UI" w:cs="Meiryo UI"/>
          <w:b w:val="0"/>
          <w:sz w:val="24"/>
        </w:rPr>
        <w:t>⇒IPA</w:t>
      </w:r>
      <w:r w:rsidRPr="00E35FBD">
        <w:rPr>
          <w:rFonts w:ascii="Meiryo UI" w:eastAsia="Meiryo UI" w:hAnsi="Meiryo UI" w:cs="Meiryo UI"/>
          <w:b w:val="0"/>
          <w:sz w:val="24"/>
        </w:rPr>
        <w:t>セキュリティセンター</w:t>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614" w:name="______13"/>
      <w:bookmarkStart w:id="615" w:name="_Toc499883975"/>
      <w:bookmarkEnd w:id="614"/>
      <w:r w:rsidRPr="00E35FBD">
        <w:rPr>
          <w:rFonts w:ascii="Meiryo UI" w:eastAsia="Meiryo UI" w:hAnsi="Meiryo UI" w:cs="Meiryo UI"/>
          <w:b w:val="0"/>
          <w:sz w:val="24"/>
        </w:rPr>
        <w:t>原状保全</w:t>
      </w:r>
      <w:bookmarkEnd w:id="615"/>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616" w:name="______________PC__________________"/>
      <w:bookmarkEnd w:id="616"/>
      <w:r w:rsidRPr="00E35FBD">
        <w:rPr>
          <w:rFonts w:ascii="Meiryo UI" w:eastAsia="Meiryo UI" w:hAnsi="Meiryo UI" w:cs="Meiryo UI"/>
          <w:b w:val="0"/>
          <w:sz w:val="24"/>
        </w:rPr>
        <w:t>◦</w:t>
      </w:r>
      <w:r w:rsidRPr="00E35FBD">
        <w:rPr>
          <w:rFonts w:ascii="Meiryo UI" w:eastAsia="Meiryo UI" w:hAnsi="Meiryo UI" w:cs="Meiryo UI"/>
          <w:b w:val="0"/>
          <w:sz w:val="24"/>
        </w:rPr>
        <w:t>原因調査のためにサーバ、</w:t>
      </w:r>
      <w:r w:rsidRPr="00E35FBD">
        <w:rPr>
          <w:rFonts w:ascii="Meiryo UI" w:eastAsia="Meiryo UI" w:hAnsi="Meiryo UI" w:cs="Meiryo UI"/>
          <w:b w:val="0"/>
          <w:sz w:val="24"/>
        </w:rPr>
        <w:t>PC</w:t>
      </w:r>
      <w:r w:rsidRPr="00E35FBD">
        <w:rPr>
          <w:rFonts w:ascii="Meiryo UI" w:eastAsia="Meiryo UI" w:hAnsi="Meiryo UI" w:cs="Meiryo UI"/>
          <w:b w:val="0"/>
          <w:sz w:val="24"/>
        </w:rPr>
        <w:t>内のファイルをバックアップし保存する</w:t>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617" w:name="______14"/>
      <w:bookmarkStart w:id="618" w:name="_Toc499883976"/>
      <w:bookmarkEnd w:id="617"/>
      <w:r w:rsidRPr="00E35FBD">
        <w:rPr>
          <w:rFonts w:ascii="Meiryo UI" w:eastAsia="Meiryo UI" w:hAnsi="Meiryo UI" w:cs="Meiryo UI"/>
          <w:b w:val="0"/>
          <w:sz w:val="24"/>
        </w:rPr>
        <w:t>原因調査</w:t>
      </w:r>
      <w:bookmarkEnd w:id="618"/>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619" w:name="_____________________5"/>
      <w:bookmarkEnd w:id="619"/>
      <w:r w:rsidRPr="00E35FBD">
        <w:rPr>
          <w:rFonts w:ascii="Meiryo UI" w:eastAsia="Meiryo UI" w:hAnsi="Meiryo UI" w:cs="Meiryo UI"/>
          <w:b w:val="0"/>
          <w:sz w:val="24"/>
        </w:rPr>
        <w:t>◦</w:t>
      </w:r>
      <w:r w:rsidRPr="00E35FBD">
        <w:rPr>
          <w:rFonts w:ascii="Meiryo UI" w:eastAsia="Meiryo UI" w:hAnsi="Meiryo UI" w:cs="Meiryo UI"/>
          <w:b w:val="0"/>
          <w:sz w:val="24"/>
        </w:rPr>
        <w:t>なぜ情報セキュリティ侵害が起きたか？</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620" w:name="______PC________________________________"/>
      <w:bookmarkEnd w:id="620"/>
      <w:r w:rsidRPr="00E35FBD">
        <w:rPr>
          <w:rFonts w:ascii="Meiryo UI" w:eastAsia="Meiryo UI" w:hAnsi="Meiryo UI" w:cs="Meiryo UI"/>
          <w:b w:val="0"/>
          <w:sz w:val="24"/>
        </w:rPr>
        <w:t>◦</w:t>
      </w:r>
      <w:r w:rsidRPr="00E35FBD">
        <w:rPr>
          <w:rFonts w:ascii="Meiryo UI" w:eastAsia="Meiryo UI" w:hAnsi="Meiryo UI" w:cs="Meiryo UI"/>
          <w:b w:val="0"/>
          <w:sz w:val="24"/>
        </w:rPr>
        <w:t>サーバ、</w:t>
      </w:r>
      <w:r w:rsidRPr="00E35FBD">
        <w:rPr>
          <w:rFonts w:ascii="Meiryo UI" w:eastAsia="Meiryo UI" w:hAnsi="Meiryo UI" w:cs="Meiryo UI"/>
          <w:b w:val="0"/>
          <w:sz w:val="24"/>
        </w:rPr>
        <w:t>PC</w:t>
      </w:r>
      <w:r w:rsidRPr="00E35FBD">
        <w:rPr>
          <w:rFonts w:ascii="Meiryo UI" w:eastAsia="Meiryo UI" w:hAnsi="Meiryo UI" w:cs="Meiryo UI"/>
          <w:b w:val="0"/>
          <w:sz w:val="24"/>
        </w:rPr>
        <w:t>内のファイルに改ざんされたものがないか、本来存在しないファイルがないかを確認する</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621" w:name="_______________________________________4"/>
      <w:bookmarkEnd w:id="621"/>
      <w:r w:rsidRPr="00E35FBD">
        <w:rPr>
          <w:rFonts w:ascii="Meiryo UI" w:eastAsia="Meiryo UI" w:hAnsi="Meiryo UI" w:cs="Meiryo UI"/>
          <w:b w:val="0"/>
          <w:sz w:val="24"/>
        </w:rPr>
        <w:t>◦</w:t>
      </w:r>
      <w:r w:rsidRPr="00E35FBD">
        <w:rPr>
          <w:rFonts w:ascii="Meiryo UI" w:eastAsia="Meiryo UI" w:hAnsi="Meiryo UI" w:cs="Meiryo UI"/>
          <w:b w:val="0"/>
          <w:sz w:val="24"/>
        </w:rPr>
        <w:t>サーバのログ等を確認して、通常でないファイル転送、アクセス等を確認する。</w:t>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622" w:name="____________Respond_"/>
      <w:bookmarkStart w:id="623" w:name="_Toc499883977"/>
      <w:bookmarkEnd w:id="622"/>
      <w:r w:rsidRPr="00E35FBD">
        <w:rPr>
          <w:rFonts w:ascii="Meiryo UI" w:eastAsia="Meiryo UI" w:hAnsi="Meiryo UI" w:cs="Meiryo UI"/>
          <w:b w:val="0"/>
          <w:sz w:val="24"/>
        </w:rPr>
        <w:t>早期復旧・事業継続</w:t>
      </w:r>
      <w:r w:rsidRPr="00E35FBD">
        <w:rPr>
          <w:rFonts w:ascii="Meiryo UI" w:eastAsia="Meiryo UI" w:hAnsi="Meiryo UI" w:cs="Meiryo UI"/>
          <w:b w:val="0"/>
          <w:sz w:val="24"/>
        </w:rPr>
        <w:t xml:space="preserve"> (Respond)</w:t>
      </w:r>
      <w:bookmarkEnd w:id="623"/>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Fonts w:ascii="Meiryo UI" w:eastAsia="Meiryo UI" w:hAnsi="Meiryo UI" w:cs="Meiryo UI"/>
          <w:b w:val="0"/>
          <w:sz w:val="24"/>
        </w:rPr>
        <w:t>◦</w:t>
      </w:r>
      <w:r w:rsidRPr="00E35FBD">
        <w:rPr>
          <w:rFonts w:ascii="Meiryo UI" w:eastAsia="Meiryo UI" w:hAnsi="Meiryo UI" w:cs="Meiryo UI"/>
          <w:b w:val="0"/>
          <w:sz w:val="24"/>
        </w:rPr>
        <w:t>確認できた事象に対する再発防止のための改善策を、システム管理者の指示に従って、適切な復旧を行う。</w:t>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624" w:name="______________12"/>
      <w:bookmarkStart w:id="625" w:name="_Toc499883978"/>
      <w:bookmarkEnd w:id="624"/>
      <w:r w:rsidRPr="00E35FBD">
        <w:rPr>
          <w:rFonts w:ascii="Meiryo UI" w:eastAsia="Meiryo UI" w:hAnsi="Meiryo UI" w:cs="Meiryo UI"/>
          <w:b w:val="0"/>
          <w:sz w:val="24"/>
        </w:rPr>
        <w:t>恒久的対策（再発防止策）</w:t>
      </w:r>
      <w:bookmarkEnd w:id="625"/>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626" w:name="_________________14"/>
      <w:bookmarkEnd w:id="626"/>
      <w:r w:rsidRPr="00E35FBD">
        <w:rPr>
          <w:rFonts w:ascii="Meiryo UI" w:eastAsia="Meiryo UI" w:hAnsi="Meiryo UI" w:cs="Meiryo UI"/>
          <w:b w:val="0"/>
          <w:sz w:val="24"/>
        </w:rPr>
        <w:t>◦</w:t>
      </w:r>
      <w:r w:rsidRPr="00E35FBD">
        <w:rPr>
          <w:rFonts w:ascii="Meiryo UI" w:eastAsia="Meiryo UI" w:hAnsi="Meiryo UI" w:cs="Meiryo UI"/>
          <w:b w:val="0"/>
          <w:sz w:val="24"/>
        </w:rPr>
        <w:t>インシデントからの知見の学習</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627" w:name="__________20"/>
      <w:bookmarkEnd w:id="627"/>
      <w:r w:rsidRPr="00E35FBD">
        <w:rPr>
          <w:rFonts w:ascii="Meiryo UI" w:eastAsia="Meiryo UI" w:hAnsi="Meiryo UI" w:cs="Meiryo UI"/>
          <w:b w:val="0"/>
          <w:sz w:val="24"/>
        </w:rPr>
        <w:t>◦</w:t>
      </w:r>
      <w:r w:rsidRPr="00E35FBD">
        <w:rPr>
          <w:rFonts w:ascii="Meiryo UI" w:eastAsia="Meiryo UI" w:hAnsi="Meiryo UI" w:cs="Meiryo UI"/>
          <w:b w:val="0"/>
          <w:sz w:val="24"/>
        </w:rPr>
        <w:t>ルールの再確認</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628" w:name="_____________________6"/>
      <w:bookmarkEnd w:id="628"/>
      <w:r w:rsidRPr="00E35FBD">
        <w:rPr>
          <w:rFonts w:ascii="Meiryo UI" w:eastAsia="Meiryo UI" w:hAnsi="Meiryo UI" w:cs="Meiryo UI"/>
          <w:b w:val="0"/>
          <w:i w:val="0"/>
          <w:sz w:val="24"/>
        </w:rPr>
        <w:t>事業継続計画、情報セキュリティポリシー</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629" w:name="________________________________"/>
      <w:bookmarkEnd w:id="629"/>
      <w:r w:rsidRPr="00E35FBD">
        <w:rPr>
          <w:rFonts w:ascii="Meiryo UI" w:eastAsia="Meiryo UI" w:hAnsi="Meiryo UI" w:cs="Meiryo UI"/>
          <w:b w:val="0"/>
          <w:i w:val="0"/>
          <w:sz w:val="24"/>
        </w:rPr>
        <w:t>緊急時対応、人的、管理的、物理的、技術的対策の内容の確認と是正</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630" w:name="______________________________________4"/>
      <w:bookmarkEnd w:id="630"/>
      <w:r w:rsidRPr="00E35FBD">
        <w:rPr>
          <w:rFonts w:ascii="Meiryo UI" w:eastAsia="Meiryo UI" w:hAnsi="Meiryo UI" w:cs="Meiryo UI"/>
          <w:b w:val="0"/>
          <w:sz w:val="24"/>
        </w:rPr>
        <w:t>情報セキュリティ侵害の原因の多くが、人為的なミスもしくは悪意によるもの。</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631" w:name="________________________________6"/>
      <w:bookmarkEnd w:id="631"/>
      <w:r w:rsidRPr="00E35FBD">
        <w:rPr>
          <w:rFonts w:ascii="Meiryo UI" w:eastAsia="Meiryo UI" w:hAnsi="Meiryo UI" w:cs="Meiryo UI"/>
          <w:b w:val="0"/>
          <w:sz w:val="24"/>
        </w:rPr>
        <w:t>最低限守るべきルールを明確にして、それを守らせることが重要。</w:t>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632" w:name="______15"/>
      <w:bookmarkStart w:id="633" w:name="_Toc499883979"/>
      <w:bookmarkEnd w:id="632"/>
      <w:r w:rsidRPr="00E35FBD">
        <w:rPr>
          <w:rFonts w:ascii="Meiryo UI" w:eastAsia="Meiryo UI" w:hAnsi="Meiryo UI" w:cs="Meiryo UI"/>
          <w:b w:val="0"/>
          <w:sz w:val="24"/>
        </w:rPr>
        <w:t>通常運用</w:t>
      </w:r>
      <w:bookmarkEnd w:id="633"/>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634" w:name="___________________10"/>
      <w:bookmarkEnd w:id="634"/>
      <w:r w:rsidRPr="00E35FBD">
        <w:rPr>
          <w:rFonts w:ascii="Meiryo UI" w:eastAsia="Meiryo UI" w:hAnsi="Meiryo UI" w:cs="Meiryo UI"/>
          <w:b w:val="0"/>
          <w:sz w:val="24"/>
        </w:rPr>
        <w:t>◦</w:t>
      </w:r>
      <w:r w:rsidRPr="00E35FBD">
        <w:rPr>
          <w:rFonts w:ascii="Meiryo UI" w:eastAsia="Meiryo UI" w:hAnsi="Meiryo UI" w:cs="Meiryo UI"/>
          <w:b w:val="0"/>
          <w:sz w:val="24"/>
        </w:rPr>
        <w:t>平時からの実施状況の確認（監査）</w:t>
      </w:r>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635" w:name="_________________15"/>
      <w:bookmarkStart w:id="636" w:name="_Toc499883980"/>
      <w:bookmarkEnd w:id="635"/>
      <w:r w:rsidRPr="00E35FBD">
        <w:rPr>
          <w:rFonts w:ascii="Meiryo UI" w:eastAsia="Meiryo UI" w:hAnsi="Meiryo UI" w:cs="Meiryo UI"/>
          <w:b w:val="0"/>
          <w:i w:val="0"/>
          <w:sz w:val="24"/>
        </w:rPr>
        <w:t>■</w:t>
      </w:r>
      <w:r w:rsidRPr="00E35FBD">
        <w:rPr>
          <w:rFonts w:ascii="Meiryo UI" w:eastAsia="Meiryo UI" w:hAnsi="Meiryo UI" w:cs="Meiryo UI"/>
          <w:b w:val="0"/>
          <w:i w:val="0"/>
          <w:sz w:val="24"/>
        </w:rPr>
        <w:t>情報セキュリティ対策の必要性</w:t>
      </w:r>
      <w:bookmarkEnd w:id="636"/>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637" w:name="_Toc499883981"/>
      <w:r w:rsidRPr="00E35FBD">
        <w:rPr>
          <w:rFonts w:ascii="Meiryo UI" w:eastAsia="Meiryo UI" w:hAnsi="Meiryo UI" w:cs="Meiryo UI"/>
          <w:b w:val="0"/>
          <w:sz w:val="24"/>
        </w:rPr>
        <w:t>•IT</w:t>
      </w:r>
      <w:r w:rsidRPr="00E35FBD">
        <w:rPr>
          <w:rFonts w:ascii="Meiryo UI" w:eastAsia="Meiryo UI" w:hAnsi="Meiryo UI" w:cs="Meiryo UI"/>
          <w:b w:val="0"/>
          <w:sz w:val="24"/>
        </w:rPr>
        <w:t>を活用してど</w:t>
      </w:r>
      <w:r w:rsidRPr="00E35FBD">
        <w:rPr>
          <w:rFonts w:ascii="Meiryo UI" w:eastAsia="Meiryo UI" w:hAnsi="Meiryo UI" w:cs="Meiryo UI"/>
          <w:b w:val="0"/>
          <w:sz w:val="24"/>
        </w:rPr>
        <w:t>んなに利便性の高いサービスを提供しても、どんなに業務を効率化しても、緊急事態（自然災害、大火災、感染症、テロ、セキュリティ侵害、、）が発生して、事業資産（人・もの（情報及び設備）・金）、社会的信用が失われ、早期復旧ができない場合は、事業の継続が困難になり、組織の存立さえも脅かされる可能性がある。</w:t>
      </w:r>
      <w:bookmarkEnd w:id="637"/>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638" w:name="_Toc499883982"/>
      <w:r w:rsidRPr="00E35FBD">
        <w:rPr>
          <w:rFonts w:ascii="Meiryo UI" w:eastAsia="Meiryo UI" w:hAnsi="Meiryo UI" w:cs="Meiryo UI"/>
          <w:b w:val="0"/>
          <w:sz w:val="24"/>
        </w:rPr>
        <w:t>•</w:t>
      </w:r>
      <w:r w:rsidRPr="00E35FBD">
        <w:rPr>
          <w:rFonts w:ascii="Meiryo UI" w:eastAsia="Meiryo UI" w:hAnsi="Meiryo UI" w:cs="Meiryo UI"/>
          <w:b w:val="0"/>
          <w:sz w:val="24"/>
        </w:rPr>
        <w:t>どんな緊急事態が発生しても、事業を継続できるようにする対策を明示しておくことが必要</w:t>
      </w:r>
      <w:bookmarkEnd w:id="638"/>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639" w:name="________________________8"/>
      <w:bookmarkStart w:id="640" w:name="_Toc499883983"/>
      <w:bookmarkEnd w:id="639"/>
      <w:r w:rsidRPr="00E35FBD">
        <w:rPr>
          <w:rFonts w:ascii="Meiryo UI" w:eastAsia="Meiryo UI" w:hAnsi="Meiryo UI" w:cs="Meiryo UI"/>
          <w:b w:val="0"/>
          <w:sz w:val="24"/>
        </w:rPr>
        <w:t>•</w:t>
      </w:r>
      <w:r w:rsidRPr="00E35FBD">
        <w:rPr>
          <w:rFonts w:ascii="Meiryo UI" w:eastAsia="Meiryo UI" w:hAnsi="Meiryo UI" w:cs="Meiryo UI"/>
          <w:b w:val="0"/>
          <w:sz w:val="24"/>
        </w:rPr>
        <w:t>情報セキュリティ対策は、事業継続計画の一つ</w:t>
      </w:r>
      <w:bookmarkEnd w:id="640"/>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641" w:name="_Toc499883984"/>
      <w:r w:rsidRPr="00E35FBD">
        <w:rPr>
          <w:rFonts w:ascii="Meiryo UI" w:eastAsia="Meiryo UI" w:hAnsi="Meiryo UI" w:cs="Meiryo UI"/>
          <w:b w:val="0"/>
          <w:sz w:val="24"/>
        </w:rPr>
        <w:t>•</w:t>
      </w:r>
      <w:r w:rsidRPr="00E35FBD">
        <w:rPr>
          <w:rFonts w:ascii="Meiryo UI" w:eastAsia="Meiryo UI" w:hAnsi="Meiryo UI" w:cs="Meiryo UI"/>
          <w:b w:val="0"/>
          <w:sz w:val="24"/>
        </w:rPr>
        <w:t>サービスの向上を図るために、情報資産（保有情報（媒体に依らず）、情報機器、情報システム）に対する情報セキュリティ上のリスクを低減させる</w:t>
      </w:r>
      <w:bookmarkEnd w:id="641"/>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642" w:name="_Toc499883985"/>
      <w:r w:rsidRPr="00E35FBD">
        <w:rPr>
          <w:rFonts w:ascii="Meiryo UI" w:eastAsia="Meiryo UI" w:hAnsi="Meiryo UI" w:cs="Meiryo UI"/>
          <w:b w:val="0"/>
          <w:sz w:val="24"/>
        </w:rPr>
        <w:t>•IT</w:t>
      </w:r>
      <w:r w:rsidRPr="00E35FBD">
        <w:rPr>
          <w:rFonts w:ascii="Meiryo UI" w:eastAsia="Meiryo UI" w:hAnsi="Meiryo UI" w:cs="Meiryo UI"/>
          <w:b w:val="0"/>
          <w:sz w:val="24"/>
        </w:rPr>
        <w:t>を活用したサービスの構築・運用に掛かる費用は、経費ではなく先行投資。リスクに見合った情報セキュリティ対策は、サービスの構築・運用の中で実施すべき先行投資であり、緊急事態が発生した後に対処する経費として想定してはいけない</w:t>
      </w:r>
      <w:bookmarkEnd w:id="642"/>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643" w:name="________________9"/>
      <w:bookmarkStart w:id="644" w:name="_Toc499883986"/>
      <w:bookmarkEnd w:id="643"/>
      <w:r w:rsidRPr="00E35FBD">
        <w:rPr>
          <w:rFonts w:ascii="Meiryo UI" w:eastAsia="Meiryo UI" w:hAnsi="Meiryo UI" w:cs="Meiryo UI"/>
          <w:b w:val="0"/>
          <w:i w:val="0"/>
          <w:sz w:val="24"/>
        </w:rPr>
        <w:t>■</w:t>
      </w:r>
      <w:r w:rsidRPr="00E35FBD">
        <w:rPr>
          <w:rFonts w:ascii="Meiryo UI" w:eastAsia="Meiryo UI" w:hAnsi="Meiryo UI" w:cs="Meiryo UI"/>
          <w:b w:val="0"/>
          <w:i w:val="0"/>
          <w:sz w:val="24"/>
        </w:rPr>
        <w:t>情報セキュリティ対策の基本</w:t>
      </w:r>
      <w:bookmarkEnd w:id="644"/>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645" w:name="______________13"/>
      <w:bookmarkStart w:id="646" w:name="_Toc499883987"/>
      <w:bookmarkEnd w:id="645"/>
      <w:r w:rsidRPr="00E35FBD">
        <w:rPr>
          <w:rFonts w:ascii="Meiryo UI" w:eastAsia="Meiryo UI" w:hAnsi="Meiryo UI" w:cs="Meiryo UI"/>
          <w:b w:val="0"/>
          <w:sz w:val="24"/>
        </w:rPr>
        <w:t>情報セキュリティ侵害とは</w:t>
      </w:r>
      <w:bookmarkEnd w:id="646"/>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647" w:name="______________________2"/>
      <w:bookmarkEnd w:id="647"/>
      <w:r w:rsidRPr="00E35FBD">
        <w:rPr>
          <w:rFonts w:ascii="Meiryo UI" w:eastAsia="Meiryo UI" w:hAnsi="Meiryo UI" w:cs="Meiryo UI"/>
          <w:b w:val="0"/>
          <w:sz w:val="24"/>
        </w:rPr>
        <w:t>◦</w:t>
      </w:r>
      <w:r w:rsidRPr="00E35FBD">
        <w:rPr>
          <w:rFonts w:ascii="Meiryo UI" w:eastAsia="Meiryo UI" w:hAnsi="Meiryo UI" w:cs="Meiryo UI"/>
          <w:b w:val="0"/>
          <w:sz w:val="24"/>
        </w:rPr>
        <w:t>機密性、完全性、可用性が損なわれること</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648" w:name="___________13"/>
      <w:bookmarkEnd w:id="648"/>
      <w:r w:rsidRPr="00E35FBD">
        <w:rPr>
          <w:rFonts w:ascii="Meiryo UI" w:eastAsia="Meiryo UI" w:hAnsi="Meiryo UI" w:cs="Meiryo UI"/>
          <w:b w:val="0"/>
          <w:sz w:val="24"/>
        </w:rPr>
        <w:t>◦</w:t>
      </w:r>
      <w:r w:rsidRPr="00E35FBD">
        <w:rPr>
          <w:rFonts w:ascii="Meiryo UI" w:eastAsia="Meiryo UI" w:hAnsi="Meiryo UI" w:cs="Meiryo UI"/>
          <w:b w:val="0"/>
          <w:sz w:val="24"/>
        </w:rPr>
        <w:t>全ての人は当事者</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649" w:name="____________________________6"/>
      <w:bookmarkEnd w:id="649"/>
      <w:r w:rsidRPr="00E35FBD">
        <w:rPr>
          <w:rFonts w:ascii="Meiryo UI" w:eastAsia="Meiryo UI" w:hAnsi="Meiryo UI" w:cs="Meiryo UI"/>
          <w:b w:val="0"/>
          <w:i w:val="0"/>
          <w:sz w:val="24"/>
        </w:rPr>
        <w:t>誰しも被害者になる。また、知らぬうちに加害者にもなる</w:t>
      </w:r>
    </w:p>
    <w:bookmarkStart w:id="650" w:name="__________10___2016____________"/>
    <w:bookmarkEnd w:id="650"/>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"https://www.ipa.go.jp/files/000052128.pdf"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bookmarkStart w:id="651" w:name="_Toc499883988"/>
      <w:r w:rsidRPr="00E35FBD">
        <w:rPr>
          <w:rStyle w:val="a4"/>
          <w:rFonts w:ascii="Meiryo UI" w:eastAsia="Meiryo UI" w:hAnsi="Meiryo UI" w:cs="Meiryo UI"/>
          <w:b w:val="0"/>
          <w:sz w:val="24"/>
        </w:rPr>
        <w:t>脅威・手口を知る（</w:t>
      </w:r>
      <w:r w:rsidRPr="00E35FBD">
        <w:rPr>
          <w:rStyle w:val="a4"/>
          <w:rFonts w:ascii="Meiryo UI" w:eastAsia="Meiryo UI" w:hAnsi="Meiryo UI" w:cs="Meiryo UI"/>
          <w:b w:val="0"/>
          <w:sz w:val="24"/>
        </w:rPr>
        <w:t>10</w:t>
      </w:r>
      <w:r w:rsidRPr="00E35FBD">
        <w:rPr>
          <w:rStyle w:val="a4"/>
          <w:rFonts w:ascii="Meiryo UI" w:eastAsia="Meiryo UI" w:hAnsi="Meiryo UI" w:cs="Meiryo UI"/>
          <w:b w:val="0"/>
          <w:sz w:val="24"/>
        </w:rPr>
        <w:t>大脅威</w:t>
      </w:r>
      <w:r w:rsidRPr="00E35FBD">
        <w:rPr>
          <w:rStyle w:val="a4"/>
          <w:rFonts w:ascii="Meiryo UI" w:eastAsia="Meiryo UI" w:hAnsi="Meiryo UI" w:cs="Meiryo UI"/>
          <w:b w:val="0"/>
          <w:sz w:val="24"/>
        </w:rPr>
        <w:t>2016</w:t>
      </w:r>
      <w:r w:rsidRPr="00E35FBD">
        <w:rPr>
          <w:rStyle w:val="a4"/>
          <w:rFonts w:ascii="Meiryo UI" w:eastAsia="Meiryo UI" w:hAnsi="Meiryo UI" w:cs="Meiryo UI"/>
          <w:b w:val="0"/>
          <w:sz w:val="24"/>
        </w:rPr>
        <w:t>簡易説明資料（組織編））</w:t>
      </w:r>
      <w:bookmarkEnd w:id="651"/>
      <w:r w:rsidRPr="00E35FBD">
        <w:rPr>
          <w:rStyle w:val="a4"/>
          <w:rFonts w:ascii="Meiryo UI" w:eastAsia="Meiryo UI" w:hAnsi="Meiryo UI" w:cs="Meiryo UI"/>
          <w:b w:val="0"/>
          <w:sz w:val="24"/>
        </w:rPr>
        <w:fldChar w:fldCharType="end"/>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652" w:name="_______5"/>
      <w:bookmarkEnd w:id="652"/>
      <w:r w:rsidRPr="00E35FBD">
        <w:rPr>
          <w:rFonts w:ascii="Meiryo UI" w:eastAsia="Meiryo UI" w:hAnsi="Meiryo UI" w:cs="Meiryo UI"/>
          <w:b w:val="0"/>
          <w:sz w:val="24"/>
        </w:rPr>
        <w:t>◦</w:t>
      </w:r>
      <w:r w:rsidRPr="00E35FBD">
        <w:rPr>
          <w:rFonts w:ascii="Meiryo UI" w:eastAsia="Meiryo UI" w:hAnsi="Meiryo UI" w:cs="Meiryo UI"/>
          <w:b w:val="0"/>
          <w:sz w:val="24"/>
        </w:rPr>
        <w:t>人的脅威</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653" w:name="_____5"/>
      <w:bookmarkEnd w:id="653"/>
      <w:r w:rsidRPr="00E35FBD">
        <w:rPr>
          <w:rFonts w:ascii="Meiryo UI" w:eastAsia="Meiryo UI" w:hAnsi="Meiryo UI" w:cs="Meiryo UI"/>
          <w:b w:val="0"/>
          <w:i w:val="0"/>
          <w:sz w:val="24"/>
        </w:rPr>
        <w:t>不注意</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654" w:name="__________________________6"/>
      <w:bookmarkEnd w:id="654"/>
      <w:r w:rsidRPr="00E35FBD">
        <w:rPr>
          <w:rFonts w:ascii="Meiryo UI" w:eastAsia="Meiryo UI" w:hAnsi="Meiryo UI" w:cs="Meiryo UI"/>
          <w:b w:val="0"/>
          <w:sz w:val="24"/>
        </w:rPr>
        <w:t>メール添付ファイルを開ける、偽サイトへのアクセス</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655" w:name="_PC_USB___"/>
      <w:bookmarkEnd w:id="655"/>
      <w:r w:rsidRPr="00E35FBD">
        <w:rPr>
          <w:rFonts w:ascii="Meiryo UI" w:eastAsia="Meiryo UI" w:hAnsi="Meiryo UI" w:cs="Meiryo UI"/>
          <w:b w:val="0"/>
          <w:sz w:val="24"/>
        </w:rPr>
        <w:t>PC</w:t>
      </w:r>
      <w:r w:rsidRPr="00E35FBD">
        <w:rPr>
          <w:rFonts w:ascii="Meiryo UI" w:eastAsia="Meiryo UI" w:hAnsi="Meiryo UI" w:cs="Meiryo UI"/>
          <w:b w:val="0"/>
          <w:sz w:val="24"/>
        </w:rPr>
        <w:t>、</w:t>
      </w:r>
      <w:r w:rsidRPr="00E35FBD">
        <w:rPr>
          <w:rFonts w:ascii="Meiryo UI" w:eastAsia="Meiryo UI" w:hAnsi="Meiryo UI" w:cs="Meiryo UI"/>
          <w:b w:val="0"/>
          <w:sz w:val="24"/>
        </w:rPr>
        <w:t>USB</w:t>
      </w:r>
      <w:r w:rsidRPr="00E35FBD">
        <w:rPr>
          <w:rFonts w:ascii="Meiryo UI" w:eastAsia="Meiryo UI" w:hAnsi="Meiryo UI" w:cs="Meiryo UI"/>
          <w:b w:val="0"/>
          <w:sz w:val="24"/>
        </w:rPr>
        <w:t>の紛失</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656" w:name="________________10"/>
      <w:bookmarkEnd w:id="656"/>
      <w:r w:rsidRPr="00E35FBD">
        <w:rPr>
          <w:rFonts w:ascii="Meiryo UI" w:eastAsia="Meiryo UI" w:hAnsi="Meiryo UI" w:cs="Meiryo UI"/>
          <w:b w:val="0"/>
          <w:i w:val="0"/>
          <w:sz w:val="24"/>
        </w:rPr>
        <w:t>内部者によるセキュリティ侵害</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657" w:name="________________11"/>
      <w:bookmarkEnd w:id="657"/>
      <w:r w:rsidRPr="00E35FBD">
        <w:rPr>
          <w:rFonts w:ascii="Meiryo UI" w:eastAsia="Meiryo UI" w:hAnsi="Meiryo UI" w:cs="Meiryo UI"/>
          <w:b w:val="0"/>
          <w:sz w:val="24"/>
        </w:rPr>
        <w:t>情報の持ち出し、不正アクセス</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658" w:name="________________12"/>
      <w:bookmarkEnd w:id="658"/>
      <w:r w:rsidRPr="00E35FBD">
        <w:rPr>
          <w:rFonts w:ascii="Meiryo UI" w:eastAsia="Meiryo UI" w:hAnsi="Meiryo UI" w:cs="Meiryo UI"/>
          <w:b w:val="0"/>
          <w:sz w:val="24"/>
        </w:rPr>
        <w:t>◦</w:t>
      </w:r>
      <w:r w:rsidRPr="00E35FBD">
        <w:rPr>
          <w:rFonts w:ascii="Meiryo UI" w:eastAsia="Meiryo UI" w:hAnsi="Meiryo UI" w:cs="Meiryo UI"/>
          <w:b w:val="0"/>
          <w:sz w:val="24"/>
        </w:rPr>
        <w:t>正規のウェブサイトを改ざん</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659" w:name="__________________________7"/>
      <w:bookmarkEnd w:id="659"/>
      <w:r w:rsidRPr="00E35FBD">
        <w:rPr>
          <w:rFonts w:ascii="Meiryo UI" w:eastAsia="Meiryo UI" w:hAnsi="Meiryo UI" w:cs="Meiryo UI"/>
          <w:b w:val="0"/>
          <w:sz w:val="24"/>
        </w:rPr>
        <w:t>◦</w:t>
      </w:r>
      <w:r w:rsidRPr="00E35FBD">
        <w:rPr>
          <w:rFonts w:ascii="Meiryo UI" w:eastAsia="Meiryo UI" w:hAnsi="Meiryo UI" w:cs="Meiryo UI"/>
          <w:b w:val="0"/>
          <w:sz w:val="24"/>
        </w:rPr>
        <w:t>ウェブサイトにアクセスするだけでマルウェア感染</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660" w:name="____________________11"/>
      <w:bookmarkEnd w:id="660"/>
      <w:r w:rsidRPr="00E35FBD">
        <w:rPr>
          <w:rFonts w:ascii="Meiryo UI" w:eastAsia="Meiryo UI" w:hAnsi="Meiryo UI" w:cs="Meiryo UI"/>
          <w:b w:val="0"/>
          <w:sz w:val="24"/>
        </w:rPr>
        <w:t>◦</w:t>
      </w:r>
      <w:r w:rsidRPr="00E35FBD">
        <w:rPr>
          <w:rFonts w:ascii="Meiryo UI" w:eastAsia="Meiryo UI" w:hAnsi="Meiryo UI" w:cs="Meiryo UI"/>
          <w:b w:val="0"/>
          <w:sz w:val="24"/>
        </w:rPr>
        <w:t>標的型メールでの不正サイトへの誘導</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661" w:name="_________________16"/>
      <w:bookmarkEnd w:id="661"/>
      <w:r w:rsidRPr="00E35FBD">
        <w:rPr>
          <w:rFonts w:ascii="Meiryo UI" w:eastAsia="Meiryo UI" w:hAnsi="Meiryo UI" w:cs="Meiryo UI"/>
          <w:b w:val="0"/>
          <w:sz w:val="24"/>
        </w:rPr>
        <w:t>◦</w:t>
      </w:r>
      <w:r w:rsidRPr="00E35FBD">
        <w:rPr>
          <w:rFonts w:ascii="Meiryo UI" w:eastAsia="Meiryo UI" w:hAnsi="Meiryo UI" w:cs="Meiryo UI"/>
          <w:b w:val="0"/>
          <w:sz w:val="24"/>
        </w:rPr>
        <w:t>不審なメー</w:t>
      </w:r>
      <w:r w:rsidRPr="00E35FBD">
        <w:rPr>
          <w:rFonts w:ascii="Meiryo UI" w:eastAsia="Meiryo UI" w:hAnsi="Meiryo UI" w:cs="Meiryo UI"/>
          <w:b w:val="0"/>
          <w:sz w:val="24"/>
        </w:rPr>
        <w:t>ルのマルウェア添付</w:t>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662" w:name="_________6"/>
      <w:bookmarkStart w:id="663" w:name="_Toc499883989"/>
      <w:bookmarkEnd w:id="662"/>
      <w:r w:rsidRPr="00E35FBD">
        <w:rPr>
          <w:rFonts w:ascii="Meiryo UI" w:eastAsia="Meiryo UI" w:hAnsi="Meiryo UI" w:cs="Meiryo UI"/>
          <w:b w:val="0"/>
          <w:sz w:val="24"/>
        </w:rPr>
        <w:t>情報資産の認識</w:t>
      </w:r>
      <w:bookmarkEnd w:id="663"/>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Fonts w:ascii="Meiryo UI" w:eastAsia="Meiryo UI" w:hAnsi="Meiryo UI" w:cs="Meiryo UI"/>
          <w:b w:val="0"/>
          <w:sz w:val="24"/>
        </w:rPr>
        <w:t>◦</w:t>
      </w:r>
      <w:r w:rsidRPr="00E35FBD">
        <w:rPr>
          <w:rFonts w:ascii="Meiryo UI" w:eastAsia="Meiryo UI" w:hAnsi="Meiryo UI" w:cs="Meiryo UI"/>
          <w:b w:val="0"/>
          <w:sz w:val="24"/>
        </w:rPr>
        <w:t>取り扱われる情報資源の格付け（機密性、完全性、可用性が損なわれた場合の経済的、社会的損害の大きさ）のレベル等に応じた重要度を認識する</w:t>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664" w:name="_______6"/>
      <w:bookmarkStart w:id="665" w:name="_Toc499883990"/>
      <w:bookmarkEnd w:id="664"/>
      <w:r w:rsidRPr="00E35FBD">
        <w:rPr>
          <w:rFonts w:ascii="Meiryo UI" w:eastAsia="Meiryo UI" w:hAnsi="Meiryo UI" w:cs="Meiryo UI"/>
          <w:b w:val="0"/>
          <w:sz w:val="24"/>
        </w:rPr>
        <w:t>リスク分析</w:t>
      </w:r>
      <w:bookmarkEnd w:id="665"/>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Fonts w:ascii="Meiryo UI" w:eastAsia="Meiryo UI" w:hAnsi="Meiryo UI" w:cs="Meiryo UI"/>
          <w:b w:val="0"/>
          <w:sz w:val="24"/>
        </w:rPr>
        <w:t>◦</w:t>
      </w:r>
      <w:r w:rsidRPr="00E35FBD">
        <w:rPr>
          <w:rFonts w:ascii="Meiryo UI" w:eastAsia="Meiryo UI" w:hAnsi="Meiryo UI" w:cs="Meiryo UI"/>
          <w:b w:val="0"/>
          <w:sz w:val="24"/>
        </w:rPr>
        <w:t>リスク＝情報資産に対する脅威（侵害する行為の発生頻度）</w:t>
      </w:r>
      <w:r w:rsidRPr="00E35FBD">
        <w:rPr>
          <w:rFonts w:ascii="Meiryo UI" w:eastAsia="Meiryo UI" w:hAnsi="Meiryo UI" w:cs="Meiryo UI"/>
          <w:b w:val="0"/>
          <w:sz w:val="24"/>
        </w:rPr>
        <w:t>×</w:t>
      </w:r>
      <w:r w:rsidRPr="00E35FBD">
        <w:rPr>
          <w:rFonts w:ascii="Meiryo UI" w:eastAsia="Meiryo UI" w:hAnsi="Meiryo UI" w:cs="Meiryo UI"/>
          <w:b w:val="0"/>
          <w:sz w:val="24"/>
        </w:rPr>
        <w:t>情報資産の重要度（機密性レベル＋完全性レベル＋可用性レベル）</w:t>
      </w:r>
      <w:r w:rsidRPr="00E35FBD">
        <w:rPr>
          <w:rFonts w:ascii="Meiryo UI" w:eastAsia="Meiryo UI" w:hAnsi="Meiryo UI" w:cs="Meiryo UI"/>
          <w:b w:val="0"/>
          <w:sz w:val="24"/>
        </w:rPr>
        <w:t>×</w:t>
      </w:r>
      <w:r w:rsidRPr="00E35FBD">
        <w:rPr>
          <w:rFonts w:ascii="Meiryo UI" w:eastAsia="Meiryo UI" w:hAnsi="Meiryo UI" w:cs="Meiryo UI"/>
          <w:b w:val="0"/>
          <w:sz w:val="24"/>
        </w:rPr>
        <w:t>脆弱性（実際に侵害が起きる可能性）</w:t>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666" w:name="__________________11"/>
      <w:bookmarkStart w:id="667" w:name="_Toc499883991"/>
      <w:bookmarkEnd w:id="666"/>
      <w:r w:rsidRPr="00E35FBD">
        <w:rPr>
          <w:rFonts w:ascii="Meiryo UI" w:eastAsia="Meiryo UI" w:hAnsi="Meiryo UI" w:cs="Meiryo UI"/>
          <w:b w:val="0"/>
          <w:sz w:val="24"/>
        </w:rPr>
        <w:t>対策はリスクの高いものを優先する</w:t>
      </w:r>
      <w:bookmarkEnd w:id="667"/>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Fonts w:ascii="Meiryo UI" w:eastAsia="Meiryo UI" w:hAnsi="Meiryo UI" w:cs="Meiryo UI"/>
          <w:b w:val="0"/>
          <w:sz w:val="24"/>
        </w:rPr>
        <w:t>◦</w:t>
      </w:r>
      <w:r w:rsidRPr="00E35FBD">
        <w:rPr>
          <w:rFonts w:ascii="Meiryo UI" w:eastAsia="Meiryo UI" w:hAnsi="Meiryo UI" w:cs="Meiryo UI"/>
          <w:b w:val="0"/>
          <w:sz w:val="24"/>
        </w:rPr>
        <w:t>どれだけコストをかけてもリスクをゼロにすることは困難であり、脅威の大きさ、情報資産の重要性、脆弱性の大きさを勘案し、不必要に過度な対策とならないように検討する</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668" w:name="____________________12"/>
      <w:bookmarkEnd w:id="668"/>
      <w:r w:rsidRPr="00E35FBD">
        <w:rPr>
          <w:rFonts w:ascii="Meiryo UI" w:eastAsia="Meiryo UI" w:hAnsi="Meiryo UI" w:cs="Meiryo UI"/>
          <w:b w:val="0"/>
          <w:sz w:val="24"/>
        </w:rPr>
        <w:t>◦</w:t>
      </w:r>
      <w:r w:rsidRPr="00E35FBD">
        <w:rPr>
          <w:rFonts w:ascii="Meiryo UI" w:eastAsia="Meiryo UI" w:hAnsi="Meiryo UI" w:cs="Meiryo UI"/>
          <w:b w:val="0"/>
          <w:sz w:val="24"/>
        </w:rPr>
        <w:t>重要度の高いファイルのバックアップ</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669" w:name="____________15"/>
      <w:bookmarkEnd w:id="669"/>
      <w:r w:rsidRPr="00E35FBD">
        <w:rPr>
          <w:rFonts w:ascii="Meiryo UI" w:eastAsia="Meiryo UI" w:hAnsi="Meiryo UI" w:cs="Meiryo UI"/>
          <w:b w:val="0"/>
          <w:sz w:val="24"/>
        </w:rPr>
        <w:t>◦</w:t>
      </w:r>
      <w:r w:rsidRPr="00E35FBD">
        <w:rPr>
          <w:rFonts w:ascii="Meiryo UI" w:eastAsia="Meiryo UI" w:hAnsi="Meiryo UI" w:cs="Meiryo UI"/>
          <w:b w:val="0"/>
          <w:sz w:val="24"/>
        </w:rPr>
        <w:t>ソフトウェアの更新</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670" w:name="_______________________10"/>
      <w:bookmarkEnd w:id="670"/>
      <w:r w:rsidRPr="00E35FBD">
        <w:rPr>
          <w:rFonts w:ascii="Meiryo UI" w:eastAsia="Meiryo UI" w:hAnsi="Meiryo UI" w:cs="Meiryo UI"/>
          <w:b w:val="0"/>
          <w:sz w:val="24"/>
        </w:rPr>
        <w:t>◦</w:t>
      </w:r>
      <w:r w:rsidRPr="00E35FBD">
        <w:rPr>
          <w:rFonts w:ascii="Meiryo UI" w:eastAsia="Meiryo UI" w:hAnsi="Meiryo UI" w:cs="Meiryo UI"/>
          <w:b w:val="0"/>
          <w:sz w:val="24"/>
        </w:rPr>
        <w:t>マルウェア（ウイルス等）対策ソフトの導入</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671" w:name="______________14"/>
      <w:bookmarkEnd w:id="671"/>
      <w:r w:rsidRPr="00E35FBD">
        <w:rPr>
          <w:rFonts w:ascii="Meiryo UI" w:eastAsia="Meiryo UI" w:hAnsi="Meiryo UI" w:cs="Meiryo UI"/>
          <w:b w:val="0"/>
          <w:sz w:val="24"/>
        </w:rPr>
        <w:t>◦</w:t>
      </w:r>
      <w:r w:rsidRPr="00E35FBD">
        <w:rPr>
          <w:rFonts w:ascii="Meiryo UI" w:eastAsia="Meiryo UI" w:hAnsi="Meiryo UI" w:cs="Meiryo UI"/>
          <w:b w:val="0"/>
          <w:sz w:val="24"/>
        </w:rPr>
        <w:t>パスワード・認証の強化</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672" w:name="_____________PC__"/>
      <w:bookmarkEnd w:id="672"/>
      <w:r w:rsidRPr="00E35FBD">
        <w:rPr>
          <w:rFonts w:ascii="Meiryo UI" w:eastAsia="Meiryo UI" w:hAnsi="Meiryo UI" w:cs="Meiryo UI"/>
          <w:b w:val="0"/>
          <w:sz w:val="24"/>
        </w:rPr>
        <w:t>◦</w:t>
      </w:r>
      <w:r w:rsidRPr="00E35FBD">
        <w:rPr>
          <w:rFonts w:ascii="Meiryo UI" w:eastAsia="Meiryo UI" w:hAnsi="Meiryo UI" w:cs="Meiryo UI"/>
          <w:b w:val="0"/>
          <w:sz w:val="24"/>
        </w:rPr>
        <w:t>設定の見直し（ルータ、</w:t>
      </w:r>
      <w:r w:rsidRPr="00E35FBD">
        <w:rPr>
          <w:rFonts w:ascii="Meiryo UI" w:eastAsia="Meiryo UI" w:hAnsi="Meiryo UI" w:cs="Meiryo UI"/>
          <w:b w:val="0"/>
          <w:sz w:val="24"/>
        </w:rPr>
        <w:t>PC</w:t>
      </w:r>
      <w:r w:rsidRPr="00E35FBD">
        <w:rPr>
          <w:rFonts w:ascii="Meiryo UI" w:eastAsia="Meiryo UI" w:hAnsi="Meiryo UI" w:cs="Meiryo UI"/>
          <w:b w:val="0"/>
          <w:sz w:val="24"/>
        </w:rPr>
        <w:t>等）</w:t>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673" w:name="_______7"/>
      <w:bookmarkStart w:id="674" w:name="_Toc499883992"/>
      <w:bookmarkEnd w:id="673"/>
      <w:r w:rsidRPr="00E35FBD">
        <w:rPr>
          <w:rFonts w:ascii="Meiryo UI" w:eastAsia="Meiryo UI" w:hAnsi="Meiryo UI" w:cs="Meiryo UI"/>
          <w:b w:val="0"/>
          <w:sz w:val="24"/>
        </w:rPr>
        <w:t>恒久的対策</w:t>
      </w:r>
      <w:bookmarkEnd w:id="674"/>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675" w:name="_______________13"/>
      <w:bookmarkEnd w:id="675"/>
      <w:r w:rsidRPr="00E35FBD">
        <w:rPr>
          <w:rFonts w:ascii="Meiryo UI" w:eastAsia="Meiryo UI" w:hAnsi="Meiryo UI" w:cs="Meiryo UI"/>
          <w:b w:val="0"/>
          <w:sz w:val="24"/>
        </w:rPr>
        <w:t>◦</w:t>
      </w:r>
      <w:r w:rsidRPr="00E35FBD">
        <w:rPr>
          <w:rFonts w:ascii="Meiryo UI" w:eastAsia="Meiryo UI" w:hAnsi="Meiryo UI" w:cs="Meiryo UI"/>
          <w:b w:val="0"/>
          <w:sz w:val="24"/>
        </w:rPr>
        <w:t>定期的なバックアップ</w:t>
      </w:r>
      <w:r w:rsidRPr="00E35FBD">
        <w:rPr>
          <w:rFonts w:ascii="Meiryo UI" w:eastAsia="Meiryo UI" w:hAnsi="Meiryo UI" w:cs="Meiryo UI"/>
          <w:b w:val="0"/>
          <w:sz w:val="24"/>
        </w:rPr>
        <w:t xml:space="preserve"> </w:t>
      </w:r>
      <w:r w:rsidRPr="00E35FBD">
        <w:rPr>
          <w:rFonts w:ascii="Meiryo UI" w:eastAsia="Meiryo UI" w:hAnsi="Meiryo UI" w:cs="Meiryo UI"/>
          <w:b w:val="0"/>
          <w:sz w:val="24"/>
        </w:rPr>
        <w:t xml:space="preserve">　</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676" w:name="________________13"/>
      <w:bookmarkEnd w:id="676"/>
      <w:r w:rsidRPr="00E35FBD">
        <w:rPr>
          <w:rFonts w:ascii="Meiryo UI" w:eastAsia="Meiryo UI" w:hAnsi="Meiryo UI" w:cs="Meiryo UI"/>
          <w:b w:val="0"/>
          <w:i w:val="0"/>
          <w:sz w:val="24"/>
        </w:rPr>
        <w:t>ランサムウェア等を含めた対策</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677" w:name="____________________________7"/>
      <w:bookmarkEnd w:id="677"/>
      <w:r w:rsidRPr="00E35FBD">
        <w:rPr>
          <w:rFonts w:ascii="Meiryo UI" w:eastAsia="Meiryo UI" w:hAnsi="Meiryo UI" w:cs="Meiryo UI"/>
          <w:b w:val="0"/>
          <w:i w:val="0"/>
          <w:sz w:val="24"/>
        </w:rPr>
        <w:t>バックアップ媒体は、取得後、ネットワークから切り離す</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678" w:name="_________7"/>
      <w:bookmarkEnd w:id="678"/>
      <w:r w:rsidRPr="00E35FBD">
        <w:rPr>
          <w:rFonts w:ascii="Meiryo UI" w:eastAsia="Meiryo UI" w:hAnsi="Meiryo UI" w:cs="Meiryo UI"/>
          <w:b w:val="0"/>
          <w:sz w:val="24"/>
        </w:rPr>
        <w:t>◦</w:t>
      </w:r>
      <w:r w:rsidRPr="00E35FBD">
        <w:rPr>
          <w:rFonts w:ascii="Meiryo UI" w:eastAsia="Meiryo UI" w:hAnsi="Meiryo UI" w:cs="Meiryo UI"/>
          <w:b w:val="0"/>
          <w:sz w:val="24"/>
        </w:rPr>
        <w:t>ルールの策定</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679" w:name="________BCP____"/>
      <w:bookmarkEnd w:id="679"/>
      <w:r w:rsidRPr="00E35FBD">
        <w:rPr>
          <w:rFonts w:ascii="Meiryo UI" w:eastAsia="Meiryo UI" w:hAnsi="Meiryo UI" w:cs="Meiryo UI"/>
          <w:b w:val="0"/>
          <w:i w:val="0"/>
          <w:sz w:val="24"/>
        </w:rPr>
        <w:t>事業継続計画（</w:t>
      </w:r>
      <w:r w:rsidRPr="00E35FBD">
        <w:rPr>
          <w:rFonts w:ascii="Meiryo UI" w:eastAsia="Meiryo UI" w:hAnsi="Meiryo UI" w:cs="Meiryo UI"/>
          <w:b w:val="0"/>
          <w:i w:val="0"/>
          <w:sz w:val="24"/>
        </w:rPr>
        <w:t>BCP</w:t>
      </w:r>
      <w:r w:rsidRPr="00E35FBD">
        <w:rPr>
          <w:rFonts w:ascii="Meiryo UI" w:eastAsia="Meiryo UI" w:hAnsi="Meiryo UI" w:cs="Meiryo UI"/>
          <w:b w:val="0"/>
          <w:i w:val="0"/>
          <w:sz w:val="24"/>
        </w:rPr>
        <w:t>）の策定</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680" w:name="_________________17"/>
      <w:bookmarkEnd w:id="680"/>
      <w:r w:rsidRPr="00E35FBD">
        <w:rPr>
          <w:rFonts w:ascii="Meiryo UI" w:eastAsia="Meiryo UI" w:hAnsi="Meiryo UI" w:cs="Meiryo UI"/>
          <w:b w:val="0"/>
          <w:i w:val="0"/>
          <w:sz w:val="24"/>
        </w:rPr>
        <w:t>情報セキュリティ</w:t>
      </w:r>
      <w:r w:rsidRPr="00E35FBD">
        <w:rPr>
          <w:rFonts w:ascii="Meiryo UI" w:eastAsia="Meiryo UI" w:hAnsi="Meiryo UI" w:cs="Meiryo UI"/>
          <w:b w:val="0"/>
          <w:i w:val="0"/>
          <w:sz w:val="24"/>
        </w:rPr>
        <w:t>ポリシーの策定</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681" w:name="__________________12"/>
      <w:bookmarkEnd w:id="681"/>
      <w:r w:rsidRPr="00E35FBD">
        <w:rPr>
          <w:rFonts w:ascii="Meiryo UI" w:eastAsia="Meiryo UI" w:hAnsi="Meiryo UI" w:cs="Meiryo UI"/>
          <w:b w:val="0"/>
          <w:i w:val="0"/>
          <w:sz w:val="24"/>
        </w:rPr>
        <w:t>人的、管理的、物理的、技術的対策</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682" w:name="____________16"/>
      <w:bookmarkEnd w:id="682"/>
      <w:r w:rsidRPr="00E35FBD">
        <w:rPr>
          <w:rFonts w:ascii="Meiryo UI" w:eastAsia="Meiryo UI" w:hAnsi="Meiryo UI" w:cs="Meiryo UI"/>
          <w:b w:val="0"/>
          <w:sz w:val="24"/>
        </w:rPr>
        <w:t>◦</w:t>
      </w:r>
      <w:r w:rsidRPr="00E35FBD">
        <w:rPr>
          <w:rFonts w:ascii="Meiryo UI" w:eastAsia="Meiryo UI" w:hAnsi="Meiryo UI" w:cs="Meiryo UI"/>
          <w:b w:val="0"/>
          <w:sz w:val="24"/>
        </w:rPr>
        <w:t>フールプルーフ対策</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683" w:name="_________________________11"/>
      <w:bookmarkEnd w:id="683"/>
      <w:r w:rsidRPr="00E35FBD">
        <w:rPr>
          <w:rFonts w:ascii="Meiryo UI" w:eastAsia="Meiryo UI" w:hAnsi="Meiryo UI" w:cs="Meiryo UI"/>
          <w:b w:val="0"/>
          <w:i w:val="0"/>
          <w:sz w:val="24"/>
        </w:rPr>
        <w:t>人間が間違えても危険にならない仕組みにしておく</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684" w:name="____________17"/>
      <w:bookmarkEnd w:id="684"/>
      <w:r w:rsidRPr="00E35FBD">
        <w:rPr>
          <w:rFonts w:ascii="Meiryo UI" w:eastAsia="Meiryo UI" w:hAnsi="Meiryo UI" w:cs="Meiryo UI"/>
          <w:b w:val="0"/>
          <w:sz w:val="24"/>
        </w:rPr>
        <w:t>◦</w:t>
      </w:r>
      <w:r w:rsidRPr="00E35FBD">
        <w:rPr>
          <w:rFonts w:ascii="Meiryo UI" w:eastAsia="Meiryo UI" w:hAnsi="Meiryo UI" w:cs="Meiryo UI"/>
          <w:b w:val="0"/>
          <w:sz w:val="24"/>
        </w:rPr>
        <w:t>フェールセーフ対策</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685" w:name="________________________9"/>
      <w:bookmarkEnd w:id="685"/>
      <w:r w:rsidRPr="00E35FBD">
        <w:rPr>
          <w:rFonts w:ascii="Meiryo UI" w:eastAsia="Meiryo UI" w:hAnsi="Meiryo UI" w:cs="Meiryo UI"/>
          <w:b w:val="0"/>
          <w:i w:val="0"/>
          <w:sz w:val="24"/>
        </w:rPr>
        <w:t>機械が壊れても危険にならない仕組みにしておく</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686" w:name="_________8"/>
      <w:bookmarkEnd w:id="686"/>
      <w:r w:rsidRPr="00E35FBD">
        <w:rPr>
          <w:rFonts w:ascii="Meiryo UI" w:eastAsia="Meiryo UI" w:hAnsi="Meiryo UI" w:cs="Meiryo UI"/>
          <w:b w:val="0"/>
          <w:sz w:val="24"/>
        </w:rPr>
        <w:t>◦</w:t>
      </w:r>
      <w:r w:rsidRPr="00E35FBD">
        <w:rPr>
          <w:rFonts w:ascii="Meiryo UI" w:eastAsia="Meiryo UI" w:hAnsi="Meiryo UI" w:cs="Meiryo UI"/>
          <w:b w:val="0"/>
          <w:sz w:val="24"/>
        </w:rPr>
        <w:t>ルールの遵守</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687" w:name="_________________18"/>
      <w:bookmarkEnd w:id="687"/>
      <w:r w:rsidRPr="00E35FBD">
        <w:rPr>
          <w:rFonts w:ascii="Meiryo UI" w:eastAsia="Meiryo UI" w:hAnsi="Meiryo UI" w:cs="Meiryo UI"/>
          <w:b w:val="0"/>
          <w:i w:val="0"/>
          <w:sz w:val="24"/>
        </w:rPr>
        <w:t>情報セキュリティポリシーの遵守</w:t>
      </w:r>
    </w:p>
    <w:bookmarkStart w:id="688" w:name="________________________10"/>
    <w:bookmarkEnd w:id="688"/>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r w:rsidRPr="00E35FBD">
        <w:rPr>
          <w:rStyle w:val="a4"/>
          <w:rFonts w:ascii="Meiryo UI" w:eastAsia="Meiryo UI" w:hAnsi="Meiryo UI" w:cs="Meiryo UI"/>
          <w:b w:val="0"/>
          <w:i w:val="0"/>
          <w:sz w:val="24"/>
        </w:rPr>
        <w:fldChar w:fldCharType="begin"/>
      </w:r>
      <w:r w:rsidRPr="00E35FBD">
        <w:rPr>
          <w:rStyle w:val="a4"/>
          <w:rFonts w:ascii="Meiryo UI" w:eastAsia="Meiryo UI" w:hAnsi="Meiryo UI" w:cs="Meiryo UI"/>
          <w:b w:val="0"/>
          <w:i w:val="0"/>
          <w:sz w:val="24"/>
        </w:rPr>
        <w:instrText xml:space="preserve"> HYPERLINK "http://www.nisc.go.jp/security-site/files/leaflet_20150201.pdf" </w:instrText>
      </w:r>
      <w:r w:rsidR="00E35FBD" w:rsidRPr="00E35FBD">
        <w:rPr>
          <w:rStyle w:val="a4"/>
          <w:rFonts w:ascii="Meiryo UI" w:eastAsia="Meiryo UI" w:hAnsi="Meiryo UI" w:cs="Meiryo UI"/>
          <w:b w:val="0"/>
          <w:i w:val="0"/>
          <w:sz w:val="24"/>
        </w:rPr>
      </w:r>
      <w:r w:rsidRPr="00E35FBD">
        <w:rPr>
          <w:rStyle w:val="a4"/>
          <w:rFonts w:ascii="Meiryo UI" w:eastAsia="Meiryo UI" w:hAnsi="Meiryo UI" w:cs="Meiryo UI"/>
          <w:b w:val="0"/>
          <w:i w:val="0"/>
          <w:sz w:val="24"/>
        </w:rPr>
        <w:fldChar w:fldCharType="separate"/>
      </w:r>
      <w:r w:rsidRPr="00E35FBD">
        <w:rPr>
          <w:rStyle w:val="a4"/>
          <w:rFonts w:ascii="Meiryo UI" w:eastAsia="Meiryo UI" w:hAnsi="Meiryo UI" w:cs="Meiryo UI"/>
          <w:b w:val="0"/>
          <w:i w:val="0"/>
          <w:sz w:val="24"/>
        </w:rPr>
        <w:t>実施手順の遵守（情報セキュリティ対策９カ条）</w:t>
      </w:r>
      <w:r w:rsidRPr="00E35FBD">
        <w:rPr>
          <w:rStyle w:val="a4"/>
          <w:rFonts w:ascii="Meiryo UI" w:eastAsia="Meiryo UI" w:hAnsi="Meiryo UI" w:cs="Meiryo UI"/>
          <w:b w:val="0"/>
          <w:i w:val="0"/>
          <w:sz w:val="24"/>
        </w:rPr>
        <w:fldChar w:fldCharType="end"/>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689" w:name="_OS________________"/>
      <w:bookmarkEnd w:id="689"/>
      <w:r w:rsidRPr="00E35FBD">
        <w:rPr>
          <w:rFonts w:ascii="Meiryo UI" w:eastAsia="Meiryo UI" w:hAnsi="Meiryo UI" w:cs="Meiryo UI"/>
          <w:b w:val="0"/>
          <w:sz w:val="24"/>
        </w:rPr>
        <w:t>OS</w:t>
      </w:r>
      <w:r w:rsidRPr="00E35FBD">
        <w:rPr>
          <w:rFonts w:ascii="Meiryo UI" w:eastAsia="Meiryo UI" w:hAnsi="Meiryo UI" w:cs="Meiryo UI"/>
          <w:b w:val="0"/>
          <w:sz w:val="24"/>
        </w:rPr>
        <w:t>やソフトウェアは常に最新の状態に</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690" w:name="_________________19"/>
      <w:bookmarkEnd w:id="690"/>
      <w:r w:rsidRPr="00E35FBD">
        <w:rPr>
          <w:rFonts w:ascii="Meiryo UI" w:eastAsia="Meiryo UI" w:hAnsi="Meiryo UI" w:cs="Meiryo UI"/>
          <w:b w:val="0"/>
          <w:sz w:val="24"/>
        </w:rPr>
        <w:t>パスワードは貴重品のように管理</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691" w:name="_____ID______________"/>
      <w:bookmarkEnd w:id="691"/>
      <w:r w:rsidRPr="00E35FBD">
        <w:rPr>
          <w:rFonts w:ascii="Meiryo UI" w:eastAsia="Meiryo UI" w:hAnsi="Meiryo UI" w:cs="Meiryo UI"/>
          <w:b w:val="0"/>
          <w:sz w:val="24"/>
        </w:rPr>
        <w:t>ログイン</w:t>
      </w:r>
      <w:r w:rsidRPr="00E35FBD">
        <w:rPr>
          <w:rFonts w:ascii="Meiryo UI" w:eastAsia="Meiryo UI" w:hAnsi="Meiryo UI" w:cs="Meiryo UI"/>
          <w:b w:val="0"/>
          <w:sz w:val="24"/>
        </w:rPr>
        <w:t>ID</w:t>
      </w:r>
      <w:r w:rsidRPr="00E35FBD">
        <w:rPr>
          <w:rFonts w:ascii="Meiryo UI" w:eastAsia="Meiryo UI" w:hAnsi="Meiryo UI" w:cs="Meiryo UI"/>
          <w:b w:val="0"/>
          <w:sz w:val="24"/>
        </w:rPr>
        <w:t>・パスワードは絶対に教えない</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692" w:name="__________________13"/>
      <w:bookmarkEnd w:id="692"/>
      <w:r w:rsidRPr="00E35FBD">
        <w:rPr>
          <w:rFonts w:ascii="Meiryo UI" w:eastAsia="Meiryo UI" w:hAnsi="Meiryo UI" w:cs="Meiryo UI"/>
          <w:b w:val="0"/>
          <w:sz w:val="24"/>
        </w:rPr>
        <w:t>身に覚えのないファイルは開かない</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693" w:name="______________15"/>
      <w:bookmarkEnd w:id="693"/>
      <w:r w:rsidRPr="00E35FBD">
        <w:rPr>
          <w:rFonts w:ascii="Meiryo UI" w:eastAsia="Meiryo UI" w:hAnsi="Meiryo UI" w:cs="Meiryo UI"/>
          <w:b w:val="0"/>
          <w:sz w:val="24"/>
        </w:rPr>
        <w:t>ウイルス対策ソフトを導入</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694" w:name="____________________13"/>
      <w:bookmarkEnd w:id="694"/>
      <w:r w:rsidRPr="00E35FBD">
        <w:rPr>
          <w:rFonts w:ascii="Meiryo UI" w:eastAsia="Meiryo UI" w:hAnsi="Meiryo UI" w:cs="Meiryo UI"/>
          <w:b w:val="0"/>
          <w:sz w:val="24"/>
        </w:rPr>
        <w:t>ネットショッピングは信頼できるお店で</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695" w:name="______________16"/>
      <w:bookmarkEnd w:id="695"/>
      <w:r w:rsidRPr="00E35FBD">
        <w:rPr>
          <w:rFonts w:ascii="Meiryo UI" w:eastAsia="Meiryo UI" w:hAnsi="Meiryo UI" w:cs="Meiryo UI"/>
          <w:b w:val="0"/>
          <w:sz w:val="24"/>
        </w:rPr>
        <w:t>大切な情報は失う前に複製</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696" w:name="_______________14"/>
      <w:bookmarkEnd w:id="696"/>
      <w:r w:rsidRPr="00E35FBD">
        <w:rPr>
          <w:rFonts w:ascii="Meiryo UI" w:eastAsia="Meiryo UI" w:hAnsi="Meiryo UI" w:cs="Meiryo UI"/>
          <w:b w:val="0"/>
          <w:sz w:val="24"/>
        </w:rPr>
        <w:t>外出先では紛失・盗難に注意</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697" w:name="_________________20"/>
      <w:bookmarkEnd w:id="697"/>
      <w:r w:rsidRPr="00E35FBD">
        <w:rPr>
          <w:rFonts w:ascii="Meiryo UI" w:eastAsia="Meiryo UI" w:hAnsi="Meiryo UI" w:cs="Meiryo UI"/>
          <w:b w:val="0"/>
          <w:sz w:val="24"/>
        </w:rPr>
        <w:t>困ったときは一人で悩まず相談を</w:t>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698" w:name="________10"/>
      <w:bookmarkStart w:id="699" w:name="_Toc499883993"/>
      <w:bookmarkEnd w:id="698"/>
      <w:r w:rsidRPr="00E35FBD">
        <w:rPr>
          <w:rFonts w:ascii="Meiryo UI" w:eastAsia="Meiryo UI" w:hAnsi="Meiryo UI" w:cs="Meiryo UI"/>
          <w:b w:val="0"/>
          <w:sz w:val="24"/>
        </w:rPr>
        <w:t>定期的な監査</w:t>
      </w:r>
      <w:bookmarkEnd w:id="699"/>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700" w:name="________11"/>
      <w:bookmarkEnd w:id="700"/>
      <w:r w:rsidRPr="00E35FBD">
        <w:rPr>
          <w:rFonts w:ascii="Meiryo UI" w:eastAsia="Meiryo UI" w:hAnsi="Meiryo UI" w:cs="Meiryo UI"/>
          <w:b w:val="0"/>
          <w:i w:val="0"/>
          <w:sz w:val="24"/>
        </w:rPr>
        <w:t xml:space="preserve"> </w:t>
      </w:r>
      <w:bookmarkStart w:id="701" w:name="_Toc499883994"/>
      <w:r w:rsidRPr="00E35FBD">
        <w:rPr>
          <w:rFonts w:ascii="Meiryo UI" w:eastAsia="Meiryo UI" w:hAnsi="Meiryo UI" w:cs="Meiryo UI"/>
          <w:b w:val="0"/>
          <w:i w:val="0"/>
          <w:sz w:val="24"/>
        </w:rPr>
        <w:t>■</w:t>
      </w:r>
      <w:r w:rsidRPr="00E35FBD">
        <w:rPr>
          <w:rFonts w:ascii="Meiryo UI" w:eastAsia="Meiryo UI" w:hAnsi="Meiryo UI" w:cs="Meiryo UI"/>
          <w:b w:val="0"/>
          <w:i w:val="0"/>
          <w:sz w:val="24"/>
        </w:rPr>
        <w:t>参考資料</w:t>
      </w:r>
      <w:bookmarkEnd w:id="701"/>
    </w:p>
    <w:p w:rsidR="00A77B3E" w:rsidRPr="00E35FBD" w:rsidRDefault="006B1892" w:rsidP="00E35FBD">
      <w:pPr>
        <w:pStyle w:val="1"/>
        <w:keepNext w:val="0"/>
        <w:numPr>
          <w:ilvl w:val="0"/>
          <w:numId w:val="1"/>
        </w:numPr>
        <w:tabs>
          <w:tab w:val="clear" w:pos="0"/>
        </w:tabs>
        <w:spacing w:before="0" w:after="0"/>
        <w:ind w:left="0" w:firstLine="0"/>
        <w:rPr>
          <w:rFonts w:ascii="Meiryo UI" w:eastAsia="Meiryo UI" w:hAnsi="Meiryo UI" w:cs="Meiryo UI"/>
          <w:b w:val="0"/>
          <w:sz w:val="24"/>
        </w:rPr>
      </w:pPr>
      <w:hyperlink r:id="rId16" w:history="1">
        <w:bookmarkStart w:id="702" w:name="_Toc499883995"/>
        <w:r w:rsidRPr="00E35FBD">
          <w:rPr>
            <w:rStyle w:val="a4"/>
            <w:rFonts w:ascii="Meiryo UI" w:eastAsia="Meiryo UI" w:hAnsi="Meiryo UI" w:cs="Meiryo UI"/>
            <w:b w:val="0"/>
            <w:sz w:val="28"/>
          </w:rPr>
          <w:t>•</w:t>
        </w:r>
        <w:r w:rsidRPr="00E35FBD">
          <w:rPr>
            <w:rStyle w:val="a4"/>
            <w:rFonts w:ascii="Meiryo UI" w:eastAsia="Meiryo UI" w:hAnsi="Meiryo UI" w:cs="Meiryo UI"/>
            <w:b w:val="0"/>
            <w:sz w:val="28"/>
          </w:rPr>
          <w:t>相談対応の手引きレファレンスリスト【相談員用】</w:t>
        </w:r>
        <w:r w:rsidRPr="00E35FBD">
          <w:rPr>
            <w:rStyle w:val="a4"/>
            <w:rFonts w:ascii="Meiryo UI" w:eastAsia="Meiryo UI" w:hAnsi="Meiryo UI" w:cs="Meiryo UI"/>
            <w:b w:val="0"/>
            <w:sz w:val="28"/>
          </w:rPr>
          <w:t xml:space="preserve"> - CyberSec diary</w:t>
        </w:r>
        <w:bookmarkEnd w:id="702"/>
      </w:hyperlink>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rPr>
      </w:pPr>
      <w:bookmarkStart w:id="703" w:name="___________________________________2"/>
      <w:bookmarkStart w:id="704" w:name="_Toc499883996"/>
      <w:bookmarkEnd w:id="703"/>
      <w:r w:rsidRPr="00E35FBD">
        <w:rPr>
          <w:rFonts w:ascii="Meiryo UI" w:eastAsia="Meiryo UI" w:hAnsi="Meiryo UI" w:cs="Meiryo UI"/>
          <w:b w:val="0"/>
          <w:i w:val="0"/>
          <w:sz w:val="24"/>
        </w:rPr>
        <w:t>■</w:t>
      </w:r>
      <w:r w:rsidRPr="00E35FBD">
        <w:rPr>
          <w:rFonts w:ascii="Meiryo UI" w:eastAsia="Meiryo UI" w:hAnsi="Meiryo UI" w:cs="Meiryo UI"/>
          <w:b w:val="0"/>
          <w:i w:val="0"/>
          <w:sz w:val="24"/>
        </w:rPr>
        <w:t>信頼性の高いセキュリテ</w:t>
      </w:r>
      <w:r w:rsidRPr="00E35FBD">
        <w:rPr>
          <w:rFonts w:ascii="Meiryo UI" w:eastAsia="Meiryo UI" w:hAnsi="Meiryo UI" w:cs="Meiryo UI"/>
          <w:b w:val="0"/>
          <w:i w:val="0"/>
          <w:sz w:val="24"/>
        </w:rPr>
        <w:t>ィ対策情報を提供しているサイトの内容の解説</w:t>
      </w:r>
      <w:bookmarkEnd w:id="704"/>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hyperlink r:id="rId17" w:history="1">
        <w:bookmarkStart w:id="705" w:name="_Toc499883997"/>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ここからセキュリティ！</w:t>
        </w:r>
        <w:r w:rsidRPr="00E35FBD">
          <w:rPr>
            <w:rStyle w:val="a4"/>
            <w:rFonts w:ascii="Meiryo UI" w:eastAsia="Meiryo UI" w:hAnsi="Meiryo UI" w:cs="Meiryo UI"/>
            <w:b w:val="0"/>
            <w:sz w:val="24"/>
          </w:rPr>
          <w:t xml:space="preserve"> </w:t>
        </w:r>
        <w:r w:rsidRPr="00E35FBD">
          <w:rPr>
            <w:rStyle w:val="a4"/>
            <w:rFonts w:ascii="Meiryo UI" w:eastAsia="Meiryo UI" w:hAnsi="Meiryo UI" w:cs="Meiryo UI"/>
            <w:b w:val="0"/>
            <w:sz w:val="24"/>
          </w:rPr>
          <w:t>情報セキュリティ・ポータルサイト（</w:t>
        </w:r>
        <w:r w:rsidRPr="00E35FBD">
          <w:rPr>
            <w:rStyle w:val="a4"/>
            <w:rFonts w:ascii="Meiryo UI" w:eastAsia="Meiryo UI" w:hAnsi="Meiryo UI" w:cs="Meiryo UI"/>
            <w:b w:val="0"/>
            <w:sz w:val="24"/>
          </w:rPr>
          <w:t>IPA</w:t>
        </w:r>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FAQ</w:t>
        </w:r>
        <w:r w:rsidRPr="00E35FBD">
          <w:rPr>
            <w:rStyle w:val="a4"/>
            <w:rFonts w:ascii="Meiryo UI" w:eastAsia="Meiryo UI" w:hAnsi="Meiryo UI" w:cs="Meiryo UI"/>
            <w:b w:val="0"/>
            <w:sz w:val="24"/>
          </w:rPr>
          <w:t>候補】</w:t>
        </w:r>
        <w:r w:rsidRPr="00E35FBD">
          <w:rPr>
            <w:rStyle w:val="a4"/>
            <w:rFonts w:ascii="Meiryo UI" w:eastAsia="Meiryo UI" w:hAnsi="Meiryo UI" w:cs="Meiryo UI"/>
            <w:b w:val="0"/>
            <w:sz w:val="24"/>
          </w:rPr>
          <w:t xml:space="preserve"> - CyberSec diary</w:t>
        </w:r>
        <w:bookmarkEnd w:id="705"/>
      </w:hyperlink>
    </w:p>
    <w:bookmarkStart w:id="706" w:name="____________________________________1___"/>
    <w:bookmarkEnd w:id="706"/>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"http://www.ipa.go.jp/security/kokokara/"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「ここからセキュリティ！」のサイト内情報を検索・選択しやすいように、</w:t>
      </w:r>
      <w:r w:rsidRPr="00E35FBD">
        <w:rPr>
          <w:rStyle w:val="a4"/>
          <w:rFonts w:ascii="Meiryo UI" w:eastAsia="Meiryo UI" w:hAnsi="Meiryo UI" w:cs="Meiryo UI"/>
          <w:b w:val="0"/>
          <w:sz w:val="24"/>
        </w:rPr>
        <w:t>1</w:t>
      </w:r>
      <w:r w:rsidRPr="00E35FBD">
        <w:rPr>
          <w:rStyle w:val="a4"/>
          <w:rFonts w:ascii="Meiryo UI" w:eastAsia="Meiryo UI" w:hAnsi="Meiryo UI" w:cs="Meiryo UI"/>
          <w:b w:val="0"/>
          <w:sz w:val="24"/>
        </w:rPr>
        <w:t>ページ内に全リンクを表示し、その内容によってレベル表示をし、また必要に応じで内容の解説を加えたもの。</w:t>
      </w:r>
      <w:r w:rsidRPr="00E35FBD">
        <w:rPr>
          <w:rStyle w:val="a4"/>
          <w:rFonts w:ascii="Meiryo UI" w:eastAsia="Meiryo UI" w:hAnsi="Meiryo UI" w:cs="Meiryo UI"/>
          <w:b w:val="0"/>
          <w:sz w:val="24"/>
        </w:rPr>
        <w:fldChar w:fldCharType="end"/>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707" w:name="_______Web__________________"/>
      <w:bookmarkEnd w:id="707"/>
      <w:r w:rsidRPr="00E35FBD">
        <w:rPr>
          <w:rFonts w:ascii="Meiryo UI" w:eastAsia="Meiryo UI" w:hAnsi="Meiryo UI" w:cs="Meiryo UI"/>
          <w:b w:val="0"/>
          <w:sz w:val="24"/>
        </w:rPr>
        <w:t>◦</w:t>
      </w:r>
      <w:r w:rsidRPr="00E35FBD">
        <w:rPr>
          <w:rFonts w:ascii="Meiryo UI" w:eastAsia="Meiryo UI" w:hAnsi="Meiryo UI" w:cs="Meiryo UI"/>
          <w:b w:val="0"/>
          <w:sz w:val="24"/>
        </w:rPr>
        <w:t>検索の際は</w:t>
      </w:r>
      <w:r w:rsidRPr="00E35FBD">
        <w:rPr>
          <w:rFonts w:ascii="Meiryo UI" w:eastAsia="Meiryo UI" w:hAnsi="Meiryo UI" w:cs="Meiryo UI"/>
          <w:b w:val="0"/>
          <w:sz w:val="24"/>
        </w:rPr>
        <w:t>Web</w:t>
      </w:r>
      <w:r w:rsidRPr="00E35FBD">
        <w:rPr>
          <w:rFonts w:ascii="Meiryo UI" w:eastAsia="Meiryo UI" w:hAnsi="Meiryo UI" w:cs="Meiryo UI"/>
          <w:b w:val="0"/>
          <w:sz w:val="24"/>
        </w:rPr>
        <w:t>ブラウザの検索機能を利用してください</w:t>
      </w:r>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708" w:name="_________9"/>
      <w:bookmarkStart w:id="709" w:name="_Toc499883998"/>
      <w:bookmarkEnd w:id="708"/>
      <w:r w:rsidRPr="00E35FBD">
        <w:rPr>
          <w:rFonts w:ascii="Meiryo UI" w:eastAsia="Meiryo UI" w:hAnsi="Meiryo UI" w:cs="Meiryo UI"/>
          <w:b w:val="0"/>
          <w:i w:val="0"/>
          <w:sz w:val="24"/>
        </w:rPr>
        <w:t>■</w:t>
      </w:r>
      <w:r w:rsidRPr="00E35FBD">
        <w:rPr>
          <w:rFonts w:ascii="Meiryo UI" w:eastAsia="Meiryo UI" w:hAnsi="Meiryo UI" w:cs="Meiryo UI"/>
          <w:b w:val="0"/>
          <w:i w:val="0"/>
          <w:sz w:val="24"/>
        </w:rPr>
        <w:t>事例等の紹介</w:t>
      </w:r>
      <w:bookmarkEnd w:id="709"/>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hyperlink r:id="rId18" w:history="1">
        <w:bookmarkStart w:id="710" w:name="_Toc499883999"/>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セキュリティ侵害事例紹介サイト（</w:t>
        </w:r>
        <w:r w:rsidRPr="00E35FBD">
          <w:rPr>
            <w:rStyle w:val="a4"/>
            <w:rFonts w:ascii="Meiryo UI" w:eastAsia="Meiryo UI" w:hAnsi="Meiryo UI" w:cs="Meiryo UI"/>
            <w:b w:val="0"/>
            <w:sz w:val="24"/>
          </w:rPr>
          <w:t>FAQ</w:t>
        </w:r>
        <w:r w:rsidRPr="00E35FBD">
          <w:rPr>
            <w:rStyle w:val="a4"/>
            <w:rFonts w:ascii="Meiryo UI" w:eastAsia="Meiryo UI" w:hAnsi="Meiryo UI" w:cs="Meiryo UI"/>
            <w:b w:val="0"/>
            <w:sz w:val="24"/>
          </w:rPr>
          <w:t>候補）</w:t>
        </w:r>
        <w:r w:rsidRPr="00E35FBD">
          <w:rPr>
            <w:rStyle w:val="a4"/>
            <w:rFonts w:ascii="Meiryo UI" w:eastAsia="Meiryo UI" w:hAnsi="Meiryo UI" w:cs="Meiryo UI"/>
            <w:b w:val="0"/>
            <w:sz w:val="24"/>
          </w:rPr>
          <w:t xml:space="preserve"> - CyberSec diary</w:t>
        </w:r>
        <w:bookmarkEnd w:id="710"/>
      </w:hyperlink>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711" w:name="__________21"/>
      <w:bookmarkStart w:id="712" w:name="_Toc499884000"/>
      <w:bookmarkEnd w:id="711"/>
      <w:r w:rsidRPr="00E35FBD">
        <w:rPr>
          <w:rFonts w:ascii="Meiryo UI" w:eastAsia="Meiryo UI" w:hAnsi="Meiryo UI" w:cs="Meiryo UI"/>
          <w:b w:val="0"/>
          <w:i w:val="0"/>
          <w:sz w:val="24"/>
        </w:rPr>
        <w:t>■</w:t>
      </w:r>
      <w:r w:rsidRPr="00E35FBD">
        <w:rPr>
          <w:rFonts w:ascii="Meiryo UI" w:eastAsia="Meiryo UI" w:hAnsi="Meiryo UI" w:cs="Meiryo UI"/>
          <w:b w:val="0"/>
          <w:i w:val="0"/>
          <w:sz w:val="24"/>
        </w:rPr>
        <w:t>対策まとめ資料</w:t>
      </w:r>
      <w:bookmarkEnd w:id="712"/>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713" w:name="_______________15"/>
      <w:bookmarkStart w:id="714" w:name="_Toc499884001"/>
      <w:bookmarkEnd w:id="713"/>
      <w:r w:rsidRPr="00E35FBD">
        <w:rPr>
          <w:rFonts w:ascii="Meiryo UI" w:eastAsia="Meiryo UI" w:hAnsi="Meiryo UI" w:cs="Meiryo UI"/>
          <w:b w:val="0"/>
          <w:sz w:val="24"/>
        </w:rPr>
        <w:t>•</w:t>
      </w:r>
      <w:r w:rsidRPr="00E35FBD">
        <w:rPr>
          <w:rFonts w:ascii="Meiryo UI" w:eastAsia="Meiryo UI" w:hAnsi="Meiryo UI" w:cs="Meiryo UI"/>
          <w:b w:val="0"/>
          <w:sz w:val="24"/>
        </w:rPr>
        <w:t>情報セキュリティ対策とは</w:t>
      </w:r>
      <w:bookmarkEnd w:id="714"/>
    </w:p>
    <w:bookmarkStart w:id="715" w:name="_____________________CyberSec_diary_3"/>
    <w:bookmarkEnd w:id="715"/>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"http://cybersec.hatenadiary.jp/entry/sec_prime_kb"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情報セキュリティに関する基礎知識</w:t>
      </w:r>
      <w:r w:rsidRPr="00E35FBD">
        <w:rPr>
          <w:rStyle w:val="a4"/>
          <w:rFonts w:ascii="Meiryo UI" w:eastAsia="Meiryo UI" w:hAnsi="Meiryo UI" w:cs="Meiryo UI"/>
          <w:b w:val="0"/>
          <w:sz w:val="24"/>
        </w:rPr>
        <w:t xml:space="preserve"> - CyberSec diary</w:t>
      </w:r>
      <w:r w:rsidRPr="00E35FBD">
        <w:rPr>
          <w:rStyle w:val="a4"/>
          <w:rFonts w:ascii="Meiryo UI" w:eastAsia="Meiryo UI" w:hAnsi="Meiryo UI" w:cs="Meiryo UI"/>
          <w:b w:val="0"/>
          <w:sz w:val="24"/>
        </w:rPr>
        <w:fldChar w:fldCharType="end"/>
      </w:r>
    </w:p>
    <w:bookmarkStart w:id="716" w:name="_________BCP________________"/>
    <w:bookmarkEnd w:id="716"/>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"http://cybersec.hatenadiary.jp/entry/2016/06/29/151025"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事業継続計画（</w:t>
      </w:r>
      <w:r w:rsidRPr="00E35FBD">
        <w:rPr>
          <w:rStyle w:val="a4"/>
          <w:rFonts w:ascii="Meiryo UI" w:eastAsia="Meiryo UI" w:hAnsi="Meiryo UI" w:cs="Meiryo UI"/>
          <w:b w:val="0"/>
          <w:sz w:val="24"/>
        </w:rPr>
        <w:t>BCP</w:t>
      </w:r>
      <w:r w:rsidRPr="00E35FBD">
        <w:rPr>
          <w:rStyle w:val="a4"/>
          <w:rFonts w:ascii="Meiryo UI" w:eastAsia="Meiryo UI" w:hAnsi="Meiryo UI" w:cs="Meiryo UI"/>
          <w:b w:val="0"/>
          <w:sz w:val="24"/>
        </w:rPr>
        <w:t>）とセキュリティインシデント対応</w:t>
      </w:r>
      <w:r w:rsidRPr="00E35FBD">
        <w:rPr>
          <w:rStyle w:val="a4"/>
          <w:rFonts w:ascii="Meiryo UI" w:eastAsia="Meiryo UI" w:hAnsi="Meiryo UI" w:cs="Meiryo UI"/>
          <w:b w:val="0"/>
          <w:sz w:val="24"/>
        </w:rPr>
        <w:fldChar w:fldCharType="end"/>
      </w:r>
    </w:p>
    <w:bookmarkStart w:id="717" w:name="__________________CyberSec_diary_3"/>
    <w:bookmarkEnd w:id="717"/>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"http://cybersec.hatenadiary.jp</w:instrText>
      </w:r>
      <w:r w:rsidRPr="00E35FBD">
        <w:rPr>
          <w:rStyle w:val="a4"/>
          <w:rFonts w:ascii="Meiryo UI" w:eastAsia="Meiryo UI" w:hAnsi="Meiryo UI" w:cs="Meiryo UI"/>
          <w:b w:val="0"/>
          <w:sz w:val="24"/>
        </w:rPr>
        <w:instrText xml:space="preserve">/entry/sec_response_concept"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情報セキュリティ対策の概念</w:t>
      </w:r>
      <w:r w:rsidRPr="00E35FBD">
        <w:rPr>
          <w:rStyle w:val="a4"/>
          <w:rFonts w:ascii="Meiryo UI" w:eastAsia="Meiryo UI" w:hAnsi="Meiryo UI" w:cs="Meiryo UI"/>
          <w:b w:val="0"/>
          <w:sz w:val="24"/>
        </w:rPr>
        <w:t xml:space="preserve"> - CyberSec diary</w:t>
      </w:r>
      <w:r w:rsidRPr="00E35FBD">
        <w:rPr>
          <w:rStyle w:val="a4"/>
          <w:rFonts w:ascii="Meiryo UI" w:eastAsia="Meiryo UI" w:hAnsi="Meiryo UI" w:cs="Meiryo UI"/>
          <w:b w:val="0"/>
          <w:sz w:val="24"/>
        </w:rPr>
        <w:fldChar w:fldCharType="end"/>
      </w:r>
    </w:p>
    <w:bookmarkStart w:id="718" w:name="______________________CyberSec_diary_3"/>
    <w:bookmarkEnd w:id="718"/>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"http://cybersec.hatenadiary.jp/entry/sec_policy"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情報セキュリティポリシー、実施手順</w:t>
      </w:r>
      <w:r w:rsidRPr="00E35FBD">
        <w:rPr>
          <w:rStyle w:val="a4"/>
          <w:rFonts w:ascii="Meiryo UI" w:eastAsia="Meiryo UI" w:hAnsi="Meiryo UI" w:cs="Meiryo UI"/>
          <w:b w:val="0"/>
          <w:sz w:val="24"/>
        </w:rPr>
        <w:t xml:space="preserve"> - CyberSec diary</w:t>
      </w:r>
      <w:r w:rsidRPr="00E35FBD">
        <w:rPr>
          <w:rStyle w:val="a4"/>
          <w:rFonts w:ascii="Meiryo UI" w:eastAsia="Meiryo UI" w:hAnsi="Meiryo UI" w:cs="Meiryo UI"/>
          <w:b w:val="0"/>
          <w:sz w:val="24"/>
        </w:rPr>
        <w:fldChar w:fldCharType="end"/>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719" w:name="___________14"/>
      <w:bookmarkStart w:id="720" w:name="_Toc499884002"/>
      <w:bookmarkEnd w:id="719"/>
      <w:r w:rsidRPr="00E35FBD">
        <w:rPr>
          <w:rFonts w:ascii="Meiryo UI" w:eastAsia="Meiryo UI" w:hAnsi="Meiryo UI" w:cs="Meiryo UI"/>
          <w:b w:val="0"/>
          <w:sz w:val="24"/>
        </w:rPr>
        <w:t>•</w:t>
      </w:r>
      <w:r w:rsidRPr="00E35FBD">
        <w:rPr>
          <w:rFonts w:ascii="Meiryo UI" w:eastAsia="Meiryo UI" w:hAnsi="Meiryo UI" w:cs="Meiryo UI"/>
          <w:b w:val="0"/>
          <w:sz w:val="24"/>
        </w:rPr>
        <w:t>中小企業向け対策</w:t>
      </w:r>
      <w:bookmarkEnd w:id="720"/>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hyperlink r:id="rId19" w:history="1">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中小企業に特化し</w:t>
        </w:r>
        <w:r w:rsidRPr="00E35FBD">
          <w:rPr>
            <w:rStyle w:val="a4"/>
            <w:rFonts w:ascii="Meiryo UI" w:eastAsia="Meiryo UI" w:hAnsi="Meiryo UI" w:cs="Meiryo UI"/>
            <w:b w:val="0"/>
            <w:sz w:val="24"/>
          </w:rPr>
          <w:t>た情報セキュリティ対策の相談対応</w:t>
        </w:r>
        <w:r w:rsidRPr="00E35FBD">
          <w:rPr>
            <w:rStyle w:val="a4"/>
            <w:rFonts w:ascii="Meiryo UI" w:eastAsia="Meiryo UI" w:hAnsi="Meiryo UI" w:cs="Meiryo UI"/>
            <w:b w:val="0"/>
            <w:sz w:val="24"/>
          </w:rPr>
          <w:t xml:space="preserve"> - CyberSec diary</w:t>
        </w:r>
      </w:hyperlink>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hyperlink r:id="rId20" w:history="1">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中小企業の現状から見た対策の考え方【私見】</w:t>
        </w:r>
        <w:r w:rsidRPr="00E35FBD">
          <w:rPr>
            <w:rStyle w:val="a4"/>
            <w:rFonts w:ascii="Meiryo UI" w:eastAsia="Meiryo UI" w:hAnsi="Meiryo UI" w:cs="Meiryo UI"/>
            <w:b w:val="0"/>
            <w:sz w:val="24"/>
          </w:rPr>
          <w:t xml:space="preserve"> - CyberSec diary</w:t>
        </w:r>
      </w:hyperlink>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721" w:name="_______________________11"/>
      <w:bookmarkStart w:id="722" w:name="_Toc499884003"/>
      <w:bookmarkEnd w:id="721"/>
      <w:r w:rsidRPr="00E35FBD">
        <w:rPr>
          <w:rFonts w:ascii="Meiryo UI" w:eastAsia="Meiryo UI" w:hAnsi="Meiryo UI" w:cs="Meiryo UI"/>
          <w:b w:val="0"/>
          <w:sz w:val="24"/>
        </w:rPr>
        <w:t>•</w:t>
      </w:r>
      <w:r w:rsidRPr="00E35FBD">
        <w:rPr>
          <w:rFonts w:ascii="Meiryo UI" w:eastAsia="Meiryo UI" w:hAnsi="Meiryo UI" w:cs="Meiryo UI"/>
          <w:b w:val="0"/>
          <w:sz w:val="24"/>
        </w:rPr>
        <w:t>システム調達におけるセキュリティ要件定義</w:t>
      </w:r>
      <w:bookmarkEnd w:id="722"/>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hyperlink r:id="rId21" w:history="1">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情報システ</w:t>
        </w:r>
        <w:r w:rsidRPr="00E35FBD">
          <w:rPr>
            <w:rStyle w:val="a4"/>
            <w:rFonts w:ascii="Meiryo UI" w:eastAsia="Meiryo UI" w:hAnsi="Meiryo UI" w:cs="Meiryo UI"/>
            <w:b w:val="0"/>
            <w:sz w:val="24"/>
          </w:rPr>
          <w:t>ムの整備と運用管理を調達する際の情報セキュリティ対策要件（メモ）</w:t>
        </w:r>
        <w:r w:rsidRPr="00E35FBD">
          <w:rPr>
            <w:rStyle w:val="a4"/>
            <w:rFonts w:ascii="Meiryo UI" w:eastAsia="Meiryo UI" w:hAnsi="Meiryo UI" w:cs="Meiryo UI"/>
            <w:b w:val="0"/>
            <w:sz w:val="24"/>
          </w:rPr>
          <w:t xml:space="preserve"> - CyberSec diary</w:t>
        </w:r>
      </w:hyperlink>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723" w:name="______________________________5"/>
      <w:bookmarkStart w:id="724" w:name="_Toc499884004"/>
      <w:bookmarkEnd w:id="723"/>
      <w:r w:rsidRPr="00E35FBD">
        <w:rPr>
          <w:rFonts w:ascii="Meiryo UI" w:eastAsia="Meiryo UI" w:hAnsi="Meiryo UI" w:cs="Meiryo UI"/>
          <w:b w:val="0"/>
          <w:sz w:val="24"/>
        </w:rPr>
        <w:t>――――――――</w:t>
      </w:r>
      <w:r w:rsidRPr="00E35FBD">
        <w:rPr>
          <w:rFonts w:ascii="Meiryo UI" w:eastAsia="Meiryo UI" w:hAnsi="Meiryo UI" w:cs="Meiryo UI"/>
          <w:b w:val="0"/>
          <w:sz w:val="24"/>
        </w:rPr>
        <w:t>相談対応の手引き用【更新中】</w:t>
      </w:r>
      <w:r w:rsidRPr="00E35FBD">
        <w:rPr>
          <w:rFonts w:ascii="Meiryo UI" w:eastAsia="Meiryo UI" w:hAnsi="Meiryo UI" w:cs="Meiryo UI"/>
          <w:b w:val="0"/>
          <w:sz w:val="24"/>
        </w:rPr>
        <w:t>――――――</w:t>
      </w:r>
      <w:bookmarkEnd w:id="724"/>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hyperlink r:id="rId22" w:history="1">
        <w:r w:rsidRPr="00E35FBD">
          <w:rPr>
            <w:rStyle w:val="a4"/>
            <w:rFonts w:ascii="Meiryo UI" w:eastAsia="Meiryo UI" w:hAnsi="Meiryo UI" w:cs="Meiryo UI"/>
            <w:b w:val="0"/>
            <w:sz w:val="24"/>
          </w:rPr>
          <w:t>【更新中】情報セキュリティ緊急対応ガイド【汎用】</w:t>
        </w:r>
        <w:r w:rsidRPr="00E35FBD">
          <w:rPr>
            <w:rStyle w:val="a4"/>
            <w:rFonts w:ascii="Meiryo UI" w:eastAsia="Meiryo UI" w:hAnsi="Meiryo UI" w:cs="Meiryo UI"/>
            <w:b w:val="0"/>
            <w:sz w:val="24"/>
          </w:rPr>
          <w:t xml:space="preserve"> - CyberSec diary</w:t>
        </w:r>
      </w:hyperlink>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hyperlink r:id="rId23" w:history="1">
        <w:r w:rsidRPr="00E35FBD">
          <w:rPr>
            <w:rStyle w:val="a4"/>
            <w:rFonts w:ascii="Meiryo UI" w:eastAsia="Meiryo UI" w:hAnsi="Meiryo UI" w:cs="Meiryo UI"/>
            <w:b w:val="0"/>
            <w:sz w:val="24"/>
          </w:rPr>
          <w:t>•</w:t>
        </w:r>
        <w:r w:rsidRPr="00E35FBD">
          <w:rPr>
            <w:rStyle w:val="a4"/>
            <w:rFonts w:ascii="Meiryo UI" w:eastAsia="Meiryo UI" w:hAnsi="Meiryo UI" w:cs="Meiryo UI"/>
            <w:b w:val="0"/>
            <w:sz w:val="24"/>
          </w:rPr>
          <w:t>【更新中】サイバーセキュリティ対策相談対応の手引き（メモ）</w:t>
        </w:r>
        <w:r w:rsidRPr="00E35FBD">
          <w:rPr>
            <w:rStyle w:val="a4"/>
            <w:rFonts w:ascii="Meiryo UI" w:eastAsia="Meiryo UI" w:hAnsi="Meiryo UI" w:cs="Meiryo UI"/>
            <w:b w:val="0"/>
            <w:sz w:val="24"/>
          </w:rPr>
          <w:t xml:space="preserve"> - CyberSec diary</w:t>
        </w:r>
      </w:hyperlink>
    </w:p>
    <w:p w:rsidR="00A77B3E" w:rsidRPr="00E35FBD" w:rsidRDefault="006B1892" w:rsidP="00E35FBD">
      <w:pPr>
        <w:pStyle w:val="1"/>
        <w:keepNext w:val="0"/>
        <w:numPr>
          <w:ilvl w:val="0"/>
          <w:numId w:val="1"/>
        </w:numPr>
        <w:tabs>
          <w:tab w:val="clear" w:pos="0"/>
        </w:tabs>
        <w:spacing w:before="0" w:after="0"/>
        <w:ind w:left="0" w:firstLine="0"/>
        <w:rPr>
          <w:rFonts w:ascii="Meiryo UI" w:eastAsia="Meiryo UI" w:hAnsi="Meiryo UI" w:cs="Meiryo UI"/>
          <w:b w:val="0"/>
          <w:sz w:val="24"/>
        </w:rPr>
      </w:pPr>
      <w:hyperlink r:id="rId24" w:history="1">
        <w:bookmarkStart w:id="725" w:name="_Toc499884005"/>
        <w:r w:rsidRPr="00E35FBD">
          <w:rPr>
            <w:rStyle w:val="a4"/>
            <w:rFonts w:ascii="Meiryo UI" w:eastAsia="Meiryo UI" w:hAnsi="Meiryo UI" w:cs="Meiryo UI"/>
            <w:b w:val="0"/>
            <w:sz w:val="28"/>
          </w:rPr>
          <w:t>•</w:t>
        </w:r>
        <w:r w:rsidRPr="00E35FBD">
          <w:rPr>
            <w:rStyle w:val="a4"/>
            <w:rFonts w:ascii="Meiryo UI" w:eastAsia="Meiryo UI" w:hAnsi="Meiryo UI" w:cs="Meiryo UI"/>
            <w:b w:val="0"/>
            <w:sz w:val="28"/>
          </w:rPr>
          <w:t>サイバーセキュリティ対策相談対応の手引き（メモ）</w:t>
        </w:r>
        <w:r w:rsidRPr="00E35FBD">
          <w:rPr>
            <w:rStyle w:val="a4"/>
            <w:rFonts w:ascii="Meiryo UI" w:eastAsia="Meiryo UI" w:hAnsi="Meiryo UI" w:cs="Meiryo UI"/>
            <w:b w:val="0"/>
            <w:sz w:val="28"/>
          </w:rPr>
          <w:t xml:space="preserve"> - CyberSec diary</w:t>
        </w:r>
        <w:bookmarkEnd w:id="725"/>
      </w:hyperlink>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rPr>
      </w:pPr>
      <w:bookmarkStart w:id="726" w:name="___________________________9"/>
      <w:bookmarkStart w:id="727" w:name="_Toc499884006"/>
      <w:bookmarkEnd w:id="726"/>
      <w:r w:rsidRPr="00E35FBD">
        <w:rPr>
          <w:rFonts w:ascii="Meiryo UI" w:eastAsia="Meiryo UI" w:hAnsi="Meiryo UI" w:cs="Meiryo UI"/>
          <w:b w:val="0"/>
          <w:i w:val="0"/>
          <w:sz w:val="24"/>
        </w:rPr>
        <w:t>•</w:t>
      </w:r>
      <w:r w:rsidRPr="00E35FBD">
        <w:rPr>
          <w:rFonts w:ascii="Meiryo UI" w:eastAsia="Meiryo UI" w:hAnsi="Meiryo UI" w:cs="Meiryo UI"/>
          <w:b w:val="0"/>
          <w:i w:val="0"/>
          <w:sz w:val="24"/>
        </w:rPr>
        <w:t>サイバーセキュリティ対策相談対応の手引き（メモ）</w:t>
      </w:r>
      <w:bookmarkEnd w:id="727"/>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728" w:name="________12"/>
      <w:bookmarkStart w:id="729" w:name="_Toc499884007"/>
      <w:bookmarkEnd w:id="728"/>
      <w:r w:rsidRPr="00E35FBD">
        <w:rPr>
          <w:rFonts w:ascii="Meiryo UI" w:eastAsia="Meiryo UI" w:hAnsi="Meiryo UI" w:cs="Meiryo UI"/>
          <w:b w:val="0"/>
          <w:sz w:val="24"/>
        </w:rPr>
        <w:t>展開した文書</w:t>
      </w:r>
      <w:bookmarkEnd w:id="729"/>
    </w:p>
    <w:p w:rsidR="00A77B3E" w:rsidRPr="00E35FBD" w:rsidRDefault="006B1892" w:rsidP="00E35FBD">
      <w:pPr>
        <w:pStyle w:val="1"/>
        <w:keepNext w:val="0"/>
        <w:numPr>
          <w:ilvl w:val="0"/>
          <w:numId w:val="1"/>
        </w:numPr>
        <w:tabs>
          <w:tab w:val="clear" w:pos="0"/>
        </w:tabs>
        <w:spacing w:before="0" w:after="0"/>
        <w:ind w:left="0" w:firstLine="0"/>
        <w:rPr>
          <w:rFonts w:ascii="Meiryo UI" w:eastAsia="Meiryo UI" w:hAnsi="Meiryo UI" w:cs="Meiryo UI"/>
          <w:b w:val="0"/>
          <w:sz w:val="24"/>
        </w:rPr>
      </w:pPr>
      <w:hyperlink r:id="rId25" w:history="1">
        <w:bookmarkStart w:id="730" w:name="_Toc499884008"/>
        <w:r w:rsidRPr="00E35FBD">
          <w:rPr>
            <w:rStyle w:val="a4"/>
            <w:rFonts w:ascii="Meiryo UI" w:eastAsia="Meiryo UI" w:hAnsi="Meiryo UI" w:cs="Meiryo UI"/>
            <w:b w:val="0"/>
            <w:sz w:val="28"/>
          </w:rPr>
          <w:t>•</w:t>
        </w:r>
        <w:r w:rsidRPr="00E35FBD">
          <w:rPr>
            <w:rStyle w:val="a4"/>
            <w:rFonts w:ascii="Meiryo UI" w:eastAsia="Meiryo UI" w:hAnsi="Meiryo UI" w:cs="Meiryo UI"/>
            <w:b w:val="0"/>
            <w:sz w:val="28"/>
          </w:rPr>
          <w:t>セキュリティ侵害事例紹介サイト（</w:t>
        </w:r>
        <w:r w:rsidRPr="00E35FBD">
          <w:rPr>
            <w:rStyle w:val="a4"/>
            <w:rFonts w:ascii="Meiryo UI" w:eastAsia="Meiryo UI" w:hAnsi="Meiryo UI" w:cs="Meiryo UI"/>
            <w:b w:val="0"/>
            <w:sz w:val="28"/>
          </w:rPr>
          <w:t>FAQ</w:t>
        </w:r>
        <w:r w:rsidRPr="00E35FBD">
          <w:rPr>
            <w:rStyle w:val="a4"/>
            <w:rFonts w:ascii="Meiryo UI" w:eastAsia="Meiryo UI" w:hAnsi="Meiryo UI" w:cs="Meiryo UI"/>
            <w:b w:val="0"/>
            <w:sz w:val="28"/>
          </w:rPr>
          <w:t>候補）</w:t>
        </w:r>
        <w:r w:rsidRPr="00E35FBD">
          <w:rPr>
            <w:rStyle w:val="a4"/>
            <w:rFonts w:ascii="Meiryo UI" w:eastAsia="Meiryo UI" w:hAnsi="Meiryo UI" w:cs="Meiryo UI"/>
            <w:b w:val="0"/>
            <w:sz w:val="28"/>
          </w:rPr>
          <w:t xml:space="preserve"> - CyberSec diary</w:t>
        </w:r>
        <w:bookmarkEnd w:id="730"/>
      </w:hyperlink>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rPr>
      </w:pPr>
      <w:bookmarkStart w:id="731" w:name="___Web_________"/>
      <w:bookmarkStart w:id="732" w:name="_Toc499884009"/>
      <w:bookmarkEnd w:id="731"/>
      <w:r w:rsidRPr="00E35FBD">
        <w:rPr>
          <w:rFonts w:ascii="Meiryo UI" w:eastAsia="Meiryo UI" w:hAnsi="Meiryo UI" w:cs="Meiryo UI"/>
          <w:b w:val="0"/>
          <w:i w:val="0"/>
          <w:sz w:val="24"/>
        </w:rPr>
        <w:t>各種</w:t>
      </w:r>
      <w:r w:rsidRPr="00E35FBD">
        <w:rPr>
          <w:rFonts w:ascii="Meiryo UI" w:eastAsia="Meiryo UI" w:hAnsi="Meiryo UI" w:cs="Meiryo UI"/>
          <w:b w:val="0"/>
          <w:i w:val="0"/>
          <w:sz w:val="24"/>
        </w:rPr>
        <w:t>Web</w:t>
      </w:r>
      <w:r w:rsidRPr="00E35FBD">
        <w:rPr>
          <w:rFonts w:ascii="Meiryo UI" w:eastAsia="Meiryo UI" w:hAnsi="Meiryo UI" w:cs="Meiryo UI"/>
          <w:b w:val="0"/>
          <w:i w:val="0"/>
          <w:sz w:val="24"/>
        </w:rPr>
        <w:t>から抜粋したページ</w:t>
      </w:r>
      <w:bookmarkEnd w:id="732"/>
    </w:p>
    <w:bookmarkStart w:id="733" w:name="___________FAQ______CyberSec_diary"/>
    <w:bookmarkEnd w:id="733"/>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r w:rsidRPr="00E35FBD">
        <w:rPr>
          <w:rStyle w:val="a4"/>
          <w:rFonts w:ascii="Meiryo UI" w:eastAsia="Meiryo UI" w:hAnsi="Meiryo UI" w:cs="Meiryo UI"/>
          <w:b w:val="0"/>
          <w:i w:val="0"/>
          <w:sz w:val="24"/>
        </w:rPr>
        <w:fldChar w:fldCharType="begin"/>
      </w:r>
      <w:r w:rsidRPr="00E35FBD">
        <w:rPr>
          <w:rStyle w:val="a4"/>
          <w:rFonts w:ascii="Meiryo UI" w:eastAsia="Meiryo UI" w:hAnsi="Meiryo UI" w:cs="Meiryo UI"/>
          <w:b w:val="0"/>
          <w:i w:val="0"/>
          <w:sz w:val="24"/>
        </w:rPr>
        <w:instrText xml:space="preserve"> HYPERLINK "http://cybersec.hatenadiary.jp/entry/tcyss_faq_Candidate" </w:instrText>
      </w:r>
      <w:r w:rsidR="00E35FBD" w:rsidRPr="00E35FBD">
        <w:rPr>
          <w:rStyle w:val="a4"/>
          <w:rFonts w:ascii="Meiryo UI" w:eastAsia="Meiryo UI" w:hAnsi="Meiryo UI" w:cs="Meiryo UI"/>
          <w:b w:val="0"/>
          <w:i w:val="0"/>
          <w:sz w:val="24"/>
        </w:rPr>
      </w:r>
      <w:r w:rsidRPr="00E35FBD">
        <w:rPr>
          <w:rStyle w:val="a4"/>
          <w:rFonts w:ascii="Meiryo UI" w:eastAsia="Meiryo UI" w:hAnsi="Meiryo UI" w:cs="Meiryo UI"/>
          <w:b w:val="0"/>
          <w:i w:val="0"/>
          <w:sz w:val="24"/>
        </w:rPr>
        <w:fldChar w:fldCharType="separate"/>
      </w:r>
      <w:bookmarkStart w:id="734" w:name="_Toc499884010"/>
      <w:r w:rsidRPr="00E35FBD">
        <w:rPr>
          <w:rStyle w:val="a4"/>
          <w:rFonts w:ascii="Meiryo UI" w:eastAsia="Meiryo UI" w:hAnsi="Meiryo UI" w:cs="Meiryo UI"/>
          <w:b w:val="0"/>
          <w:i w:val="0"/>
          <w:sz w:val="24"/>
        </w:rPr>
        <w:t>◦</w:t>
      </w:r>
      <w:r w:rsidRPr="00E35FBD">
        <w:rPr>
          <w:rStyle w:val="a4"/>
          <w:rFonts w:ascii="Meiryo UI" w:eastAsia="Meiryo UI" w:hAnsi="Meiryo UI" w:cs="Meiryo UI"/>
          <w:b w:val="0"/>
          <w:i w:val="0"/>
          <w:sz w:val="24"/>
        </w:rPr>
        <w:t>相談窓口対応事例（</w:t>
      </w:r>
      <w:r w:rsidRPr="00E35FBD">
        <w:rPr>
          <w:rStyle w:val="a4"/>
          <w:rFonts w:ascii="Meiryo UI" w:eastAsia="Meiryo UI" w:hAnsi="Meiryo UI" w:cs="Meiryo UI"/>
          <w:b w:val="0"/>
          <w:i w:val="0"/>
          <w:sz w:val="24"/>
        </w:rPr>
        <w:t>FAQ</w:t>
      </w:r>
      <w:r w:rsidRPr="00E35FBD">
        <w:rPr>
          <w:rStyle w:val="a4"/>
          <w:rFonts w:ascii="Meiryo UI" w:eastAsia="Meiryo UI" w:hAnsi="Meiryo UI" w:cs="Meiryo UI"/>
          <w:b w:val="0"/>
          <w:i w:val="0"/>
          <w:sz w:val="24"/>
        </w:rPr>
        <w:t>候補）</w:t>
      </w:r>
      <w:r w:rsidRPr="00E35FBD">
        <w:rPr>
          <w:rStyle w:val="a4"/>
          <w:rFonts w:ascii="Meiryo UI" w:eastAsia="Meiryo UI" w:hAnsi="Meiryo UI" w:cs="Meiryo UI"/>
          <w:b w:val="0"/>
          <w:i w:val="0"/>
          <w:sz w:val="24"/>
        </w:rPr>
        <w:t xml:space="preserve"> - CyberSec diary</w:t>
      </w:r>
      <w:bookmarkEnd w:id="734"/>
      <w:r w:rsidRPr="00E35FBD">
        <w:rPr>
          <w:rStyle w:val="a4"/>
          <w:rFonts w:ascii="Meiryo UI" w:eastAsia="Meiryo UI" w:hAnsi="Meiryo UI" w:cs="Meiryo UI"/>
          <w:b w:val="0"/>
          <w:i w:val="0"/>
          <w:sz w:val="24"/>
        </w:rPr>
        <w:fldChar w:fldCharType="end"/>
      </w:r>
    </w:p>
    <w:p w:rsidR="00A77B3E" w:rsidRPr="00E35FBD" w:rsidRDefault="006B1892" w:rsidP="00E35FBD">
      <w:pPr>
        <w:pStyle w:val="1"/>
        <w:keepNext w:val="0"/>
        <w:numPr>
          <w:ilvl w:val="0"/>
          <w:numId w:val="1"/>
        </w:numPr>
        <w:tabs>
          <w:tab w:val="clear" w:pos="0"/>
        </w:tabs>
        <w:spacing w:before="0" w:after="0"/>
        <w:ind w:left="0" w:firstLine="0"/>
        <w:rPr>
          <w:rFonts w:ascii="Meiryo UI" w:eastAsia="Meiryo UI" w:hAnsi="Meiryo UI" w:cs="Meiryo UI"/>
          <w:b w:val="0"/>
          <w:sz w:val="24"/>
        </w:rPr>
      </w:pPr>
      <w:hyperlink r:id="rId26" w:history="1">
        <w:bookmarkStart w:id="735" w:name="_Toc499884011"/>
        <w:r w:rsidRPr="00E35FBD">
          <w:rPr>
            <w:rStyle w:val="a4"/>
            <w:rFonts w:ascii="Meiryo UI" w:eastAsia="Meiryo UI" w:hAnsi="Meiryo UI" w:cs="Meiryo UI"/>
            <w:b w:val="0"/>
            <w:sz w:val="28"/>
          </w:rPr>
          <w:t>•</w:t>
        </w:r>
        <w:r w:rsidRPr="00E35FBD">
          <w:rPr>
            <w:rStyle w:val="a4"/>
            <w:rFonts w:ascii="Meiryo UI" w:eastAsia="Meiryo UI" w:hAnsi="Meiryo UI" w:cs="Meiryo UI"/>
            <w:b w:val="0"/>
            <w:sz w:val="28"/>
          </w:rPr>
          <w:t>ここからセキュリティ！</w:t>
        </w:r>
        <w:r w:rsidRPr="00E35FBD">
          <w:rPr>
            <w:rStyle w:val="a4"/>
            <w:rFonts w:ascii="Meiryo UI" w:eastAsia="Meiryo UI" w:hAnsi="Meiryo UI" w:cs="Meiryo UI"/>
            <w:b w:val="0"/>
            <w:sz w:val="28"/>
          </w:rPr>
          <w:t xml:space="preserve"> </w:t>
        </w:r>
        <w:r w:rsidRPr="00E35FBD">
          <w:rPr>
            <w:rStyle w:val="a4"/>
            <w:rFonts w:ascii="Meiryo UI" w:eastAsia="Meiryo UI" w:hAnsi="Meiryo UI" w:cs="Meiryo UI"/>
            <w:b w:val="0"/>
            <w:sz w:val="28"/>
          </w:rPr>
          <w:t>情報セキュリティ・ポータルサイト（</w:t>
        </w:r>
        <w:r w:rsidRPr="00E35FBD">
          <w:rPr>
            <w:rStyle w:val="a4"/>
            <w:rFonts w:ascii="Meiryo UI" w:eastAsia="Meiryo UI" w:hAnsi="Meiryo UI" w:cs="Meiryo UI"/>
            <w:b w:val="0"/>
            <w:sz w:val="28"/>
          </w:rPr>
          <w:t>IPA</w:t>
        </w:r>
        <w:r w:rsidRPr="00E35FBD">
          <w:rPr>
            <w:rStyle w:val="a4"/>
            <w:rFonts w:ascii="Meiryo UI" w:eastAsia="Meiryo UI" w:hAnsi="Meiryo UI" w:cs="Meiryo UI"/>
            <w:b w:val="0"/>
            <w:sz w:val="28"/>
          </w:rPr>
          <w:t>）【</w:t>
        </w:r>
        <w:r w:rsidRPr="00E35FBD">
          <w:rPr>
            <w:rStyle w:val="a4"/>
            <w:rFonts w:ascii="Meiryo UI" w:eastAsia="Meiryo UI" w:hAnsi="Meiryo UI" w:cs="Meiryo UI"/>
            <w:b w:val="0"/>
            <w:sz w:val="28"/>
          </w:rPr>
          <w:t>FAQ</w:t>
        </w:r>
        <w:r w:rsidRPr="00E35FBD">
          <w:rPr>
            <w:rStyle w:val="a4"/>
            <w:rFonts w:ascii="Meiryo UI" w:eastAsia="Meiryo UI" w:hAnsi="Meiryo UI" w:cs="Meiryo UI"/>
            <w:b w:val="0"/>
            <w:sz w:val="28"/>
          </w:rPr>
          <w:t>候補】</w:t>
        </w:r>
        <w:r w:rsidRPr="00E35FBD">
          <w:rPr>
            <w:rStyle w:val="a4"/>
            <w:rFonts w:ascii="Meiryo UI" w:eastAsia="Meiryo UI" w:hAnsi="Meiryo UI" w:cs="Meiryo UI"/>
            <w:b w:val="0"/>
            <w:sz w:val="28"/>
          </w:rPr>
          <w:t xml:space="preserve"> - CyberSec diary</w:t>
        </w:r>
        <w:bookmarkEnd w:id="735"/>
      </w:hyperlink>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rPr>
      </w:pPr>
      <w:bookmarkStart w:id="736" w:name="______________________3"/>
      <w:bookmarkStart w:id="737" w:name="_Toc499884012"/>
      <w:bookmarkEnd w:id="736"/>
      <w:r w:rsidRPr="00E35FBD">
        <w:rPr>
          <w:rFonts w:ascii="Meiryo UI" w:eastAsia="Meiryo UI" w:hAnsi="Meiryo UI" w:cs="Meiryo UI"/>
          <w:b w:val="0"/>
          <w:i w:val="0"/>
          <w:sz w:val="24"/>
        </w:rPr>
        <w:t>「ここからセキュリティ」を展開したページ</w:t>
      </w:r>
      <w:bookmarkEnd w:id="737"/>
    </w:p>
    <w:p w:rsidR="00A77B3E" w:rsidRPr="00E35FBD" w:rsidRDefault="006B1892" w:rsidP="00E35FBD">
      <w:pPr>
        <w:pStyle w:val="1"/>
        <w:keepNext w:val="0"/>
        <w:numPr>
          <w:ilvl w:val="0"/>
          <w:numId w:val="1"/>
        </w:numPr>
        <w:tabs>
          <w:tab w:val="clear" w:pos="0"/>
        </w:tabs>
        <w:spacing w:before="0" w:after="0"/>
        <w:ind w:left="0" w:firstLine="0"/>
        <w:rPr>
          <w:rFonts w:ascii="Meiryo UI" w:eastAsia="Meiryo UI" w:hAnsi="Meiryo UI" w:cs="Meiryo UI"/>
          <w:b w:val="0"/>
          <w:sz w:val="24"/>
        </w:rPr>
      </w:pPr>
      <w:hyperlink r:id="rId27" w:history="1">
        <w:bookmarkStart w:id="738" w:name="_Toc499884013"/>
        <w:r w:rsidRPr="00E35FBD">
          <w:rPr>
            <w:rStyle w:val="a4"/>
            <w:rFonts w:ascii="Meiryo UI" w:eastAsia="Meiryo UI" w:hAnsi="Meiryo UI" w:cs="Meiryo UI"/>
            <w:b w:val="0"/>
            <w:sz w:val="28"/>
          </w:rPr>
          <w:t>•IT</w:t>
        </w:r>
        <w:r w:rsidRPr="00E35FBD">
          <w:rPr>
            <w:rStyle w:val="a4"/>
            <w:rFonts w:ascii="Meiryo UI" w:eastAsia="Meiryo UI" w:hAnsi="Meiryo UI" w:cs="Meiryo UI"/>
            <w:b w:val="0"/>
            <w:sz w:val="28"/>
          </w:rPr>
          <w:t>化・デジタル化により業務の効率化・サービスの向上を図るために、セキ</w:t>
        </w:r>
        <w:r w:rsidRPr="00E35FBD">
          <w:rPr>
            <w:rStyle w:val="a4"/>
            <w:rFonts w:ascii="Meiryo UI" w:eastAsia="Meiryo UI" w:hAnsi="Meiryo UI" w:cs="Meiryo UI"/>
            <w:b w:val="0"/>
            <w:sz w:val="28"/>
          </w:rPr>
          <w:t>ュリティ対策を実施【私見】</w:t>
        </w:r>
        <w:bookmarkEnd w:id="738"/>
      </w:hyperlink>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rPr>
      </w:pPr>
      <w:bookmarkStart w:id="739" w:name="________________________________7"/>
      <w:bookmarkStart w:id="740" w:name="_Toc499884014"/>
      <w:bookmarkEnd w:id="739"/>
      <w:r w:rsidRPr="00E35FBD">
        <w:rPr>
          <w:rFonts w:ascii="Meiryo UI" w:eastAsia="Meiryo UI" w:hAnsi="Meiryo UI" w:cs="Meiryo UI"/>
          <w:b w:val="0"/>
          <w:i w:val="0"/>
          <w:sz w:val="24"/>
        </w:rPr>
        <w:t>■</w:t>
      </w:r>
      <w:r w:rsidRPr="00E35FBD">
        <w:rPr>
          <w:rFonts w:ascii="Meiryo UI" w:eastAsia="Meiryo UI" w:hAnsi="Meiryo UI" w:cs="Meiryo UI"/>
          <w:b w:val="0"/>
          <w:i w:val="0"/>
          <w:sz w:val="24"/>
        </w:rPr>
        <w:t>デジタルトランスフォーメーション時代の情報セキュリティ対策</w:t>
      </w:r>
      <w:bookmarkEnd w:id="740"/>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741" w:name="__IT_____________________"/>
      <w:bookmarkStart w:id="742" w:name="_Toc499884015"/>
      <w:bookmarkEnd w:id="741"/>
      <w:r w:rsidRPr="00E35FBD">
        <w:rPr>
          <w:rFonts w:ascii="Meiryo UI" w:eastAsia="Meiryo UI" w:hAnsi="Meiryo UI" w:cs="Meiryo UI"/>
          <w:b w:val="0"/>
          <w:sz w:val="24"/>
        </w:rPr>
        <w:t>●IT</w:t>
      </w:r>
      <w:r w:rsidRPr="00E35FBD">
        <w:rPr>
          <w:rFonts w:ascii="Meiryo UI" w:eastAsia="Meiryo UI" w:hAnsi="Meiryo UI" w:cs="Meiryo UI"/>
          <w:b w:val="0"/>
          <w:sz w:val="24"/>
        </w:rPr>
        <w:t>活用の必然性と情報セキュリティ対策の必要性</w:t>
      </w:r>
      <w:bookmarkEnd w:id="742"/>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743" w:name="______________________4"/>
      <w:bookmarkEnd w:id="743"/>
      <w:r w:rsidRPr="00E35FBD">
        <w:rPr>
          <w:rFonts w:ascii="Meiryo UI" w:eastAsia="Meiryo UI" w:hAnsi="Meiryo UI" w:cs="Meiryo UI"/>
          <w:b w:val="0"/>
          <w:sz w:val="24"/>
        </w:rPr>
        <w:t>•</w:t>
      </w:r>
      <w:r w:rsidRPr="00E35FBD">
        <w:rPr>
          <w:rFonts w:ascii="Meiryo UI" w:eastAsia="Meiryo UI" w:hAnsi="Meiryo UI" w:cs="Meiryo UI"/>
          <w:b w:val="0"/>
          <w:sz w:val="24"/>
        </w:rPr>
        <w:t>デジタルトランスフォーメーションとは、</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744" w:name="_____________________7"/>
      <w:bookmarkEnd w:id="744"/>
      <w:r w:rsidRPr="00E35FBD">
        <w:rPr>
          <w:rFonts w:ascii="Meiryo UI" w:eastAsia="Meiryo UI" w:hAnsi="Meiryo UI" w:cs="Meiryo UI"/>
          <w:b w:val="0"/>
          <w:i w:val="0"/>
          <w:sz w:val="24"/>
        </w:rPr>
        <w:t>◦</w:t>
      </w:r>
      <w:r w:rsidRPr="00E35FBD">
        <w:rPr>
          <w:rFonts w:ascii="Meiryo UI" w:eastAsia="Meiryo UI" w:hAnsi="Meiryo UI" w:cs="Meiryo UI"/>
          <w:b w:val="0"/>
          <w:i w:val="0"/>
          <w:sz w:val="24"/>
        </w:rPr>
        <w:t>組織をデジタルの世界に移行させる変化</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r w:rsidRPr="00E35FBD">
        <w:rPr>
          <w:rFonts w:ascii="Meiryo UI" w:eastAsia="Meiryo UI" w:hAnsi="Meiryo UI" w:cs="Meiryo UI"/>
          <w:b w:val="0"/>
          <w:sz w:val="24"/>
        </w:rPr>
        <w:t>旧態依然のサービスを捨てて、テクノロジーの進展と共に常に変化し続けるビジネス・モデルを受け入れる時代</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r w:rsidRPr="00E35FBD">
        <w:rPr>
          <w:rFonts w:ascii="Meiryo UI" w:eastAsia="Meiryo UI" w:hAnsi="Meiryo UI" w:cs="Meiryo UI"/>
          <w:b w:val="0"/>
          <w:i w:val="0"/>
          <w:sz w:val="24"/>
        </w:rPr>
        <w:t>◦</w:t>
      </w:r>
      <w:r w:rsidRPr="00E35FBD">
        <w:rPr>
          <w:rFonts w:ascii="Meiryo UI" w:eastAsia="Meiryo UI" w:hAnsi="Meiryo UI" w:cs="Meiryo UI"/>
          <w:b w:val="0"/>
          <w:i w:val="0"/>
          <w:sz w:val="24"/>
        </w:rPr>
        <w:t>人やものがデジタルデータで直接繋がり、時空間の制約なく、「業種業態の枠を越えた」新たな仕組みを作り出せる時代の変化</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r w:rsidRPr="00E35FBD">
        <w:rPr>
          <w:rFonts w:ascii="Meiryo UI" w:eastAsia="Meiryo UI" w:hAnsi="Meiryo UI" w:cs="Meiryo UI"/>
          <w:b w:val="0"/>
          <w:sz w:val="24"/>
        </w:rPr>
        <w:t>形を変革、再編成により、既存の事業にない「デジタルビジネス」が登</w:t>
      </w:r>
      <w:r w:rsidRPr="00E35FBD">
        <w:rPr>
          <w:rFonts w:ascii="Meiryo UI" w:eastAsia="Meiryo UI" w:hAnsi="Meiryo UI" w:cs="Meiryo UI"/>
          <w:b w:val="0"/>
          <w:sz w:val="24"/>
        </w:rPr>
        <w:t>場しつつある。</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r w:rsidRPr="00E35FBD">
        <w:rPr>
          <w:rFonts w:ascii="Meiryo UI" w:eastAsia="Meiryo UI" w:hAnsi="Meiryo UI" w:cs="Meiryo UI"/>
          <w:b w:val="0"/>
          <w:i w:val="0"/>
          <w:sz w:val="24"/>
        </w:rPr>
        <w:t>◦</w:t>
      </w:r>
      <w:r w:rsidRPr="00E35FBD">
        <w:rPr>
          <w:rFonts w:ascii="Meiryo UI" w:eastAsia="Meiryo UI" w:hAnsi="Meiryo UI" w:cs="Meiryo UI"/>
          <w:b w:val="0"/>
          <w:i w:val="0"/>
          <w:sz w:val="24"/>
        </w:rPr>
        <w:t>「デジタル・トランスフォーメーション」によりサービス化、オープン化、ソーシャル化、スマート化の</w:t>
      </w:r>
      <w:r w:rsidRPr="00E35FBD">
        <w:rPr>
          <w:rFonts w:ascii="Meiryo UI" w:eastAsia="Meiryo UI" w:hAnsi="Meiryo UI" w:cs="Meiryo UI"/>
          <w:b w:val="0"/>
          <w:i w:val="0"/>
          <w:sz w:val="24"/>
        </w:rPr>
        <w:t>4</w:t>
      </w:r>
      <w:r w:rsidRPr="00E35FBD">
        <w:rPr>
          <w:rFonts w:ascii="Meiryo UI" w:eastAsia="Meiryo UI" w:hAnsi="Meiryo UI" w:cs="Meiryo UI"/>
          <w:b w:val="0"/>
          <w:i w:val="0"/>
          <w:sz w:val="24"/>
        </w:rPr>
        <w:t>つの大きな変化が生まれつつある。</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r w:rsidRPr="00E35FBD">
        <w:rPr>
          <w:rFonts w:ascii="Meiryo UI" w:eastAsia="Meiryo UI" w:hAnsi="Meiryo UI" w:cs="Meiryo UI"/>
          <w:b w:val="0"/>
          <w:i w:val="0"/>
          <w:sz w:val="24"/>
        </w:rPr>
        <w:t>◦</w:t>
      </w:r>
      <w:r w:rsidRPr="00E35FBD">
        <w:rPr>
          <w:rFonts w:ascii="Meiryo UI" w:eastAsia="Meiryo UI" w:hAnsi="Meiryo UI" w:cs="Meiryo UI"/>
          <w:b w:val="0"/>
          <w:i w:val="0"/>
          <w:sz w:val="24"/>
        </w:rPr>
        <w:t>現代のデジタルネイティブなユーザをターゲットとしたビジネスモデルやビジネスプロセスの変革</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745" w:name="_______________________12"/>
      <w:bookmarkEnd w:id="745"/>
      <w:r w:rsidRPr="00E35FBD">
        <w:rPr>
          <w:rFonts w:ascii="Meiryo UI" w:eastAsia="Meiryo UI" w:hAnsi="Meiryo UI" w:cs="Meiryo UI"/>
          <w:b w:val="0"/>
          <w:sz w:val="24"/>
        </w:rPr>
        <w:t>•</w:t>
      </w:r>
      <w:r w:rsidRPr="00E35FBD">
        <w:rPr>
          <w:rFonts w:ascii="Meiryo UI" w:eastAsia="Meiryo UI" w:hAnsi="Meiryo UI" w:cs="Meiryo UI"/>
          <w:b w:val="0"/>
          <w:sz w:val="24"/>
        </w:rPr>
        <w:t>デジタルトランスフォーメーションの効果、</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r w:rsidRPr="00E35FBD">
        <w:rPr>
          <w:rFonts w:ascii="Meiryo UI" w:eastAsia="Meiryo UI" w:hAnsi="Meiryo UI" w:cs="Meiryo UI"/>
          <w:b w:val="0"/>
          <w:i w:val="0"/>
          <w:sz w:val="24"/>
        </w:rPr>
        <w:t>◦</w:t>
      </w:r>
      <w:r w:rsidRPr="00E35FBD">
        <w:rPr>
          <w:rFonts w:ascii="Meiryo UI" w:eastAsia="Meiryo UI" w:hAnsi="Meiryo UI" w:cs="Meiryo UI"/>
          <w:b w:val="0"/>
          <w:i w:val="0"/>
          <w:sz w:val="24"/>
        </w:rPr>
        <w:t>業界・業種を越えた企業が連携し、新たなビジネスやサービスを創出していく原動力となりつつある。</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746" w:name="___________________________________3"/>
      <w:bookmarkEnd w:id="746"/>
      <w:r w:rsidRPr="00E35FBD">
        <w:rPr>
          <w:rFonts w:ascii="Meiryo UI" w:eastAsia="Meiryo UI" w:hAnsi="Meiryo UI" w:cs="Meiryo UI"/>
          <w:b w:val="0"/>
          <w:i w:val="0"/>
          <w:sz w:val="24"/>
        </w:rPr>
        <w:t>◦</w:t>
      </w:r>
      <w:r w:rsidRPr="00E35FBD">
        <w:rPr>
          <w:rFonts w:ascii="Meiryo UI" w:eastAsia="Meiryo UI" w:hAnsi="Meiryo UI" w:cs="Meiryo UI"/>
          <w:b w:val="0"/>
          <w:i w:val="0"/>
          <w:sz w:val="24"/>
        </w:rPr>
        <w:t>グローバルビジネスの世界に新たな競争原理をもたらそうとしている。</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747" w:name="___________15"/>
      <w:bookmarkEnd w:id="747"/>
      <w:r w:rsidRPr="00E35FBD">
        <w:rPr>
          <w:rFonts w:ascii="Meiryo UI" w:eastAsia="Meiryo UI" w:hAnsi="Meiryo UI" w:cs="Meiryo UI"/>
          <w:b w:val="0"/>
          <w:i w:val="0"/>
          <w:sz w:val="24"/>
        </w:rPr>
        <w:t>◦</w:t>
      </w:r>
      <w:r w:rsidRPr="00E35FBD">
        <w:rPr>
          <w:rFonts w:ascii="Meiryo UI" w:eastAsia="Meiryo UI" w:hAnsi="Meiryo UI" w:cs="Meiryo UI"/>
          <w:b w:val="0"/>
          <w:i w:val="0"/>
          <w:sz w:val="24"/>
        </w:rPr>
        <w:t>中小企業において</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r w:rsidRPr="00E35FBD">
        <w:rPr>
          <w:rFonts w:ascii="Meiryo UI" w:eastAsia="Meiryo UI" w:hAnsi="Meiryo UI" w:cs="Meiryo UI"/>
          <w:b w:val="0"/>
          <w:sz w:val="24"/>
        </w:rPr>
        <w:t>デジタル化の進展を受入れ、それを活用して顧客との関係性強化を図る企業にとっては、大きなビジネスチャンスが到来している。</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r w:rsidRPr="00E35FBD">
        <w:rPr>
          <w:rFonts w:ascii="Meiryo UI" w:eastAsia="Meiryo UI" w:hAnsi="Meiryo UI" w:cs="Meiryo UI"/>
          <w:b w:val="0"/>
          <w:sz w:val="24"/>
        </w:rPr>
        <w:t>柔軟にかつ大企業に先駆けて、デジタルトランスフォーメーションに対応していくことが、組織の発展につながる。</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748" w:name="______16"/>
      <w:bookmarkEnd w:id="748"/>
      <w:r w:rsidRPr="00E35FBD">
        <w:rPr>
          <w:rFonts w:ascii="Meiryo UI" w:eastAsia="Meiryo UI" w:hAnsi="Meiryo UI" w:cs="Meiryo UI"/>
          <w:b w:val="0"/>
          <w:sz w:val="24"/>
        </w:rPr>
        <w:t>•</w:t>
      </w:r>
      <w:r w:rsidRPr="00E35FBD">
        <w:rPr>
          <w:rFonts w:ascii="Meiryo UI" w:eastAsia="Meiryo UI" w:hAnsi="Meiryo UI" w:cs="Meiryo UI"/>
          <w:b w:val="0"/>
          <w:sz w:val="24"/>
        </w:rPr>
        <w:t>今まで</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749" w:name="_________IT_____________________________"/>
      <w:bookmarkEnd w:id="749"/>
      <w:r w:rsidRPr="00E35FBD">
        <w:rPr>
          <w:rFonts w:ascii="Meiryo UI" w:eastAsia="Meiryo UI" w:hAnsi="Meiryo UI" w:cs="Meiryo UI"/>
          <w:b w:val="0"/>
          <w:i w:val="0"/>
          <w:sz w:val="24"/>
        </w:rPr>
        <w:t>◦</w:t>
      </w:r>
      <w:r w:rsidRPr="00E35FBD">
        <w:rPr>
          <w:rFonts w:ascii="Meiryo UI" w:eastAsia="Meiryo UI" w:hAnsi="Meiryo UI" w:cs="Meiryo UI"/>
          <w:b w:val="0"/>
          <w:i w:val="0"/>
          <w:sz w:val="24"/>
        </w:rPr>
        <w:t>これまで企業の</w:t>
      </w:r>
      <w:r w:rsidRPr="00E35FBD">
        <w:rPr>
          <w:rFonts w:ascii="Meiryo UI" w:eastAsia="Meiryo UI" w:hAnsi="Meiryo UI" w:cs="Meiryo UI"/>
          <w:b w:val="0"/>
          <w:i w:val="0"/>
          <w:sz w:val="24"/>
        </w:rPr>
        <w:t>IT</w:t>
      </w:r>
      <w:r w:rsidRPr="00E35FBD">
        <w:rPr>
          <w:rFonts w:ascii="Meiryo UI" w:eastAsia="Meiryo UI" w:hAnsi="Meiryo UI" w:cs="Meiryo UI"/>
          <w:b w:val="0"/>
          <w:i w:val="0"/>
          <w:sz w:val="24"/>
        </w:rPr>
        <w:t>システムは、業務、生産工程等を効率化して、経営を安定化させることに重きが置かれてきた。</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750" w:name="___________________________10"/>
      <w:bookmarkEnd w:id="750"/>
      <w:r w:rsidRPr="00E35FBD">
        <w:rPr>
          <w:rFonts w:ascii="Meiryo UI" w:eastAsia="Meiryo UI" w:hAnsi="Meiryo UI" w:cs="Meiryo UI"/>
          <w:b w:val="0"/>
          <w:i w:val="0"/>
          <w:sz w:val="24"/>
        </w:rPr>
        <w:t>◦</w:t>
      </w:r>
      <w:r w:rsidRPr="00E35FBD">
        <w:rPr>
          <w:rFonts w:ascii="Meiryo UI" w:eastAsia="Meiryo UI" w:hAnsi="Meiryo UI" w:cs="Meiryo UI"/>
          <w:b w:val="0"/>
          <w:i w:val="0"/>
          <w:sz w:val="24"/>
        </w:rPr>
        <w:t>単なる効率化だけではビジネスの競争に勝ち残れない</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r w:rsidRPr="00E35FBD">
        <w:rPr>
          <w:rFonts w:ascii="Meiryo UI" w:eastAsia="Meiryo UI" w:hAnsi="Meiryo UI" w:cs="Meiryo UI"/>
          <w:b w:val="0"/>
          <w:i w:val="0"/>
          <w:sz w:val="24"/>
        </w:rPr>
        <w:t>◦</w:t>
      </w:r>
      <w:r w:rsidRPr="00E35FBD">
        <w:rPr>
          <w:rFonts w:ascii="Meiryo UI" w:eastAsia="Meiryo UI" w:hAnsi="Meiryo UI" w:cs="Meiryo UI"/>
          <w:b w:val="0"/>
          <w:i w:val="0"/>
          <w:sz w:val="24"/>
        </w:rPr>
        <w:t>従来型のサービスはしばらくは継続できるかもしれないが、デジタルの未来に移行し始めなければ、もう生き残ることができな</w:t>
      </w:r>
      <w:r w:rsidRPr="00E35FBD">
        <w:rPr>
          <w:rFonts w:ascii="Meiryo UI" w:eastAsia="Meiryo UI" w:hAnsi="Meiryo UI" w:cs="Meiryo UI"/>
          <w:b w:val="0"/>
          <w:i w:val="0"/>
          <w:sz w:val="24"/>
        </w:rPr>
        <w:t>い</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r w:rsidRPr="00E35FBD">
        <w:rPr>
          <w:rFonts w:ascii="Meiryo UI" w:eastAsia="Meiryo UI" w:hAnsi="Meiryo UI" w:cs="Meiryo UI"/>
          <w:b w:val="0"/>
          <w:i w:val="0"/>
          <w:sz w:val="24"/>
        </w:rPr>
        <w:t>◦</w:t>
      </w:r>
      <w:r w:rsidRPr="00E35FBD">
        <w:rPr>
          <w:rFonts w:ascii="Meiryo UI" w:eastAsia="Meiryo UI" w:hAnsi="Meiryo UI" w:cs="Meiryo UI"/>
          <w:b w:val="0"/>
          <w:i w:val="0"/>
          <w:sz w:val="24"/>
        </w:rPr>
        <w:t>現在、必要とされているのがデジタルトランスフォーメーションによる大胆かつ、スピーディーな変革が発展への道</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751" w:name="_____6"/>
      <w:bookmarkEnd w:id="751"/>
      <w:r w:rsidRPr="00E35FBD">
        <w:rPr>
          <w:rFonts w:ascii="Meiryo UI" w:eastAsia="Meiryo UI" w:hAnsi="Meiryo UI" w:cs="Meiryo UI"/>
          <w:b w:val="0"/>
          <w:sz w:val="24"/>
        </w:rPr>
        <w:t>•</w:t>
      </w:r>
      <w:r w:rsidRPr="00E35FBD">
        <w:rPr>
          <w:rFonts w:ascii="Meiryo UI" w:eastAsia="Meiryo UI" w:hAnsi="Meiryo UI" w:cs="Meiryo UI"/>
          <w:b w:val="0"/>
          <w:sz w:val="24"/>
        </w:rPr>
        <w:t>今後</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752" w:name="_______________________________Digital_T"/>
      <w:bookmarkEnd w:id="752"/>
      <w:r w:rsidRPr="00E35FBD">
        <w:rPr>
          <w:rFonts w:ascii="Meiryo UI" w:eastAsia="Meiryo UI" w:hAnsi="Meiryo UI" w:cs="Meiryo UI"/>
          <w:b w:val="0"/>
          <w:i w:val="0"/>
          <w:sz w:val="24"/>
        </w:rPr>
        <w:t>◦</w:t>
      </w:r>
      <w:r w:rsidRPr="00E35FBD">
        <w:rPr>
          <w:rFonts w:ascii="Meiryo UI" w:eastAsia="Meiryo UI" w:hAnsi="Meiryo UI" w:cs="Meiryo UI"/>
          <w:b w:val="0"/>
          <w:i w:val="0"/>
          <w:sz w:val="24"/>
        </w:rPr>
        <w:t>従来から業務の改善のために情報化が進められてきたが、今後は</w:t>
      </w:r>
      <w:r w:rsidRPr="00E35FBD">
        <w:rPr>
          <w:rFonts w:ascii="Meiryo UI" w:eastAsia="Meiryo UI" w:hAnsi="Meiryo UI" w:cs="Meiryo UI"/>
          <w:b w:val="0"/>
          <w:i w:val="0"/>
          <w:sz w:val="24"/>
        </w:rPr>
        <w:t>Digital Transformation</w:t>
      </w:r>
      <w:r w:rsidRPr="00E35FBD">
        <w:rPr>
          <w:rFonts w:ascii="Meiryo UI" w:eastAsia="Meiryo UI" w:hAnsi="Meiryo UI" w:cs="Meiryo UI"/>
          <w:b w:val="0"/>
          <w:i w:val="0"/>
          <w:sz w:val="24"/>
        </w:rPr>
        <w:t>時代に、如何に</w:t>
      </w:r>
      <w:r w:rsidRPr="00E35FBD">
        <w:rPr>
          <w:rFonts w:ascii="Meiryo UI" w:eastAsia="Meiryo UI" w:hAnsi="Meiryo UI" w:cs="Meiryo UI"/>
          <w:b w:val="0"/>
          <w:i w:val="0"/>
          <w:sz w:val="24"/>
        </w:rPr>
        <w:t>IT</w:t>
      </w:r>
      <w:r w:rsidRPr="00E35FBD">
        <w:rPr>
          <w:rFonts w:ascii="Meiryo UI" w:eastAsia="Meiryo UI" w:hAnsi="Meiryo UI" w:cs="Meiryo UI"/>
          <w:b w:val="0"/>
          <w:i w:val="0"/>
          <w:sz w:val="24"/>
        </w:rPr>
        <w:t>、デジタル情報を戦略的に活用できるかが問われる</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753" w:name="_______________________________________I"/>
      <w:bookmarkEnd w:id="753"/>
      <w:r w:rsidRPr="00E35FBD">
        <w:rPr>
          <w:rFonts w:ascii="Meiryo UI" w:eastAsia="Meiryo UI" w:hAnsi="Meiryo UI" w:cs="Meiryo UI"/>
          <w:b w:val="0"/>
          <w:i w:val="0"/>
          <w:sz w:val="24"/>
        </w:rPr>
        <w:t>◦</w:t>
      </w:r>
      <w:r w:rsidRPr="00E35FBD">
        <w:rPr>
          <w:rFonts w:ascii="Meiryo UI" w:eastAsia="Meiryo UI" w:hAnsi="Meiryo UI" w:cs="Meiryo UI"/>
          <w:b w:val="0"/>
          <w:i w:val="0"/>
          <w:sz w:val="24"/>
        </w:rPr>
        <w:t>サービスの向上、サービスの継続、事業の効率化のために、デジタル化した情報を</w:t>
      </w:r>
      <w:r w:rsidRPr="00E35FBD">
        <w:rPr>
          <w:rFonts w:ascii="Meiryo UI" w:eastAsia="Meiryo UI" w:hAnsi="Meiryo UI" w:cs="Meiryo UI"/>
          <w:b w:val="0"/>
          <w:i w:val="0"/>
          <w:sz w:val="24"/>
        </w:rPr>
        <w:t>IT</w:t>
      </w:r>
      <w:r w:rsidRPr="00E35FBD">
        <w:rPr>
          <w:rFonts w:ascii="Meiryo UI" w:eastAsia="Meiryo UI" w:hAnsi="Meiryo UI" w:cs="Meiryo UI"/>
          <w:b w:val="0"/>
          <w:i w:val="0"/>
          <w:sz w:val="24"/>
        </w:rPr>
        <w:t>によって利活用し、高付加価値の新たなサービスに変遷していく。</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754" w:name="_________________21"/>
      <w:bookmarkEnd w:id="754"/>
      <w:r w:rsidRPr="00E35FBD">
        <w:rPr>
          <w:rFonts w:ascii="Meiryo UI" w:eastAsia="Meiryo UI" w:hAnsi="Meiryo UI" w:cs="Meiryo UI"/>
          <w:b w:val="0"/>
          <w:sz w:val="24"/>
        </w:rPr>
        <w:t>•</w:t>
      </w:r>
      <w:r w:rsidRPr="00E35FBD">
        <w:rPr>
          <w:rFonts w:ascii="Meiryo UI" w:eastAsia="Meiryo UI" w:hAnsi="Meiryo UI" w:cs="Meiryo UI"/>
          <w:b w:val="0"/>
          <w:sz w:val="24"/>
        </w:rPr>
        <w:t>情報セキュリティ対策の必要性</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755" w:name="______IT________________________________"/>
      <w:bookmarkEnd w:id="755"/>
      <w:r w:rsidRPr="00E35FBD">
        <w:rPr>
          <w:rFonts w:ascii="Meiryo UI" w:eastAsia="Meiryo UI" w:hAnsi="Meiryo UI" w:cs="Meiryo UI"/>
          <w:b w:val="0"/>
          <w:i w:val="0"/>
          <w:sz w:val="24"/>
        </w:rPr>
        <w:t>◦</w:t>
      </w:r>
      <w:r w:rsidRPr="00E35FBD">
        <w:rPr>
          <w:rFonts w:ascii="Meiryo UI" w:eastAsia="Meiryo UI" w:hAnsi="Meiryo UI" w:cs="Meiryo UI"/>
          <w:b w:val="0"/>
          <w:i w:val="0"/>
          <w:sz w:val="24"/>
        </w:rPr>
        <w:t>しかし、</w:t>
      </w:r>
      <w:r w:rsidRPr="00E35FBD">
        <w:rPr>
          <w:rFonts w:ascii="Meiryo UI" w:eastAsia="Meiryo UI" w:hAnsi="Meiryo UI" w:cs="Meiryo UI"/>
          <w:b w:val="0"/>
          <w:i w:val="0"/>
          <w:sz w:val="24"/>
        </w:rPr>
        <w:t>IT</w:t>
      </w:r>
      <w:r w:rsidRPr="00E35FBD">
        <w:rPr>
          <w:rFonts w:ascii="Meiryo UI" w:eastAsia="Meiryo UI" w:hAnsi="Meiryo UI" w:cs="Meiryo UI"/>
          <w:b w:val="0"/>
          <w:i w:val="0"/>
          <w:sz w:val="24"/>
        </w:rPr>
        <w:t>を活用してどんなに利便性の高いサービスを提供しても、どんなに業務を効率化しても、緊急事態（自然災害、大火災、感染症、テロ、セキュリティ侵害、、）が発生して、事業資産（人・もの（情報及び設備）・金）、社会的信用が失われ、早期復旧ができない場合は、事業の継続が困難になり、組織の存立さえも脅かされる可能性がある。</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r w:rsidRPr="00E35FBD">
        <w:rPr>
          <w:rFonts w:ascii="Meiryo UI" w:eastAsia="Meiryo UI" w:hAnsi="Meiryo UI" w:cs="Meiryo UI"/>
          <w:b w:val="0"/>
          <w:i w:val="0"/>
          <w:sz w:val="24"/>
        </w:rPr>
        <w:t>◦</w:t>
      </w:r>
      <w:r w:rsidRPr="00E35FBD">
        <w:rPr>
          <w:rFonts w:ascii="Meiryo UI" w:eastAsia="Meiryo UI" w:hAnsi="Meiryo UI" w:cs="Meiryo UI"/>
          <w:b w:val="0"/>
          <w:i w:val="0"/>
          <w:sz w:val="24"/>
        </w:rPr>
        <w:t>どんな緊急事態が発生しても、事業を継続できるようにする対策を明示しておくことが必要</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756" w:name="________________________11"/>
      <w:bookmarkEnd w:id="756"/>
      <w:r w:rsidRPr="00E35FBD">
        <w:rPr>
          <w:rFonts w:ascii="Meiryo UI" w:eastAsia="Meiryo UI" w:hAnsi="Meiryo UI" w:cs="Meiryo UI"/>
          <w:b w:val="0"/>
          <w:i w:val="0"/>
          <w:sz w:val="24"/>
        </w:rPr>
        <w:t>◦</w:t>
      </w:r>
      <w:r w:rsidRPr="00E35FBD">
        <w:rPr>
          <w:rFonts w:ascii="Meiryo UI" w:eastAsia="Meiryo UI" w:hAnsi="Meiryo UI" w:cs="Meiryo UI"/>
          <w:b w:val="0"/>
          <w:i w:val="0"/>
          <w:sz w:val="24"/>
        </w:rPr>
        <w:t>情報セキュリティ対策は、事業継続計画の一つ</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r w:rsidRPr="00E35FBD">
        <w:rPr>
          <w:rFonts w:ascii="Meiryo UI" w:eastAsia="Meiryo UI" w:hAnsi="Meiryo UI" w:cs="Meiryo UI"/>
          <w:b w:val="0"/>
          <w:i w:val="0"/>
          <w:sz w:val="24"/>
        </w:rPr>
        <w:t>◦</w:t>
      </w:r>
      <w:r w:rsidRPr="00E35FBD">
        <w:rPr>
          <w:rFonts w:ascii="Meiryo UI" w:eastAsia="Meiryo UI" w:hAnsi="Meiryo UI" w:cs="Meiryo UI"/>
          <w:b w:val="0"/>
          <w:i w:val="0"/>
          <w:sz w:val="24"/>
        </w:rPr>
        <w:t>サービスの向上を図るために、情報資産（保有情報（媒体に</w:t>
      </w:r>
      <w:r w:rsidRPr="00E35FBD">
        <w:rPr>
          <w:rFonts w:ascii="Meiryo UI" w:eastAsia="Meiryo UI" w:hAnsi="Meiryo UI" w:cs="Meiryo UI"/>
          <w:b w:val="0"/>
          <w:i w:val="0"/>
          <w:sz w:val="24"/>
        </w:rPr>
        <w:t>依らず）、情報機器、情報システム）に対する情報セキュリティ上のリスクを低減させる</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r w:rsidRPr="00E35FBD">
        <w:rPr>
          <w:rFonts w:ascii="Meiryo UI" w:eastAsia="Meiryo UI" w:hAnsi="Meiryo UI" w:cs="Meiryo UI"/>
          <w:b w:val="0"/>
          <w:i w:val="0"/>
          <w:sz w:val="24"/>
        </w:rPr>
        <w:t>◦</w:t>
      </w:r>
      <w:r w:rsidRPr="00E35FBD">
        <w:rPr>
          <w:rFonts w:ascii="Meiryo UI" w:eastAsia="Meiryo UI" w:hAnsi="Meiryo UI" w:cs="Meiryo UI"/>
          <w:b w:val="0"/>
          <w:i w:val="0"/>
          <w:sz w:val="24"/>
        </w:rPr>
        <w:t>IT</w:t>
      </w:r>
      <w:r w:rsidRPr="00E35FBD">
        <w:rPr>
          <w:rFonts w:ascii="Meiryo UI" w:eastAsia="Meiryo UI" w:hAnsi="Meiryo UI" w:cs="Meiryo UI"/>
          <w:b w:val="0"/>
          <w:i w:val="0"/>
          <w:sz w:val="24"/>
        </w:rPr>
        <w:t>を活用したサービスの構築・運用に掛かる費用は、経費ではなく先行投資。リスクに見合った情報セキュリティ対策は、サービスの構築・運用の中で実施すべき先行投資であり、緊急事態が発生した後に対処する経費として想定してはいけない</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757" w:name="________________14"/>
      <w:bookmarkEnd w:id="757"/>
      <w:r w:rsidRPr="00E35FBD">
        <w:rPr>
          <w:rFonts w:ascii="Meiryo UI" w:eastAsia="Meiryo UI" w:hAnsi="Meiryo UI" w:cs="Meiryo UI"/>
          <w:b w:val="0"/>
          <w:sz w:val="24"/>
        </w:rPr>
        <w:t>•</w:t>
      </w:r>
      <w:r w:rsidRPr="00E35FBD">
        <w:rPr>
          <w:rFonts w:ascii="Meiryo UI" w:eastAsia="Meiryo UI" w:hAnsi="Meiryo UI" w:cs="Meiryo UI"/>
          <w:b w:val="0"/>
          <w:sz w:val="24"/>
        </w:rPr>
        <w:t>情報システムの構築において</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r w:rsidRPr="00E35FBD">
        <w:rPr>
          <w:rFonts w:ascii="Meiryo UI" w:eastAsia="Meiryo UI" w:hAnsi="Meiryo UI" w:cs="Meiryo UI"/>
          <w:b w:val="0"/>
          <w:i w:val="0"/>
          <w:sz w:val="24"/>
        </w:rPr>
        <w:t>◦</w:t>
      </w:r>
      <w:r w:rsidRPr="00E35FBD">
        <w:rPr>
          <w:rFonts w:ascii="Meiryo UI" w:eastAsia="Meiryo UI" w:hAnsi="Meiryo UI" w:cs="Meiryo UI"/>
          <w:b w:val="0"/>
          <w:i w:val="0"/>
          <w:sz w:val="24"/>
        </w:rPr>
        <w:t>即時性が要求されるサービスや提供するサービス内容の多様化・複雑化等に対応するために、業務手続の標準化と徹底した電子化の推進、情報セキュリティ上の要件を満たす前提での外部委託</w:t>
      </w:r>
      <w:r w:rsidRPr="00E35FBD">
        <w:rPr>
          <w:rFonts w:ascii="Meiryo UI" w:eastAsia="Meiryo UI" w:hAnsi="Meiryo UI" w:cs="Meiryo UI"/>
          <w:b w:val="0"/>
          <w:i w:val="0"/>
          <w:sz w:val="24"/>
        </w:rPr>
        <w:t>の活用、他業務業態のシステムとの連携等を検討する</w:t>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758" w:name="_____________11"/>
      <w:bookmarkStart w:id="759" w:name="_Toc499884016"/>
      <w:bookmarkEnd w:id="758"/>
      <w:r w:rsidRPr="00E35FBD">
        <w:rPr>
          <w:rFonts w:ascii="Meiryo UI" w:eastAsia="Meiryo UI" w:hAnsi="Meiryo UI" w:cs="Meiryo UI"/>
          <w:b w:val="0"/>
          <w:sz w:val="24"/>
        </w:rPr>
        <w:t>セキュリティ侵害の実態</w:t>
      </w:r>
      <w:bookmarkEnd w:id="759"/>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760" w:name="__________________5__2013__NPO__________"/>
      <w:bookmarkEnd w:id="760"/>
      <w:r w:rsidRPr="00E35FBD">
        <w:rPr>
          <w:rFonts w:ascii="Meiryo UI" w:eastAsia="Meiryo UI" w:hAnsi="Meiryo UI" w:cs="Meiryo UI"/>
          <w:b w:val="0"/>
          <w:sz w:val="24"/>
        </w:rPr>
        <w:t>•</w:t>
      </w:r>
      <w:r w:rsidRPr="00E35FBD">
        <w:rPr>
          <w:rFonts w:ascii="Meiryo UI" w:eastAsia="Meiryo UI" w:hAnsi="Meiryo UI" w:cs="Meiryo UI"/>
          <w:b w:val="0"/>
          <w:sz w:val="24"/>
        </w:rPr>
        <w:t>「個人情報漏えい」原因の比率上位</w:t>
      </w:r>
      <w:r w:rsidRPr="00E35FBD">
        <w:rPr>
          <w:rFonts w:ascii="Meiryo UI" w:eastAsia="Meiryo UI" w:hAnsi="Meiryo UI" w:cs="Meiryo UI"/>
          <w:b w:val="0"/>
          <w:sz w:val="24"/>
        </w:rPr>
        <w:t>5</w:t>
      </w:r>
      <w:r w:rsidRPr="00E35FBD">
        <w:rPr>
          <w:rFonts w:ascii="Meiryo UI" w:eastAsia="Meiryo UI" w:hAnsi="Meiryo UI" w:cs="Meiryo UI"/>
          <w:b w:val="0"/>
          <w:sz w:val="24"/>
        </w:rPr>
        <w:t>位（</w:t>
      </w:r>
      <w:r w:rsidRPr="00E35FBD">
        <w:rPr>
          <w:rFonts w:ascii="Meiryo UI" w:eastAsia="Meiryo UI" w:hAnsi="Meiryo UI" w:cs="Meiryo UI"/>
          <w:b w:val="0"/>
          <w:sz w:val="24"/>
        </w:rPr>
        <w:t>2013</w:t>
      </w:r>
      <w:r w:rsidRPr="00E35FBD">
        <w:rPr>
          <w:rFonts w:ascii="Meiryo UI" w:eastAsia="Meiryo UI" w:hAnsi="Meiryo UI" w:cs="Meiryo UI"/>
          <w:b w:val="0"/>
          <w:sz w:val="24"/>
        </w:rPr>
        <w:t xml:space="preserve">年　</w:t>
      </w:r>
      <w:r w:rsidRPr="00E35FBD">
        <w:rPr>
          <w:rFonts w:ascii="Meiryo UI" w:eastAsia="Meiryo UI" w:hAnsi="Meiryo UI" w:cs="Meiryo UI"/>
          <w:b w:val="0"/>
          <w:sz w:val="24"/>
        </w:rPr>
        <w:t>NPO</w:t>
      </w:r>
      <w:r w:rsidRPr="00E35FBD">
        <w:rPr>
          <w:rFonts w:ascii="Meiryo UI" w:eastAsia="Meiryo UI" w:hAnsi="Meiryo UI" w:cs="Meiryo UI"/>
          <w:b w:val="0"/>
          <w:sz w:val="24"/>
        </w:rPr>
        <w:t>日本ネットワーク協会）</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761" w:name="______34_9_"/>
      <w:bookmarkEnd w:id="761"/>
      <w:r w:rsidRPr="00E35FBD">
        <w:rPr>
          <w:rFonts w:ascii="Meiryo UI" w:eastAsia="Meiryo UI" w:hAnsi="Meiryo UI" w:cs="Meiryo UI"/>
          <w:b w:val="0"/>
          <w:i w:val="0"/>
          <w:sz w:val="24"/>
        </w:rPr>
        <w:t>◦</w:t>
      </w:r>
      <w:r w:rsidRPr="00E35FBD">
        <w:rPr>
          <w:rFonts w:ascii="Meiryo UI" w:eastAsia="Meiryo UI" w:hAnsi="Meiryo UI" w:cs="Meiryo UI"/>
          <w:b w:val="0"/>
          <w:i w:val="0"/>
          <w:sz w:val="24"/>
        </w:rPr>
        <w:t>・誤操作</w:t>
      </w:r>
      <w:r w:rsidRPr="00E35FBD">
        <w:rPr>
          <w:rFonts w:ascii="Meiryo UI" w:eastAsia="Meiryo UI" w:hAnsi="Meiryo UI" w:cs="Meiryo UI"/>
          <w:b w:val="0"/>
          <w:i w:val="0"/>
          <w:sz w:val="24"/>
        </w:rPr>
        <w:t>34.9%</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762" w:name="_______32_3_"/>
      <w:bookmarkEnd w:id="762"/>
      <w:r w:rsidRPr="00E35FBD">
        <w:rPr>
          <w:rFonts w:ascii="Meiryo UI" w:eastAsia="Meiryo UI" w:hAnsi="Meiryo UI" w:cs="Meiryo UI"/>
          <w:b w:val="0"/>
          <w:i w:val="0"/>
          <w:sz w:val="24"/>
        </w:rPr>
        <w:t>◦</w:t>
      </w:r>
      <w:r w:rsidRPr="00E35FBD">
        <w:rPr>
          <w:rFonts w:ascii="Meiryo UI" w:eastAsia="Meiryo UI" w:hAnsi="Meiryo UI" w:cs="Meiryo UI"/>
          <w:b w:val="0"/>
          <w:i w:val="0"/>
          <w:sz w:val="24"/>
        </w:rPr>
        <w:t>・管理ミス</w:t>
      </w:r>
      <w:r w:rsidRPr="00E35FBD">
        <w:rPr>
          <w:rFonts w:ascii="Meiryo UI" w:eastAsia="Meiryo UI" w:hAnsi="Meiryo UI" w:cs="Meiryo UI"/>
          <w:b w:val="0"/>
          <w:i w:val="0"/>
          <w:sz w:val="24"/>
        </w:rPr>
        <w:t>32.3%</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763" w:name="_________14_3_"/>
      <w:bookmarkEnd w:id="763"/>
      <w:r w:rsidRPr="00E35FBD">
        <w:rPr>
          <w:rFonts w:ascii="Meiryo UI" w:eastAsia="Meiryo UI" w:hAnsi="Meiryo UI" w:cs="Meiryo UI"/>
          <w:b w:val="0"/>
          <w:i w:val="0"/>
          <w:sz w:val="24"/>
        </w:rPr>
        <w:t>◦</w:t>
      </w:r>
      <w:r w:rsidRPr="00E35FBD">
        <w:rPr>
          <w:rFonts w:ascii="Meiryo UI" w:eastAsia="Meiryo UI" w:hAnsi="Meiryo UI" w:cs="Meiryo UI"/>
          <w:b w:val="0"/>
          <w:i w:val="0"/>
          <w:sz w:val="24"/>
        </w:rPr>
        <w:t>・紛失・置忘れ</w:t>
      </w:r>
      <w:r w:rsidRPr="00E35FBD">
        <w:rPr>
          <w:rFonts w:ascii="Meiryo UI" w:eastAsia="Meiryo UI" w:hAnsi="Meiryo UI" w:cs="Meiryo UI"/>
          <w:b w:val="0"/>
          <w:i w:val="0"/>
          <w:sz w:val="24"/>
        </w:rPr>
        <w:t>14.3%</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764" w:name="_____5_5_"/>
      <w:bookmarkEnd w:id="764"/>
      <w:r w:rsidRPr="00E35FBD">
        <w:rPr>
          <w:rFonts w:ascii="Meiryo UI" w:eastAsia="Meiryo UI" w:hAnsi="Meiryo UI" w:cs="Meiryo UI"/>
          <w:b w:val="0"/>
          <w:i w:val="0"/>
          <w:sz w:val="24"/>
        </w:rPr>
        <w:t>◦</w:t>
      </w:r>
      <w:r w:rsidRPr="00E35FBD">
        <w:rPr>
          <w:rFonts w:ascii="Meiryo UI" w:eastAsia="Meiryo UI" w:hAnsi="Meiryo UI" w:cs="Meiryo UI"/>
          <w:b w:val="0"/>
          <w:i w:val="0"/>
          <w:sz w:val="24"/>
        </w:rPr>
        <w:t>・盗難</w:t>
      </w:r>
      <w:r w:rsidRPr="00E35FBD">
        <w:rPr>
          <w:rFonts w:ascii="Meiryo UI" w:eastAsia="Meiryo UI" w:hAnsi="Meiryo UI" w:cs="Meiryo UI"/>
          <w:b w:val="0"/>
          <w:i w:val="0"/>
          <w:sz w:val="24"/>
        </w:rPr>
        <w:t>5.5%</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765" w:name="_________4_7_"/>
      <w:bookmarkEnd w:id="765"/>
      <w:r w:rsidRPr="00E35FBD">
        <w:rPr>
          <w:rFonts w:ascii="Meiryo UI" w:eastAsia="Meiryo UI" w:hAnsi="Meiryo UI" w:cs="Meiryo UI"/>
          <w:b w:val="0"/>
          <w:i w:val="0"/>
          <w:sz w:val="24"/>
        </w:rPr>
        <w:t>◦</w:t>
      </w:r>
      <w:r w:rsidRPr="00E35FBD">
        <w:rPr>
          <w:rFonts w:ascii="Meiryo UI" w:eastAsia="Meiryo UI" w:hAnsi="Meiryo UI" w:cs="Meiryo UI"/>
          <w:b w:val="0"/>
          <w:i w:val="0"/>
          <w:sz w:val="24"/>
        </w:rPr>
        <w:t>・不正アクセス</w:t>
      </w:r>
      <w:r w:rsidRPr="00E35FBD">
        <w:rPr>
          <w:rFonts w:ascii="Meiryo UI" w:eastAsia="Meiryo UI" w:hAnsi="Meiryo UI" w:cs="Meiryo UI"/>
          <w:b w:val="0"/>
          <w:i w:val="0"/>
          <w:sz w:val="24"/>
        </w:rPr>
        <w:t>4.7%</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766" w:name="_______________2013__NPO___________"/>
      <w:bookmarkEnd w:id="766"/>
      <w:r w:rsidRPr="00E35FBD">
        <w:rPr>
          <w:rFonts w:ascii="Meiryo UI" w:eastAsia="Meiryo UI" w:hAnsi="Meiryo UI" w:cs="Meiryo UI"/>
          <w:b w:val="0"/>
          <w:sz w:val="24"/>
        </w:rPr>
        <w:t>•</w:t>
      </w:r>
      <w:r w:rsidRPr="00E35FBD">
        <w:rPr>
          <w:rFonts w:ascii="Meiryo UI" w:eastAsia="Meiryo UI" w:hAnsi="Meiryo UI" w:cs="Meiryo UI"/>
          <w:b w:val="0"/>
          <w:sz w:val="24"/>
        </w:rPr>
        <w:t>個人情報漏えい媒体、経路（</w:t>
      </w:r>
      <w:r w:rsidRPr="00E35FBD">
        <w:rPr>
          <w:rFonts w:ascii="Meiryo UI" w:eastAsia="Meiryo UI" w:hAnsi="Meiryo UI" w:cs="Meiryo UI"/>
          <w:b w:val="0"/>
          <w:sz w:val="24"/>
        </w:rPr>
        <w:t>2013</w:t>
      </w:r>
      <w:r w:rsidRPr="00E35FBD">
        <w:rPr>
          <w:rFonts w:ascii="Meiryo UI" w:eastAsia="Meiryo UI" w:hAnsi="Meiryo UI" w:cs="Meiryo UI"/>
          <w:b w:val="0"/>
          <w:sz w:val="24"/>
        </w:rPr>
        <w:t xml:space="preserve">年　</w:t>
      </w:r>
      <w:r w:rsidRPr="00E35FBD">
        <w:rPr>
          <w:rFonts w:ascii="Meiryo UI" w:eastAsia="Meiryo UI" w:hAnsi="Meiryo UI" w:cs="Meiryo UI"/>
          <w:b w:val="0"/>
          <w:sz w:val="24"/>
        </w:rPr>
        <w:t>NPO</w:t>
      </w:r>
      <w:r w:rsidRPr="00E35FBD">
        <w:rPr>
          <w:rFonts w:ascii="Meiryo UI" w:eastAsia="Meiryo UI" w:hAnsi="Meiryo UI" w:cs="Meiryo UI"/>
          <w:b w:val="0"/>
          <w:sz w:val="24"/>
        </w:rPr>
        <w:t>日本ネットワーク協会）</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767" w:name="______58_7_"/>
      <w:bookmarkEnd w:id="767"/>
      <w:r w:rsidRPr="00E35FBD">
        <w:rPr>
          <w:rFonts w:ascii="Meiryo UI" w:eastAsia="Meiryo UI" w:hAnsi="Meiryo UI" w:cs="Meiryo UI"/>
          <w:b w:val="0"/>
          <w:i w:val="0"/>
          <w:sz w:val="24"/>
        </w:rPr>
        <w:t>◦</w:t>
      </w:r>
      <w:r w:rsidRPr="00E35FBD">
        <w:rPr>
          <w:rFonts w:ascii="Meiryo UI" w:eastAsia="Meiryo UI" w:hAnsi="Meiryo UI" w:cs="Meiryo UI"/>
          <w:b w:val="0"/>
          <w:i w:val="0"/>
          <w:sz w:val="24"/>
        </w:rPr>
        <w:t>・紙媒体</w:t>
      </w:r>
      <w:r w:rsidRPr="00E35FBD">
        <w:rPr>
          <w:rFonts w:ascii="Meiryo UI" w:eastAsia="Meiryo UI" w:hAnsi="Meiryo UI" w:cs="Meiryo UI"/>
          <w:b w:val="0"/>
          <w:i w:val="0"/>
          <w:sz w:val="24"/>
        </w:rPr>
        <w:t>58.7</w:t>
      </w:r>
      <w:r w:rsidRPr="00E35FBD">
        <w:rPr>
          <w:rFonts w:ascii="Meiryo UI" w:eastAsia="Meiryo UI" w:hAnsi="Meiryo UI" w:cs="Meiryo UI"/>
          <w:b w:val="0"/>
          <w:i w:val="0"/>
          <w:sz w:val="24"/>
        </w:rPr>
        <w:t>％</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768" w:name="___USB_____25_9_"/>
      <w:bookmarkEnd w:id="768"/>
      <w:r w:rsidRPr="00E35FBD">
        <w:rPr>
          <w:rFonts w:ascii="Meiryo UI" w:eastAsia="Meiryo UI" w:hAnsi="Meiryo UI" w:cs="Meiryo UI"/>
          <w:b w:val="0"/>
          <w:i w:val="0"/>
          <w:sz w:val="24"/>
        </w:rPr>
        <w:t>◦</w:t>
      </w:r>
      <w:r w:rsidRPr="00E35FBD">
        <w:rPr>
          <w:rFonts w:ascii="Meiryo UI" w:eastAsia="Meiryo UI" w:hAnsi="Meiryo UI" w:cs="Meiryo UI"/>
          <w:b w:val="0"/>
          <w:i w:val="0"/>
          <w:sz w:val="24"/>
        </w:rPr>
        <w:t>・</w:t>
      </w:r>
      <w:r w:rsidRPr="00E35FBD">
        <w:rPr>
          <w:rFonts w:ascii="Meiryo UI" w:eastAsia="Meiryo UI" w:hAnsi="Meiryo UI" w:cs="Meiryo UI"/>
          <w:b w:val="0"/>
          <w:i w:val="0"/>
          <w:sz w:val="24"/>
        </w:rPr>
        <w:t>USB</w:t>
      </w:r>
      <w:r w:rsidRPr="00E35FBD">
        <w:rPr>
          <w:rFonts w:ascii="Meiryo UI" w:eastAsia="Meiryo UI" w:hAnsi="Meiryo UI" w:cs="Meiryo UI"/>
          <w:b w:val="0"/>
          <w:i w:val="0"/>
          <w:sz w:val="24"/>
        </w:rPr>
        <w:t>等記憶媒体</w:t>
      </w:r>
      <w:r w:rsidRPr="00E35FBD">
        <w:rPr>
          <w:rFonts w:ascii="Meiryo UI" w:eastAsia="Meiryo UI" w:hAnsi="Meiryo UI" w:cs="Meiryo UI"/>
          <w:b w:val="0"/>
          <w:i w:val="0"/>
          <w:sz w:val="24"/>
        </w:rPr>
        <w:t>25.9</w:t>
      </w:r>
      <w:r w:rsidRPr="00E35FBD">
        <w:rPr>
          <w:rFonts w:ascii="Meiryo UI" w:eastAsia="Meiryo UI" w:hAnsi="Meiryo UI" w:cs="Meiryo UI"/>
          <w:b w:val="0"/>
          <w:i w:val="0"/>
          <w:sz w:val="24"/>
        </w:rPr>
        <w:t>％</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769" w:name="________5_5_"/>
      <w:bookmarkEnd w:id="769"/>
      <w:r w:rsidRPr="00E35FBD">
        <w:rPr>
          <w:rFonts w:ascii="Meiryo UI" w:eastAsia="Meiryo UI" w:hAnsi="Meiryo UI" w:cs="Meiryo UI"/>
          <w:b w:val="0"/>
          <w:i w:val="0"/>
          <w:sz w:val="24"/>
        </w:rPr>
        <w:t>◦</w:t>
      </w:r>
      <w:r w:rsidRPr="00E35FBD">
        <w:rPr>
          <w:rFonts w:ascii="Meiryo UI" w:eastAsia="Meiryo UI" w:hAnsi="Meiryo UI" w:cs="Meiryo UI"/>
          <w:b w:val="0"/>
          <w:i w:val="0"/>
          <w:sz w:val="24"/>
        </w:rPr>
        <w:t>・電子メール</w:t>
      </w:r>
      <w:r w:rsidRPr="00E35FBD">
        <w:rPr>
          <w:rFonts w:ascii="Meiryo UI" w:eastAsia="Meiryo UI" w:hAnsi="Meiryo UI" w:cs="Meiryo UI"/>
          <w:b w:val="0"/>
          <w:i w:val="0"/>
          <w:sz w:val="24"/>
        </w:rPr>
        <w:t>5.5</w:t>
      </w:r>
      <w:r w:rsidRPr="00E35FBD">
        <w:rPr>
          <w:rFonts w:ascii="Meiryo UI" w:eastAsia="Meiryo UI" w:hAnsi="Meiryo UI" w:cs="Meiryo UI"/>
          <w:b w:val="0"/>
          <w:i w:val="0"/>
          <w:sz w:val="24"/>
        </w:rPr>
        <w:t>％</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770" w:name="__________5_0_"/>
      <w:bookmarkEnd w:id="770"/>
      <w:r w:rsidRPr="00E35FBD">
        <w:rPr>
          <w:rFonts w:ascii="Meiryo UI" w:eastAsia="Meiryo UI" w:hAnsi="Meiryo UI" w:cs="Meiryo UI"/>
          <w:b w:val="0"/>
          <w:i w:val="0"/>
          <w:sz w:val="24"/>
        </w:rPr>
        <w:t>◦</w:t>
      </w:r>
      <w:r w:rsidRPr="00E35FBD">
        <w:rPr>
          <w:rFonts w:ascii="Meiryo UI" w:eastAsia="Meiryo UI" w:hAnsi="Meiryo UI" w:cs="Meiryo UI"/>
          <w:b w:val="0"/>
          <w:i w:val="0"/>
          <w:sz w:val="24"/>
        </w:rPr>
        <w:t>・インターネット</w:t>
      </w:r>
      <w:r w:rsidRPr="00E35FBD">
        <w:rPr>
          <w:rFonts w:ascii="Meiryo UI" w:eastAsia="Meiryo UI" w:hAnsi="Meiryo UI" w:cs="Meiryo UI"/>
          <w:b w:val="0"/>
          <w:i w:val="0"/>
          <w:sz w:val="24"/>
        </w:rPr>
        <w:t>5.0</w:t>
      </w:r>
      <w:r w:rsidRPr="00E35FBD">
        <w:rPr>
          <w:rFonts w:ascii="Meiryo UI" w:eastAsia="Meiryo UI" w:hAnsi="Meiryo UI" w:cs="Meiryo UI"/>
          <w:b w:val="0"/>
          <w:i w:val="0"/>
          <w:sz w:val="24"/>
        </w:rPr>
        <w:t>％</w:t>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771" w:name="______________________5"/>
      <w:bookmarkStart w:id="772" w:name="_Toc499884017"/>
      <w:bookmarkEnd w:id="771"/>
      <w:r w:rsidRPr="00E35FBD">
        <w:rPr>
          <w:rFonts w:ascii="Meiryo UI" w:eastAsia="Meiryo UI" w:hAnsi="Meiryo UI" w:cs="Meiryo UI"/>
          <w:b w:val="0"/>
          <w:sz w:val="24"/>
        </w:rPr>
        <w:t>情報セキュリティ対策の必要性の認識が必要</w:t>
      </w:r>
      <w:bookmarkEnd w:id="772"/>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Fonts w:ascii="Meiryo UI" w:eastAsia="Meiryo UI" w:hAnsi="Meiryo UI" w:cs="Meiryo UI"/>
          <w:b w:val="0"/>
          <w:sz w:val="24"/>
        </w:rPr>
        <w:t>•</w:t>
      </w:r>
      <w:r w:rsidRPr="00E35FBD">
        <w:rPr>
          <w:rFonts w:ascii="Meiryo UI" w:eastAsia="Meiryo UI" w:hAnsi="Meiryo UI" w:cs="Meiryo UI"/>
          <w:b w:val="0"/>
          <w:sz w:val="24"/>
        </w:rPr>
        <w:t>被害にあった場合、影響が如何に大きいかを認識する</w:t>
      </w:r>
      <w:r w:rsidRPr="00E35FBD">
        <w:rPr>
          <w:rFonts w:ascii="Meiryo UI" w:eastAsia="Meiryo UI" w:hAnsi="Meiryo UI" w:cs="Meiryo UI"/>
          <w:b w:val="0"/>
          <w:sz w:val="24"/>
        </w:rPr>
        <w:t>⇒</w:t>
      </w:r>
      <w:r w:rsidRPr="00E35FBD">
        <w:rPr>
          <w:rFonts w:ascii="Meiryo UI" w:eastAsia="Meiryo UI" w:hAnsi="Meiryo UI" w:cs="Meiryo UI"/>
          <w:b w:val="0"/>
          <w:sz w:val="24"/>
        </w:rPr>
        <w:t>事例に基づいた被害と対策の必要性の認識が必要。</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773" w:name="______________________6"/>
      <w:bookmarkEnd w:id="773"/>
      <w:r w:rsidRPr="00E35FBD">
        <w:rPr>
          <w:rFonts w:ascii="Meiryo UI" w:eastAsia="Meiryo UI" w:hAnsi="Meiryo UI" w:cs="Meiryo UI"/>
          <w:b w:val="0"/>
          <w:i w:val="0"/>
          <w:sz w:val="24"/>
        </w:rPr>
        <w:t>セキュリティ侵害事象は対岸の火事ではない</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r w:rsidRPr="00E35FBD">
        <w:rPr>
          <w:rFonts w:ascii="Meiryo UI" w:eastAsia="Meiryo UI" w:hAnsi="Meiryo UI" w:cs="Meiryo UI"/>
          <w:b w:val="0"/>
          <w:i w:val="0"/>
          <w:sz w:val="24"/>
        </w:rPr>
        <w:t>一度セキュリティ侵害を受けると、社会的信用、経済的被害により、事業継続が困難になる</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774" w:name="_________________22"/>
      <w:bookmarkEnd w:id="774"/>
      <w:r w:rsidRPr="00E35FBD">
        <w:rPr>
          <w:rFonts w:ascii="Meiryo UI" w:eastAsia="Meiryo UI" w:hAnsi="Meiryo UI" w:cs="Meiryo UI"/>
          <w:b w:val="0"/>
          <w:sz w:val="24"/>
        </w:rPr>
        <w:t>•☆</w:t>
      </w:r>
      <w:r w:rsidRPr="00E35FBD">
        <w:rPr>
          <w:rFonts w:ascii="Meiryo UI" w:eastAsia="Meiryo UI" w:hAnsi="Meiryo UI" w:cs="Meiryo UI"/>
          <w:b w:val="0"/>
          <w:sz w:val="24"/>
        </w:rPr>
        <w:t>セキュリティ対策の目的は、</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775" w:name="_IT________________IT___________"/>
      <w:bookmarkEnd w:id="775"/>
      <w:r w:rsidRPr="00E35FBD">
        <w:rPr>
          <w:rFonts w:ascii="Meiryo UI" w:eastAsia="Meiryo UI" w:hAnsi="Meiryo UI" w:cs="Meiryo UI"/>
          <w:b w:val="0"/>
          <w:i w:val="0"/>
          <w:sz w:val="24"/>
        </w:rPr>
        <w:t>IT</w:t>
      </w:r>
      <w:r w:rsidRPr="00E35FBD">
        <w:rPr>
          <w:rFonts w:ascii="Meiryo UI" w:eastAsia="Meiryo UI" w:hAnsi="Meiryo UI" w:cs="Meiryo UI"/>
          <w:b w:val="0"/>
          <w:i w:val="0"/>
          <w:sz w:val="24"/>
        </w:rPr>
        <w:t>化、デジタル化は、業務の効率化、</w:t>
      </w:r>
      <w:r w:rsidRPr="00E35FBD">
        <w:rPr>
          <w:rFonts w:ascii="Meiryo UI" w:eastAsia="Meiryo UI" w:hAnsi="Meiryo UI" w:cs="Meiryo UI"/>
          <w:b w:val="0"/>
          <w:i w:val="0"/>
          <w:sz w:val="24"/>
        </w:rPr>
        <w:t>IT</w:t>
      </w:r>
      <w:r w:rsidRPr="00E35FBD">
        <w:rPr>
          <w:rFonts w:ascii="Meiryo UI" w:eastAsia="Meiryo UI" w:hAnsi="Meiryo UI" w:cs="Meiryo UI"/>
          <w:b w:val="0"/>
          <w:i w:val="0"/>
          <w:sz w:val="24"/>
        </w:rPr>
        <w:t>を使ったサービスの向上</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776" w:name="_____________________________________6"/>
      <w:bookmarkEnd w:id="776"/>
      <w:r w:rsidRPr="00E35FBD">
        <w:rPr>
          <w:rFonts w:ascii="Meiryo UI" w:eastAsia="Meiryo UI" w:hAnsi="Meiryo UI" w:cs="Meiryo UI"/>
          <w:b w:val="0"/>
          <w:sz w:val="24"/>
        </w:rPr>
        <w:t>どんな優れたサービスも、セキュリティに不安があるサービスは利用されない</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777" w:name="__IT____________________"/>
      <w:bookmarkEnd w:id="777"/>
      <w:r w:rsidRPr="00E35FBD">
        <w:rPr>
          <w:rFonts w:ascii="Meiryo UI" w:eastAsia="Meiryo UI" w:hAnsi="Meiryo UI" w:cs="Meiryo UI"/>
          <w:b w:val="0"/>
          <w:i w:val="0"/>
          <w:sz w:val="24"/>
        </w:rPr>
        <w:t>◦</w:t>
      </w:r>
      <w:r w:rsidRPr="00E35FBD">
        <w:rPr>
          <w:rFonts w:ascii="Meiryo UI" w:eastAsia="Meiryo UI" w:hAnsi="Meiryo UI" w:cs="Meiryo UI"/>
          <w:b w:val="0"/>
          <w:i w:val="0"/>
          <w:sz w:val="24"/>
        </w:rPr>
        <w:t>IT</w:t>
      </w:r>
      <w:r w:rsidRPr="00E35FBD">
        <w:rPr>
          <w:rFonts w:ascii="Meiryo UI" w:eastAsia="Meiryo UI" w:hAnsi="Meiryo UI" w:cs="Meiryo UI"/>
          <w:b w:val="0"/>
          <w:i w:val="0"/>
          <w:sz w:val="24"/>
        </w:rPr>
        <w:t>を活用するために、セキュリティ対策を実施</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778" w:name="________________________12"/>
      <w:bookmarkEnd w:id="778"/>
      <w:r w:rsidRPr="00E35FBD">
        <w:rPr>
          <w:rFonts w:ascii="Meiryo UI" w:eastAsia="Meiryo UI" w:hAnsi="Meiryo UI" w:cs="Meiryo UI"/>
          <w:b w:val="0"/>
          <w:sz w:val="24"/>
        </w:rPr>
        <w:t>（自動車を運転するために、自動車保険に入る）</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779" w:name="___________________11"/>
      <w:bookmarkEnd w:id="779"/>
      <w:r w:rsidRPr="00E35FBD">
        <w:rPr>
          <w:rFonts w:ascii="Meiryo UI" w:eastAsia="Meiryo UI" w:hAnsi="Meiryo UI" w:cs="Meiryo UI"/>
          <w:b w:val="0"/>
          <w:i w:val="0"/>
          <w:sz w:val="24"/>
        </w:rPr>
        <w:t>◦</w:t>
      </w:r>
      <w:r w:rsidRPr="00E35FBD">
        <w:rPr>
          <w:rFonts w:ascii="Meiryo UI" w:eastAsia="Meiryo UI" w:hAnsi="Meiryo UI" w:cs="Meiryo UI"/>
          <w:b w:val="0"/>
          <w:i w:val="0"/>
          <w:sz w:val="24"/>
        </w:rPr>
        <w:t>セキュリティ侵害の影響を認識する</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780" w:name="____________________________8"/>
      <w:bookmarkEnd w:id="780"/>
      <w:r w:rsidRPr="00E35FBD">
        <w:rPr>
          <w:rFonts w:ascii="Meiryo UI" w:eastAsia="Meiryo UI" w:hAnsi="Meiryo UI" w:cs="Meiryo UI"/>
          <w:b w:val="0"/>
          <w:sz w:val="24"/>
        </w:rPr>
        <w:t>機密性（個人情報、取引先の情報、知的財産）、預金残高</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781" w:name="_____Web________"/>
      <w:bookmarkEnd w:id="781"/>
      <w:r w:rsidRPr="00E35FBD">
        <w:rPr>
          <w:rFonts w:ascii="Meiryo UI" w:eastAsia="Meiryo UI" w:hAnsi="Meiryo UI" w:cs="Meiryo UI"/>
          <w:b w:val="0"/>
          <w:sz w:val="24"/>
        </w:rPr>
        <w:t>完全性（</w:t>
      </w:r>
      <w:r w:rsidRPr="00E35FBD">
        <w:rPr>
          <w:rFonts w:ascii="Meiryo UI" w:eastAsia="Meiryo UI" w:hAnsi="Meiryo UI" w:cs="Meiryo UI"/>
          <w:b w:val="0"/>
          <w:sz w:val="24"/>
        </w:rPr>
        <w:t>Web</w:t>
      </w:r>
      <w:r w:rsidRPr="00E35FBD">
        <w:rPr>
          <w:rFonts w:ascii="Meiryo UI" w:eastAsia="Meiryo UI" w:hAnsi="Meiryo UI" w:cs="Meiryo UI"/>
          <w:b w:val="0"/>
          <w:sz w:val="24"/>
        </w:rPr>
        <w:t>ページ、帳簿類）</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782" w:name="______________________7"/>
      <w:bookmarkEnd w:id="782"/>
      <w:r w:rsidRPr="00E35FBD">
        <w:rPr>
          <w:rFonts w:ascii="Meiryo UI" w:eastAsia="Meiryo UI" w:hAnsi="Meiryo UI" w:cs="Meiryo UI"/>
          <w:b w:val="0"/>
          <w:sz w:val="24"/>
        </w:rPr>
        <w:t>可用性（業務システム、サービスシステム）</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783" w:name="____________18"/>
      <w:bookmarkEnd w:id="783"/>
      <w:r w:rsidRPr="00E35FBD">
        <w:rPr>
          <w:rFonts w:ascii="Meiryo UI" w:eastAsia="Meiryo UI" w:hAnsi="Meiryo UI" w:cs="Meiryo UI"/>
          <w:b w:val="0"/>
          <w:i w:val="0"/>
          <w:sz w:val="24"/>
        </w:rPr>
        <w:t>◦</w:t>
      </w:r>
      <w:r w:rsidRPr="00E35FBD">
        <w:rPr>
          <w:rFonts w:ascii="Meiryo UI" w:eastAsia="Meiryo UI" w:hAnsi="Meiryo UI" w:cs="Meiryo UI"/>
          <w:b w:val="0"/>
          <w:i w:val="0"/>
          <w:sz w:val="24"/>
        </w:rPr>
        <w:t>費用対効果を考える</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784" w:name="________________________________8"/>
      <w:bookmarkEnd w:id="784"/>
      <w:r w:rsidRPr="00E35FBD">
        <w:rPr>
          <w:rFonts w:ascii="Meiryo UI" w:eastAsia="Meiryo UI" w:hAnsi="Meiryo UI" w:cs="Meiryo UI"/>
          <w:b w:val="0"/>
          <w:sz w:val="24"/>
        </w:rPr>
        <w:t>対策に要する費用と、侵害にあった場合の被害の大きさを比較する</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785" w:name="_____________________8"/>
      <w:bookmarkEnd w:id="785"/>
      <w:r w:rsidRPr="00E35FBD">
        <w:rPr>
          <w:rFonts w:ascii="Meiryo UI" w:eastAsia="Meiryo UI" w:hAnsi="Meiryo UI" w:cs="Meiryo UI"/>
        </w:rPr>
        <w:t>自動車任意保険、火災保険のようなもの。</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786" w:name="____________________________________3"/>
      <w:bookmarkEnd w:id="786"/>
      <w:r w:rsidRPr="00E35FBD">
        <w:rPr>
          <w:rFonts w:ascii="Meiryo UI" w:eastAsia="Meiryo UI" w:hAnsi="Meiryo UI" w:cs="Meiryo UI"/>
        </w:rPr>
        <w:t>また、自動車のレーダー探知機とかも</w:t>
      </w:r>
      <w:r w:rsidRPr="00E35FBD">
        <w:rPr>
          <w:rFonts w:ascii="Meiryo UI" w:eastAsia="Meiryo UI" w:hAnsi="Meiryo UI" w:cs="Meiryo UI"/>
        </w:rPr>
        <w:t>⇒</w:t>
      </w:r>
      <w:r w:rsidRPr="00E35FBD">
        <w:rPr>
          <w:rFonts w:ascii="Meiryo UI" w:eastAsia="Meiryo UI" w:hAnsi="Meiryo UI" w:cs="Meiryo UI"/>
        </w:rPr>
        <w:t>監視することにより抑止効果もあり</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r w:rsidRPr="00E35FBD">
        <w:rPr>
          <w:rFonts w:ascii="Meiryo UI" w:eastAsia="Meiryo UI" w:hAnsi="Meiryo UI" w:cs="Meiryo UI"/>
          <w:b w:val="0"/>
          <w:sz w:val="24"/>
        </w:rPr>
        <w:t>守るべき資産に応じてリスクの高いものから優先的に対応することにより、少ないコストで大きな効果が得られる</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787" w:name="_____________________0______"/>
      <w:bookmarkEnd w:id="787"/>
      <w:r w:rsidRPr="00E35FBD">
        <w:rPr>
          <w:rFonts w:ascii="Meiryo UI" w:eastAsia="Meiryo UI" w:hAnsi="Meiryo UI" w:cs="Meiryo UI"/>
        </w:rPr>
        <w:t>どれだけ費用をかけて対策をしてもリスクは</w:t>
      </w:r>
      <w:r w:rsidRPr="00E35FBD">
        <w:rPr>
          <w:rFonts w:ascii="Meiryo UI" w:eastAsia="Meiryo UI" w:hAnsi="Meiryo UI" w:cs="Meiryo UI"/>
        </w:rPr>
        <w:t>0</w:t>
      </w:r>
      <w:r w:rsidRPr="00E35FBD">
        <w:rPr>
          <w:rFonts w:ascii="Meiryo UI" w:eastAsia="Meiryo UI" w:hAnsi="Meiryo UI" w:cs="Meiryo UI"/>
        </w:rPr>
        <w:t>にならない。</w:t>
      </w:r>
    </w:p>
    <w:p w:rsidR="00A77B3E" w:rsidRPr="00E35FBD" w:rsidRDefault="006B1892" w:rsidP="00E35FBD">
      <w:pPr>
        <w:pStyle w:val="7"/>
        <w:numPr>
          <w:ilvl w:val="6"/>
          <w:numId w:val="1"/>
        </w:numPr>
        <w:tabs>
          <w:tab w:val="clear" w:pos="0"/>
        </w:tabs>
        <w:spacing w:before="0" w:after="0"/>
        <w:ind w:left="1200" w:firstLine="0"/>
        <w:rPr>
          <w:rFonts w:ascii="Meiryo UI" w:eastAsia="Meiryo UI" w:hAnsi="Meiryo UI" w:cs="Meiryo UI"/>
        </w:rPr>
      </w:pPr>
      <w:bookmarkStart w:id="788" w:name="______________________________________5"/>
      <w:bookmarkEnd w:id="788"/>
      <w:r w:rsidRPr="00E35FBD">
        <w:rPr>
          <w:rFonts w:ascii="Meiryo UI" w:eastAsia="Meiryo UI" w:hAnsi="Meiryo UI" w:cs="Meiryo UI"/>
        </w:rPr>
        <w:t>最も大きなリスク要因は「人」であり、ルールの策定と遵守が最も効果が大きい</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789" w:name="___________16"/>
      <w:bookmarkEnd w:id="789"/>
      <w:r w:rsidRPr="00E35FBD">
        <w:rPr>
          <w:rFonts w:ascii="Meiryo UI" w:eastAsia="Meiryo UI" w:hAnsi="Meiryo UI" w:cs="Meiryo UI"/>
          <w:b w:val="0"/>
          <w:i w:val="0"/>
          <w:sz w:val="24"/>
        </w:rPr>
        <w:t>◦</w:t>
      </w:r>
      <w:r w:rsidRPr="00E35FBD">
        <w:rPr>
          <w:rFonts w:ascii="Meiryo UI" w:eastAsia="Meiryo UI" w:hAnsi="Meiryo UI" w:cs="Meiryo UI"/>
          <w:b w:val="0"/>
          <w:i w:val="0"/>
          <w:sz w:val="24"/>
        </w:rPr>
        <w:t>事業継続の観点で</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790" w:name="_____________________________6"/>
      <w:bookmarkEnd w:id="790"/>
      <w:r w:rsidRPr="00E35FBD">
        <w:rPr>
          <w:rFonts w:ascii="Meiryo UI" w:eastAsia="Meiryo UI" w:hAnsi="Meiryo UI" w:cs="Meiryo UI"/>
          <w:b w:val="0"/>
          <w:sz w:val="24"/>
        </w:rPr>
        <w:t>経済的損失、社会的信用の喪失</w:t>
      </w:r>
      <w:r w:rsidRPr="00E35FBD">
        <w:rPr>
          <w:rFonts w:ascii="Meiryo UI" w:eastAsia="Meiryo UI" w:hAnsi="Meiryo UI" w:cs="Meiryo UI"/>
          <w:b w:val="0"/>
          <w:sz w:val="24"/>
        </w:rPr>
        <w:t>⇒</w:t>
      </w:r>
      <w:r w:rsidRPr="00E35FBD">
        <w:rPr>
          <w:rFonts w:ascii="Meiryo UI" w:eastAsia="Meiryo UI" w:hAnsi="Meiryo UI" w:cs="Meiryo UI"/>
          <w:b w:val="0"/>
          <w:sz w:val="24"/>
        </w:rPr>
        <w:t>事業存続、事業継続の危機</w:t>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791" w:name="______________________________6"/>
      <w:bookmarkStart w:id="792" w:name="_Toc499884018"/>
      <w:bookmarkEnd w:id="791"/>
      <w:r w:rsidRPr="00E35FBD">
        <w:rPr>
          <w:rFonts w:ascii="Meiryo UI" w:eastAsia="Meiryo UI" w:hAnsi="Meiryo UI" w:cs="Meiryo UI"/>
          <w:b w:val="0"/>
          <w:sz w:val="24"/>
        </w:rPr>
        <w:t>システムをベンダーに任せて開発もしくは導入、運用している</w:t>
      </w:r>
      <w:bookmarkEnd w:id="792"/>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793" w:name="_________________________________2"/>
      <w:bookmarkEnd w:id="793"/>
      <w:r w:rsidRPr="00E35FBD">
        <w:rPr>
          <w:rFonts w:ascii="Meiryo UI" w:eastAsia="Meiryo UI" w:hAnsi="Meiryo UI" w:cs="Meiryo UI"/>
          <w:b w:val="0"/>
          <w:sz w:val="24"/>
        </w:rPr>
        <w:t>•</w:t>
      </w:r>
      <w:r w:rsidRPr="00E35FBD">
        <w:rPr>
          <w:rFonts w:ascii="Meiryo UI" w:eastAsia="Meiryo UI" w:hAnsi="Meiryo UI" w:cs="Meiryo UI"/>
          <w:b w:val="0"/>
          <w:sz w:val="24"/>
        </w:rPr>
        <w:t>セキュリティ対策を明確にした調達仕様書作成のスキル習得が必要</w:t>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794" w:name="_________________________12"/>
      <w:bookmarkStart w:id="795" w:name="_Toc499884019"/>
      <w:bookmarkEnd w:id="794"/>
      <w:r w:rsidRPr="00E35FBD">
        <w:rPr>
          <w:rFonts w:ascii="Meiryo UI" w:eastAsia="Meiryo UI" w:hAnsi="Meiryo UI" w:cs="Meiryo UI"/>
          <w:b w:val="0"/>
          <w:sz w:val="24"/>
        </w:rPr>
        <w:t>効果的な情報セキュリティ対策の方法がわからない</w:t>
      </w:r>
      <w:bookmarkEnd w:id="795"/>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796" w:name="_________10"/>
      <w:bookmarkEnd w:id="796"/>
      <w:r w:rsidRPr="00E35FBD">
        <w:rPr>
          <w:rFonts w:ascii="Meiryo UI" w:eastAsia="Meiryo UI" w:hAnsi="Meiryo UI" w:cs="Meiryo UI"/>
          <w:b w:val="0"/>
          <w:sz w:val="24"/>
        </w:rPr>
        <w:t>•</w:t>
      </w:r>
      <w:r w:rsidRPr="00E35FBD">
        <w:rPr>
          <w:rFonts w:ascii="Meiryo UI" w:eastAsia="Meiryo UI" w:hAnsi="Meiryo UI" w:cs="Meiryo UI"/>
          <w:b w:val="0"/>
          <w:sz w:val="24"/>
        </w:rPr>
        <w:t>認識すること</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797" w:name="____________________________9"/>
      <w:bookmarkEnd w:id="797"/>
      <w:r w:rsidRPr="00E35FBD">
        <w:rPr>
          <w:rFonts w:ascii="Meiryo UI" w:eastAsia="Meiryo UI" w:hAnsi="Meiryo UI" w:cs="Meiryo UI"/>
          <w:b w:val="0"/>
          <w:i w:val="0"/>
          <w:sz w:val="24"/>
        </w:rPr>
        <w:t>◦</w:t>
      </w:r>
      <w:r w:rsidRPr="00E35FBD">
        <w:rPr>
          <w:rFonts w:ascii="Meiryo UI" w:eastAsia="Meiryo UI" w:hAnsi="Meiryo UI" w:cs="Meiryo UI"/>
          <w:b w:val="0"/>
          <w:i w:val="0"/>
          <w:sz w:val="24"/>
        </w:rPr>
        <w:t>断片的な対策では、セキュリティホールはなくならない</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798" w:name="________________________________80___"/>
      <w:bookmarkEnd w:id="798"/>
      <w:r w:rsidRPr="00E35FBD">
        <w:rPr>
          <w:rFonts w:ascii="Meiryo UI" w:eastAsia="Meiryo UI" w:hAnsi="Meiryo UI" w:cs="Meiryo UI"/>
          <w:b w:val="0"/>
          <w:i w:val="0"/>
          <w:sz w:val="24"/>
        </w:rPr>
        <w:t>◦</w:t>
      </w:r>
      <w:r w:rsidRPr="00E35FBD">
        <w:rPr>
          <w:rFonts w:ascii="Meiryo UI" w:eastAsia="Meiryo UI" w:hAnsi="Meiryo UI" w:cs="Meiryo UI"/>
          <w:b w:val="0"/>
          <w:i w:val="0"/>
          <w:sz w:val="24"/>
        </w:rPr>
        <w:t>内部職員による故意もしくは過失によるセキュリティ侵害は全体の</w:t>
      </w:r>
      <w:r w:rsidRPr="00E35FBD">
        <w:rPr>
          <w:rFonts w:ascii="Meiryo UI" w:eastAsia="Meiryo UI" w:hAnsi="Meiryo UI" w:cs="Meiryo UI"/>
          <w:b w:val="0"/>
          <w:i w:val="0"/>
          <w:sz w:val="24"/>
        </w:rPr>
        <w:t>80</w:t>
      </w:r>
      <w:r w:rsidRPr="00E35FBD">
        <w:rPr>
          <w:rFonts w:ascii="Meiryo UI" w:eastAsia="Meiryo UI" w:hAnsi="Meiryo UI" w:cs="Meiryo UI"/>
          <w:b w:val="0"/>
          <w:i w:val="0"/>
          <w:sz w:val="24"/>
        </w:rPr>
        <w:t>％以上</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799" w:name="__________________________8"/>
      <w:bookmarkEnd w:id="799"/>
      <w:r w:rsidRPr="00E35FBD">
        <w:rPr>
          <w:rFonts w:ascii="Meiryo UI" w:eastAsia="Meiryo UI" w:hAnsi="Meiryo UI" w:cs="Meiryo UI"/>
          <w:b w:val="0"/>
          <w:i w:val="0"/>
          <w:sz w:val="24"/>
        </w:rPr>
        <w:t>◦</w:t>
      </w:r>
      <w:r w:rsidRPr="00E35FBD">
        <w:rPr>
          <w:rFonts w:ascii="Meiryo UI" w:eastAsia="Meiryo UI" w:hAnsi="Meiryo UI" w:cs="Meiryo UI"/>
          <w:b w:val="0"/>
          <w:i w:val="0"/>
          <w:sz w:val="24"/>
        </w:rPr>
        <w:t>どれだけお金を掛けても脆弱性はゼロにはならない</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800" w:name="__________________________________5"/>
      <w:bookmarkEnd w:id="800"/>
      <w:r w:rsidRPr="00E35FBD">
        <w:rPr>
          <w:rFonts w:ascii="Meiryo UI" w:eastAsia="Meiryo UI" w:hAnsi="Meiryo UI" w:cs="Meiryo UI"/>
          <w:b w:val="0"/>
          <w:i w:val="0"/>
          <w:sz w:val="24"/>
        </w:rPr>
        <w:t>◦</w:t>
      </w:r>
      <w:r w:rsidRPr="00E35FBD">
        <w:rPr>
          <w:rFonts w:ascii="Meiryo UI" w:eastAsia="Meiryo UI" w:hAnsi="Meiryo UI" w:cs="Meiryo UI"/>
          <w:b w:val="0"/>
          <w:i w:val="0"/>
          <w:sz w:val="24"/>
        </w:rPr>
        <w:t>リスク（脅威</w:t>
      </w:r>
      <w:r w:rsidRPr="00E35FBD">
        <w:rPr>
          <w:rFonts w:ascii="Meiryo UI" w:eastAsia="Meiryo UI" w:hAnsi="Meiryo UI" w:cs="Meiryo UI"/>
          <w:b w:val="0"/>
          <w:i w:val="0"/>
          <w:sz w:val="24"/>
        </w:rPr>
        <w:t>×</w:t>
      </w:r>
      <w:r w:rsidRPr="00E35FBD">
        <w:rPr>
          <w:rFonts w:ascii="Meiryo UI" w:eastAsia="Meiryo UI" w:hAnsi="Meiryo UI" w:cs="Meiryo UI"/>
          <w:b w:val="0"/>
          <w:i w:val="0"/>
          <w:sz w:val="24"/>
        </w:rPr>
        <w:t>資産価値</w:t>
      </w:r>
      <w:r w:rsidRPr="00E35FBD">
        <w:rPr>
          <w:rFonts w:ascii="Meiryo UI" w:eastAsia="Meiryo UI" w:hAnsi="Meiryo UI" w:cs="Meiryo UI"/>
          <w:b w:val="0"/>
          <w:i w:val="0"/>
          <w:sz w:val="24"/>
        </w:rPr>
        <w:t>×</w:t>
      </w:r>
      <w:r w:rsidRPr="00E35FBD">
        <w:rPr>
          <w:rFonts w:ascii="Meiryo UI" w:eastAsia="Meiryo UI" w:hAnsi="Meiryo UI" w:cs="Meiryo UI"/>
          <w:b w:val="0"/>
          <w:i w:val="0"/>
          <w:sz w:val="24"/>
        </w:rPr>
        <w:t>脆弱性）の高いものから順次対策を講ずる</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Fonts w:ascii="Meiryo UI" w:eastAsia="Meiryo UI" w:hAnsi="Meiryo UI" w:cs="Meiryo UI"/>
          <w:b w:val="0"/>
          <w:sz w:val="24"/>
        </w:rPr>
        <w:t>•</w:t>
      </w:r>
      <w:r w:rsidRPr="00E35FBD">
        <w:rPr>
          <w:rFonts w:ascii="Meiryo UI" w:eastAsia="Meiryo UI" w:hAnsi="Meiryo UI" w:cs="Meiryo UI"/>
          <w:b w:val="0"/>
          <w:sz w:val="24"/>
        </w:rPr>
        <w:t>守るべき情報資産を洗い出して、管理的、技術的、人的、物理的対策の個別の対策の検討方法をレクチャー</w:t>
      </w:r>
      <w:r w:rsidRPr="00E35FBD">
        <w:rPr>
          <w:rFonts w:ascii="Meiryo UI" w:eastAsia="Meiryo UI" w:hAnsi="Meiryo UI" w:cs="Meiryo UI"/>
          <w:b w:val="0"/>
          <w:sz w:val="24"/>
        </w:rPr>
        <w:t>⇒</w:t>
      </w:r>
      <w:r w:rsidRPr="00E35FBD">
        <w:rPr>
          <w:rFonts w:ascii="Meiryo UI" w:eastAsia="Meiryo UI" w:hAnsi="Meiryo UI" w:cs="Meiryo UI"/>
          <w:b w:val="0"/>
          <w:sz w:val="24"/>
        </w:rPr>
        <w:t>情報セキュリティマネジメントシステム（</w:t>
      </w:r>
      <w:r w:rsidRPr="00E35FBD">
        <w:rPr>
          <w:rFonts w:ascii="Meiryo UI" w:eastAsia="Meiryo UI" w:hAnsi="Meiryo UI" w:cs="Meiryo UI"/>
          <w:b w:val="0"/>
          <w:sz w:val="24"/>
        </w:rPr>
        <w:t>ISMS</w:t>
      </w:r>
      <w:r w:rsidRPr="00E35FBD">
        <w:rPr>
          <w:rFonts w:ascii="Meiryo UI" w:eastAsia="Meiryo UI" w:hAnsi="Meiryo UI" w:cs="Meiryo UI"/>
          <w:b w:val="0"/>
          <w:sz w:val="24"/>
        </w:rPr>
        <w:t>）に準拠した情報セキュリティ対策の考え方</w:t>
      </w:r>
    </w:p>
    <w:p w:rsidR="00A77B3E" w:rsidRPr="00E35FBD" w:rsidRDefault="006B1892" w:rsidP="00E35FBD">
      <w:pPr>
        <w:pStyle w:val="1"/>
        <w:keepNext w:val="0"/>
        <w:numPr>
          <w:ilvl w:val="0"/>
          <w:numId w:val="1"/>
        </w:numPr>
        <w:tabs>
          <w:tab w:val="clear" w:pos="0"/>
        </w:tabs>
        <w:spacing w:before="0" w:after="0"/>
        <w:ind w:left="0" w:firstLine="0"/>
        <w:rPr>
          <w:rFonts w:ascii="Meiryo UI" w:eastAsia="Meiryo UI" w:hAnsi="Meiryo UI" w:cs="Meiryo UI"/>
          <w:b w:val="0"/>
          <w:sz w:val="24"/>
        </w:rPr>
      </w:pPr>
      <w:hyperlink r:id="rId28" w:history="1">
        <w:bookmarkStart w:id="801" w:name="_Toc499884020"/>
        <w:r w:rsidRPr="00E35FBD">
          <w:rPr>
            <w:rStyle w:val="a4"/>
            <w:rFonts w:ascii="Meiryo UI" w:eastAsia="Meiryo UI" w:hAnsi="Meiryo UI" w:cs="Meiryo UI"/>
            <w:b w:val="0"/>
            <w:sz w:val="28"/>
          </w:rPr>
          <w:t>•</w:t>
        </w:r>
        <w:r w:rsidRPr="00E35FBD">
          <w:rPr>
            <w:rStyle w:val="a4"/>
            <w:rFonts w:ascii="Meiryo UI" w:eastAsia="Meiryo UI" w:hAnsi="Meiryo UI" w:cs="Meiryo UI"/>
            <w:b w:val="0"/>
            <w:sz w:val="28"/>
          </w:rPr>
          <w:t>デジタルトランスフォーメーション時代の</w:t>
        </w:r>
        <w:r w:rsidRPr="00E35FBD">
          <w:rPr>
            <w:rStyle w:val="a4"/>
            <w:rFonts w:ascii="Meiryo UI" w:eastAsia="Meiryo UI" w:hAnsi="Meiryo UI" w:cs="Meiryo UI"/>
            <w:b w:val="0"/>
            <w:sz w:val="28"/>
          </w:rPr>
          <w:t>IT</w:t>
        </w:r>
        <w:r w:rsidRPr="00E35FBD">
          <w:rPr>
            <w:rStyle w:val="a4"/>
            <w:rFonts w:ascii="Meiryo UI" w:eastAsia="Meiryo UI" w:hAnsi="Meiryo UI" w:cs="Meiryo UI"/>
            <w:b w:val="0"/>
            <w:sz w:val="28"/>
          </w:rPr>
          <w:t>とデジタル情報の活用</w:t>
        </w:r>
        <w:r w:rsidRPr="00E35FBD">
          <w:rPr>
            <w:rStyle w:val="a4"/>
            <w:rFonts w:ascii="Meiryo UI" w:eastAsia="Meiryo UI" w:hAnsi="Meiryo UI" w:cs="Meiryo UI"/>
            <w:b w:val="0"/>
            <w:sz w:val="28"/>
          </w:rPr>
          <w:t xml:space="preserve"> - CyberSec diary</w:t>
        </w:r>
        <w:r w:rsidRPr="00E35FBD">
          <w:rPr>
            <w:rStyle w:val="a4"/>
            <w:rFonts w:ascii="Meiryo UI" w:eastAsia="Meiryo UI" w:hAnsi="Meiryo UI" w:cs="Meiryo UI"/>
            <w:b w:val="0"/>
            <w:sz w:val="28"/>
          </w:rPr>
          <w:t xml:space="preserve">　【作成中】</w:t>
        </w:r>
        <w:bookmarkEnd w:id="801"/>
      </w:hyperlink>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rPr>
      </w:pPr>
      <w:bookmarkStart w:id="802" w:name="_______8"/>
      <w:bookmarkStart w:id="803" w:name="_Toc499884021"/>
      <w:bookmarkEnd w:id="802"/>
      <w:r w:rsidRPr="00E35FBD">
        <w:rPr>
          <w:rFonts w:ascii="Meiryo UI" w:eastAsia="Meiryo UI" w:hAnsi="Meiryo UI" w:cs="Meiryo UI"/>
          <w:b w:val="0"/>
          <w:i w:val="0"/>
          <w:sz w:val="24"/>
        </w:rPr>
        <w:t>【作成中】</w:t>
      </w:r>
      <w:bookmarkEnd w:id="803"/>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804" w:name="_______9"/>
      <w:bookmarkStart w:id="805" w:name="_Toc499884022"/>
      <w:bookmarkEnd w:id="804"/>
      <w:r w:rsidRPr="00E35FBD">
        <w:rPr>
          <w:rFonts w:ascii="Meiryo UI" w:eastAsia="Meiryo UI" w:hAnsi="Meiryo UI" w:cs="Meiryo UI"/>
          <w:b w:val="0"/>
          <w:i w:val="0"/>
          <w:sz w:val="24"/>
        </w:rPr>
        <w:t>■</w:t>
      </w:r>
      <w:r w:rsidRPr="00E35FBD">
        <w:rPr>
          <w:rFonts w:ascii="Meiryo UI" w:eastAsia="Meiryo UI" w:hAnsi="Meiryo UI" w:cs="Meiryo UI"/>
          <w:b w:val="0"/>
          <w:i w:val="0"/>
          <w:sz w:val="24"/>
        </w:rPr>
        <w:t>活用戦略</w:t>
      </w:r>
      <w:bookmarkEnd w:id="805"/>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806" w:name="_______10"/>
      <w:bookmarkStart w:id="807" w:name="_Toc499884023"/>
      <w:bookmarkEnd w:id="806"/>
      <w:r w:rsidRPr="00E35FBD">
        <w:rPr>
          <w:rFonts w:ascii="Meiryo UI" w:eastAsia="Meiryo UI" w:hAnsi="Meiryo UI" w:cs="Meiryo UI"/>
          <w:b w:val="0"/>
          <w:i w:val="0"/>
          <w:sz w:val="24"/>
        </w:rPr>
        <w:t>■</w:t>
      </w:r>
      <w:r w:rsidRPr="00E35FBD">
        <w:rPr>
          <w:rFonts w:ascii="Meiryo UI" w:eastAsia="Meiryo UI" w:hAnsi="Meiryo UI" w:cs="Meiryo UI"/>
          <w:b w:val="0"/>
          <w:i w:val="0"/>
          <w:sz w:val="24"/>
        </w:rPr>
        <w:t>活用技術</w:t>
      </w:r>
      <w:bookmarkEnd w:id="807"/>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808" w:name="________________15"/>
      <w:bookmarkStart w:id="809" w:name="_Toc499884024"/>
      <w:bookmarkEnd w:id="808"/>
      <w:r w:rsidRPr="00E35FBD">
        <w:rPr>
          <w:rFonts w:ascii="Meiryo UI" w:eastAsia="Meiryo UI" w:hAnsi="Meiryo UI" w:cs="Meiryo UI"/>
          <w:b w:val="0"/>
          <w:i w:val="0"/>
          <w:sz w:val="24"/>
        </w:rPr>
        <w:t>●</w:t>
      </w:r>
      <w:r w:rsidRPr="00E35FBD">
        <w:rPr>
          <w:rFonts w:ascii="Meiryo UI" w:eastAsia="Meiryo UI" w:hAnsi="Meiryo UI" w:cs="Meiryo UI"/>
          <w:b w:val="0"/>
          <w:i w:val="0"/>
          <w:sz w:val="24"/>
        </w:rPr>
        <w:t>クラウドコンピューティング</w:t>
      </w:r>
      <w:bookmarkEnd w:id="809"/>
    </w:p>
    <w:p w:rsidR="00A77B3E" w:rsidRPr="00E35FBD" w:rsidRDefault="006B1892" w:rsidP="00E35FBD">
      <w:pPr>
        <w:pStyle w:val="1"/>
        <w:keepNext w:val="0"/>
        <w:numPr>
          <w:ilvl w:val="0"/>
          <w:numId w:val="1"/>
        </w:numPr>
        <w:tabs>
          <w:tab w:val="clear" w:pos="0"/>
        </w:tabs>
        <w:spacing w:before="0" w:after="0"/>
        <w:ind w:left="0" w:firstLine="0"/>
        <w:rPr>
          <w:rFonts w:ascii="Meiryo UI" w:eastAsia="Meiryo UI" w:hAnsi="Meiryo UI" w:cs="Meiryo UI"/>
          <w:b w:val="0"/>
          <w:sz w:val="24"/>
        </w:rPr>
      </w:pPr>
      <w:hyperlink r:id="rId29" w:history="1">
        <w:bookmarkStart w:id="810" w:name="_Toc499884025"/>
        <w:r w:rsidRPr="00E35FBD">
          <w:rPr>
            <w:rStyle w:val="a4"/>
            <w:rFonts w:ascii="Meiryo UI" w:eastAsia="Meiryo UI" w:hAnsi="Meiryo UI" w:cs="Meiryo UI"/>
            <w:b w:val="0"/>
            <w:sz w:val="28"/>
          </w:rPr>
          <w:t>中小企業に特化した情報セキュリティ対策の相談対応【私見】</w:t>
        </w:r>
        <w:r w:rsidRPr="00E35FBD">
          <w:rPr>
            <w:rStyle w:val="a4"/>
            <w:rFonts w:ascii="Meiryo UI" w:eastAsia="Meiryo UI" w:hAnsi="Meiryo UI" w:cs="Meiryo UI"/>
            <w:b w:val="0"/>
            <w:sz w:val="28"/>
          </w:rPr>
          <w:t xml:space="preserve">  - CyberSec diary</w:t>
        </w:r>
        <w:bookmarkEnd w:id="810"/>
      </w:hyperlink>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rPr>
      </w:pPr>
      <w:bookmarkStart w:id="811" w:name="___________17"/>
      <w:bookmarkStart w:id="812" w:name="_Toc499884026"/>
      <w:bookmarkEnd w:id="811"/>
      <w:r w:rsidRPr="00E35FBD">
        <w:rPr>
          <w:rFonts w:ascii="Meiryo UI" w:eastAsia="Meiryo UI" w:hAnsi="Meiryo UI" w:cs="Meiryo UI"/>
          <w:b w:val="0"/>
          <w:i w:val="0"/>
          <w:sz w:val="24"/>
        </w:rPr>
        <w:t>対象範囲と役割分担</w:t>
      </w:r>
      <w:bookmarkEnd w:id="812"/>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813" w:name="_________11"/>
      <w:bookmarkStart w:id="814" w:name="_Toc499884027"/>
      <w:bookmarkEnd w:id="813"/>
      <w:r w:rsidRPr="00E35FBD">
        <w:rPr>
          <w:rFonts w:ascii="Meiryo UI" w:eastAsia="Meiryo UI" w:hAnsi="Meiryo UI" w:cs="Meiryo UI"/>
          <w:b w:val="0"/>
          <w:i w:val="0"/>
          <w:sz w:val="24"/>
        </w:rPr>
        <w:t>中小企業の現状</w:t>
      </w:r>
      <w:bookmarkEnd w:id="814"/>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815" w:name="____________19"/>
      <w:bookmarkStart w:id="816" w:name="_Toc499884028"/>
      <w:bookmarkEnd w:id="815"/>
      <w:r w:rsidRPr="00E35FBD">
        <w:rPr>
          <w:rFonts w:ascii="Meiryo UI" w:eastAsia="Meiryo UI" w:hAnsi="Meiryo UI" w:cs="Meiryo UI"/>
          <w:b w:val="0"/>
          <w:sz w:val="24"/>
        </w:rPr>
        <w:t>•</w:t>
      </w:r>
      <w:r w:rsidRPr="00E35FBD">
        <w:rPr>
          <w:rFonts w:ascii="Meiryo UI" w:eastAsia="Meiryo UI" w:hAnsi="Meiryo UI" w:cs="Meiryo UI"/>
          <w:b w:val="0"/>
          <w:sz w:val="24"/>
        </w:rPr>
        <w:t>組織の意識と対策</w:t>
      </w:r>
      <w:bookmarkEnd w:id="816"/>
      <w:r w:rsidRPr="00E35FBD">
        <w:rPr>
          <w:rFonts w:ascii="Meiryo UI" w:eastAsia="Meiryo UI" w:hAnsi="Meiryo UI" w:cs="Meiryo UI"/>
          <w:b w:val="0"/>
          <w:sz w:val="24"/>
        </w:rPr>
        <w:t xml:space="preserve"> </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817" w:name="_______________________13"/>
      <w:bookmarkEnd w:id="817"/>
      <w:r w:rsidRPr="00E35FBD">
        <w:rPr>
          <w:rFonts w:ascii="Meiryo UI" w:eastAsia="Meiryo UI" w:hAnsi="Meiryo UI" w:cs="Meiryo UI"/>
          <w:b w:val="0"/>
          <w:sz w:val="24"/>
        </w:rPr>
        <w:t>◦</w:t>
      </w:r>
      <w:r w:rsidRPr="00E35FBD">
        <w:rPr>
          <w:rFonts w:ascii="Meiryo UI" w:eastAsia="Meiryo UI" w:hAnsi="Meiryo UI" w:cs="Meiryo UI"/>
          <w:b w:val="0"/>
          <w:sz w:val="24"/>
        </w:rPr>
        <w:t>情報セキュリ</w:t>
      </w:r>
      <w:r w:rsidRPr="00E35FBD">
        <w:rPr>
          <w:rFonts w:ascii="Meiryo UI" w:eastAsia="Meiryo UI" w:hAnsi="Meiryo UI" w:cs="Meiryo UI"/>
          <w:b w:val="0"/>
          <w:sz w:val="24"/>
        </w:rPr>
        <w:t>ティ対策の必要性の認識が低い</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r w:rsidRPr="00E35FBD">
        <w:rPr>
          <w:rFonts w:ascii="Meiryo UI" w:eastAsia="Meiryo UI" w:hAnsi="Meiryo UI" w:cs="Meiryo UI"/>
          <w:b w:val="0"/>
          <w:i w:val="0"/>
          <w:sz w:val="24"/>
        </w:rPr>
        <w:t xml:space="preserve"> </w:t>
      </w:r>
      <w:r w:rsidRPr="00E35FBD">
        <w:rPr>
          <w:rFonts w:ascii="Meiryo UI" w:eastAsia="Meiryo UI" w:hAnsi="Meiryo UI" w:cs="Meiryo UI"/>
          <w:b w:val="0"/>
          <w:i w:val="0"/>
          <w:sz w:val="24"/>
        </w:rPr>
        <w:t>被害にあった場合、影響が如何に大きいかを認識させる</w:t>
      </w:r>
      <w:r w:rsidRPr="00E35FBD">
        <w:rPr>
          <w:rFonts w:ascii="Meiryo UI" w:eastAsia="Meiryo UI" w:hAnsi="Meiryo UI" w:cs="Meiryo UI"/>
          <w:b w:val="0"/>
          <w:i w:val="0"/>
          <w:sz w:val="24"/>
        </w:rPr>
        <w:t>⇒</w:t>
      </w:r>
      <w:r w:rsidRPr="00E35FBD">
        <w:rPr>
          <w:rFonts w:ascii="Meiryo UI" w:eastAsia="Meiryo UI" w:hAnsi="Meiryo UI" w:cs="Meiryo UI"/>
          <w:b w:val="0"/>
          <w:i w:val="0"/>
          <w:sz w:val="24"/>
        </w:rPr>
        <w:t>事例に基づいた被害と対策の必要性の啓発。</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818" w:name="_____________________________7"/>
      <w:bookmarkEnd w:id="818"/>
      <w:r w:rsidRPr="00E35FBD">
        <w:rPr>
          <w:rFonts w:ascii="Meiryo UI" w:eastAsia="Meiryo UI" w:hAnsi="Meiryo UI" w:cs="Meiryo UI"/>
          <w:b w:val="0"/>
          <w:sz w:val="24"/>
        </w:rPr>
        <w:t>◦</w:t>
      </w:r>
      <w:r w:rsidRPr="00E35FBD">
        <w:rPr>
          <w:rFonts w:ascii="Meiryo UI" w:eastAsia="Meiryo UI" w:hAnsi="Meiryo UI" w:cs="Meiryo UI"/>
          <w:b w:val="0"/>
          <w:sz w:val="24"/>
        </w:rPr>
        <w:t>システムをベンダーの言いなりで開発もしくは導入、運用</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r w:rsidRPr="00E35FBD">
        <w:rPr>
          <w:rFonts w:ascii="Meiryo UI" w:eastAsia="Meiryo UI" w:hAnsi="Meiryo UI" w:cs="Meiryo UI"/>
          <w:b w:val="0"/>
          <w:i w:val="0"/>
          <w:sz w:val="24"/>
        </w:rPr>
        <w:t xml:space="preserve"> </w:t>
      </w:r>
      <w:r w:rsidRPr="00E35FBD">
        <w:rPr>
          <w:rFonts w:ascii="Meiryo UI" w:eastAsia="Meiryo UI" w:hAnsi="Meiryo UI" w:cs="Meiryo UI"/>
          <w:b w:val="0"/>
          <w:i w:val="0"/>
          <w:sz w:val="24"/>
        </w:rPr>
        <w:t>セキュリティ対策を明確にした調達仕様書のためのスキル教育の方法をレクチャー</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819" w:name="______________________8"/>
      <w:bookmarkEnd w:id="819"/>
      <w:r w:rsidRPr="00E35FBD">
        <w:rPr>
          <w:rFonts w:ascii="Meiryo UI" w:eastAsia="Meiryo UI" w:hAnsi="Meiryo UI" w:cs="Meiryo UI"/>
          <w:b w:val="0"/>
          <w:sz w:val="24"/>
        </w:rPr>
        <w:t>◦</w:t>
      </w:r>
      <w:r w:rsidRPr="00E35FBD">
        <w:rPr>
          <w:rFonts w:ascii="Meiryo UI" w:eastAsia="Meiryo UI" w:hAnsi="Meiryo UI" w:cs="Meiryo UI"/>
          <w:b w:val="0"/>
          <w:sz w:val="24"/>
        </w:rPr>
        <w:t>情報セキュリティ対策の方法がわからない</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r w:rsidRPr="00E35FBD">
        <w:rPr>
          <w:rFonts w:ascii="Meiryo UI" w:eastAsia="Meiryo UI" w:hAnsi="Meiryo UI" w:cs="Meiryo UI"/>
          <w:b w:val="0"/>
          <w:i w:val="0"/>
          <w:sz w:val="24"/>
        </w:rPr>
        <w:t xml:space="preserve"> </w:t>
      </w:r>
      <w:r w:rsidRPr="00E35FBD">
        <w:rPr>
          <w:rFonts w:ascii="Meiryo UI" w:eastAsia="Meiryo UI" w:hAnsi="Meiryo UI" w:cs="Meiryo UI"/>
          <w:b w:val="0"/>
          <w:i w:val="0"/>
          <w:sz w:val="24"/>
        </w:rPr>
        <w:t>守るべき情報資産を洗い出して、管理的、技術的、人的、物理的対策の個別の対策の検討方法をレクチャー</w:t>
      </w:r>
      <w:r w:rsidRPr="00E35FBD">
        <w:rPr>
          <w:rFonts w:ascii="Meiryo UI" w:eastAsia="Meiryo UI" w:hAnsi="Meiryo UI" w:cs="Meiryo UI"/>
          <w:b w:val="0"/>
          <w:i w:val="0"/>
          <w:sz w:val="24"/>
        </w:rPr>
        <w:t>⇒</w:t>
      </w:r>
      <w:r w:rsidRPr="00E35FBD">
        <w:rPr>
          <w:rFonts w:ascii="Meiryo UI" w:eastAsia="Meiryo UI" w:hAnsi="Meiryo UI" w:cs="Meiryo UI"/>
          <w:b w:val="0"/>
          <w:i w:val="0"/>
          <w:sz w:val="24"/>
        </w:rPr>
        <w:t>情報セキュリティマネジメントシステム（</w:t>
      </w:r>
      <w:r w:rsidRPr="00E35FBD">
        <w:rPr>
          <w:rFonts w:ascii="Meiryo UI" w:eastAsia="Meiryo UI" w:hAnsi="Meiryo UI" w:cs="Meiryo UI"/>
          <w:b w:val="0"/>
          <w:i w:val="0"/>
          <w:sz w:val="24"/>
        </w:rPr>
        <w:t>ISMS</w:t>
      </w:r>
      <w:r w:rsidRPr="00E35FBD">
        <w:rPr>
          <w:rFonts w:ascii="Meiryo UI" w:eastAsia="Meiryo UI" w:hAnsi="Meiryo UI" w:cs="Meiryo UI"/>
          <w:b w:val="0"/>
          <w:i w:val="0"/>
          <w:sz w:val="24"/>
        </w:rPr>
        <w:t>）に準拠した情報セキュリティ対策の考え方</w:t>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820" w:name="________13"/>
      <w:bookmarkStart w:id="821" w:name="_Toc499884029"/>
      <w:bookmarkEnd w:id="820"/>
      <w:r w:rsidRPr="00E35FBD">
        <w:rPr>
          <w:rFonts w:ascii="Meiryo UI" w:eastAsia="Meiryo UI" w:hAnsi="Meiryo UI" w:cs="Meiryo UI"/>
          <w:b w:val="0"/>
          <w:sz w:val="24"/>
        </w:rPr>
        <w:t>•</w:t>
      </w:r>
      <w:r w:rsidRPr="00E35FBD">
        <w:rPr>
          <w:rFonts w:ascii="Meiryo UI" w:eastAsia="Meiryo UI" w:hAnsi="Meiryo UI" w:cs="Meiryo UI"/>
          <w:b w:val="0"/>
          <w:sz w:val="24"/>
        </w:rPr>
        <w:t>実態調査</w:t>
      </w:r>
      <w:bookmarkEnd w:id="821"/>
      <w:r w:rsidRPr="00E35FBD">
        <w:rPr>
          <w:rFonts w:ascii="Meiryo UI" w:eastAsia="Meiryo UI" w:hAnsi="Meiryo UI" w:cs="Meiryo UI"/>
          <w:b w:val="0"/>
          <w:sz w:val="24"/>
        </w:rPr>
        <w:t xml:space="preserve"> </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822" w:name="_________________________________3"/>
      <w:bookmarkEnd w:id="822"/>
      <w:r w:rsidRPr="00E35FBD">
        <w:rPr>
          <w:rFonts w:ascii="Meiryo UI" w:eastAsia="Meiryo UI" w:hAnsi="Meiryo UI" w:cs="Meiryo UI"/>
          <w:b w:val="0"/>
          <w:sz w:val="24"/>
        </w:rPr>
        <w:t>意識レベル</w:t>
      </w:r>
      <w:r w:rsidRPr="00E35FBD">
        <w:rPr>
          <w:rFonts w:ascii="Meiryo UI" w:eastAsia="Meiryo UI" w:hAnsi="Meiryo UI" w:cs="Meiryo UI"/>
          <w:b w:val="0"/>
          <w:sz w:val="24"/>
        </w:rPr>
        <w:t xml:space="preserve"> </w:t>
      </w:r>
      <w:r w:rsidRPr="00E35FBD">
        <w:rPr>
          <w:rFonts w:ascii="Meiryo UI" w:eastAsia="Meiryo UI" w:hAnsi="Meiryo UI" w:cs="Meiryo UI"/>
          <w:b w:val="0"/>
          <w:sz w:val="24"/>
        </w:rPr>
        <w:t>意識がない</w:t>
      </w:r>
      <w:r w:rsidRPr="00E35FBD">
        <w:rPr>
          <w:rFonts w:ascii="Meiryo UI" w:eastAsia="Meiryo UI" w:hAnsi="Meiryo UI" w:cs="Meiryo UI"/>
          <w:b w:val="0"/>
          <w:sz w:val="24"/>
        </w:rPr>
        <w:t>⇒</w:t>
      </w:r>
      <w:r w:rsidRPr="00E35FBD">
        <w:rPr>
          <w:rFonts w:ascii="Meiryo UI" w:eastAsia="Meiryo UI" w:hAnsi="Meiryo UI" w:cs="Meiryo UI"/>
          <w:b w:val="0"/>
          <w:sz w:val="24"/>
        </w:rPr>
        <w:t>啓発から、意識がある</w:t>
      </w:r>
      <w:r w:rsidRPr="00E35FBD">
        <w:rPr>
          <w:rFonts w:ascii="Meiryo UI" w:eastAsia="Meiryo UI" w:hAnsi="Meiryo UI" w:cs="Meiryo UI"/>
          <w:b w:val="0"/>
          <w:sz w:val="24"/>
        </w:rPr>
        <w:t>⇒</w:t>
      </w:r>
      <w:r w:rsidRPr="00E35FBD">
        <w:rPr>
          <w:rFonts w:ascii="Meiryo UI" w:eastAsia="Meiryo UI" w:hAnsi="Meiryo UI" w:cs="Meiryo UI"/>
          <w:b w:val="0"/>
          <w:sz w:val="24"/>
        </w:rPr>
        <w:t>具体的な対策から</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823" w:name="_________________23"/>
      <w:bookmarkEnd w:id="823"/>
      <w:r w:rsidRPr="00E35FBD">
        <w:rPr>
          <w:rFonts w:ascii="Meiryo UI" w:eastAsia="Meiryo UI" w:hAnsi="Meiryo UI" w:cs="Meiryo UI"/>
          <w:b w:val="0"/>
          <w:sz w:val="24"/>
        </w:rPr>
        <w:t>セキュリティ対策レベル【仮定】</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824" w:name="__LEVEL0_IT__________________"/>
      <w:bookmarkEnd w:id="824"/>
      <w:r w:rsidRPr="00E35FBD">
        <w:rPr>
          <w:rFonts w:ascii="Meiryo UI" w:eastAsia="Meiryo UI" w:hAnsi="Meiryo UI" w:cs="Meiryo UI"/>
          <w:b w:val="0"/>
          <w:i w:val="0"/>
          <w:sz w:val="24"/>
        </w:rPr>
        <w:t xml:space="preserve"> LEVEL0 IT</w:t>
      </w:r>
      <w:r w:rsidRPr="00E35FBD">
        <w:rPr>
          <w:rFonts w:ascii="Meiryo UI" w:eastAsia="Meiryo UI" w:hAnsi="Meiryo UI" w:cs="Meiryo UI"/>
          <w:b w:val="0"/>
          <w:i w:val="0"/>
          <w:sz w:val="24"/>
        </w:rPr>
        <w:t>パスポート試験レベルの担当者もいない</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825" w:name="_LEVEL1_IT_________________"/>
      <w:bookmarkEnd w:id="825"/>
      <w:r w:rsidRPr="00E35FBD">
        <w:rPr>
          <w:rFonts w:ascii="Meiryo UI" w:eastAsia="Meiryo UI" w:hAnsi="Meiryo UI" w:cs="Meiryo UI"/>
          <w:b w:val="0"/>
          <w:i w:val="0"/>
          <w:sz w:val="24"/>
        </w:rPr>
        <w:t>LEVEL1 IT</w:t>
      </w:r>
      <w:r w:rsidRPr="00E35FBD">
        <w:rPr>
          <w:rFonts w:ascii="Meiryo UI" w:eastAsia="Meiryo UI" w:hAnsi="Meiryo UI" w:cs="Meiryo UI"/>
          <w:b w:val="0"/>
          <w:i w:val="0"/>
          <w:sz w:val="24"/>
        </w:rPr>
        <w:t>パスポート試験レベルの担当者がいる</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826" w:name="_LEVEL2___________________________"/>
      <w:bookmarkEnd w:id="826"/>
      <w:r w:rsidRPr="00E35FBD">
        <w:rPr>
          <w:rFonts w:ascii="Meiryo UI" w:eastAsia="Meiryo UI" w:hAnsi="Meiryo UI" w:cs="Meiryo UI"/>
          <w:b w:val="0"/>
          <w:i w:val="0"/>
          <w:sz w:val="24"/>
        </w:rPr>
        <w:t xml:space="preserve">LEVEL2 </w:t>
      </w:r>
      <w:r w:rsidRPr="00E35FBD">
        <w:rPr>
          <w:rFonts w:ascii="Meiryo UI" w:eastAsia="Meiryo UI" w:hAnsi="Meiryo UI" w:cs="Meiryo UI"/>
          <w:b w:val="0"/>
          <w:i w:val="0"/>
          <w:sz w:val="24"/>
        </w:rPr>
        <w:t>情報セキュリティマネジメント試験レベルの担当者がいる</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827" w:name="_LEVEL3______________________"/>
      <w:bookmarkEnd w:id="827"/>
      <w:r w:rsidRPr="00E35FBD">
        <w:rPr>
          <w:rFonts w:ascii="Meiryo UI" w:eastAsia="Meiryo UI" w:hAnsi="Meiryo UI" w:cs="Meiryo UI"/>
          <w:b w:val="0"/>
          <w:i w:val="0"/>
          <w:sz w:val="24"/>
        </w:rPr>
        <w:t xml:space="preserve">LEVEL3 </w:t>
      </w:r>
      <w:r w:rsidRPr="00E35FBD">
        <w:rPr>
          <w:rFonts w:ascii="Meiryo UI" w:eastAsia="Meiryo UI" w:hAnsi="Meiryo UI" w:cs="Meiryo UI"/>
          <w:b w:val="0"/>
          <w:i w:val="0"/>
          <w:sz w:val="24"/>
        </w:rPr>
        <w:t>応用情報処理技術者試験レベルの担当者がいる</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828" w:name="_________________24"/>
      <w:bookmarkEnd w:id="828"/>
      <w:r w:rsidRPr="00E35FBD">
        <w:rPr>
          <w:rFonts w:ascii="Meiryo UI" w:eastAsia="Meiryo UI" w:hAnsi="Meiryo UI" w:cs="Meiryo UI"/>
          <w:b w:val="0"/>
          <w:sz w:val="24"/>
        </w:rPr>
        <w:t>システムの内部調達・外部委託別</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829" w:name="_____________12"/>
      <w:bookmarkEnd w:id="829"/>
      <w:r w:rsidRPr="00E35FBD">
        <w:rPr>
          <w:rFonts w:ascii="Meiryo UI" w:eastAsia="Meiryo UI" w:hAnsi="Meiryo UI" w:cs="Meiryo UI"/>
          <w:b w:val="0"/>
          <w:i w:val="0"/>
          <w:sz w:val="24"/>
        </w:rPr>
        <w:t xml:space="preserve"> </w:t>
      </w:r>
      <w:r w:rsidRPr="00E35FBD">
        <w:rPr>
          <w:rFonts w:ascii="Meiryo UI" w:eastAsia="Meiryo UI" w:hAnsi="Meiryo UI" w:cs="Meiryo UI"/>
          <w:b w:val="0"/>
          <w:i w:val="0"/>
          <w:sz w:val="24"/>
        </w:rPr>
        <w:t>要件定義はどちらでも</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830" w:name="_________________________13"/>
      <w:bookmarkEnd w:id="830"/>
      <w:r w:rsidRPr="00E35FBD">
        <w:rPr>
          <w:rFonts w:ascii="Meiryo UI" w:eastAsia="Meiryo UI" w:hAnsi="Meiryo UI" w:cs="Meiryo UI"/>
          <w:b w:val="0"/>
          <w:i w:val="0"/>
          <w:sz w:val="24"/>
        </w:rPr>
        <w:t>外部委託は、調達仕様書が作成できるスキルの有無</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831" w:name="________________16"/>
      <w:bookmarkEnd w:id="831"/>
      <w:r w:rsidRPr="00E35FBD">
        <w:rPr>
          <w:rFonts w:ascii="Meiryo UI" w:eastAsia="Meiryo UI" w:hAnsi="Meiryo UI" w:cs="Meiryo UI"/>
          <w:b w:val="0"/>
          <w:i w:val="0"/>
          <w:sz w:val="24"/>
        </w:rPr>
        <w:t>内部調達は、情報セキュリティ</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832" w:name="_________________________14"/>
      <w:bookmarkEnd w:id="832"/>
      <w:r w:rsidRPr="00E35FBD">
        <w:rPr>
          <w:rFonts w:ascii="Meiryo UI" w:eastAsia="Meiryo UI" w:hAnsi="Meiryo UI" w:cs="Meiryo UI"/>
          <w:b w:val="0"/>
          <w:i w:val="0"/>
          <w:sz w:val="24"/>
        </w:rPr>
        <w:t>スペシャリストレベルのスキルを持った設計開発</w:t>
      </w:r>
      <w:r w:rsidRPr="00E35FBD">
        <w:rPr>
          <w:rFonts w:ascii="Meiryo UI" w:eastAsia="Meiryo UI" w:hAnsi="Meiryo UI" w:cs="Meiryo UI"/>
          <w:b w:val="0"/>
          <w:i w:val="0"/>
          <w:sz w:val="24"/>
        </w:rPr>
        <w:t>者</w:t>
      </w:r>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833" w:name="__________22"/>
      <w:bookmarkStart w:id="834" w:name="_Toc499884030"/>
      <w:bookmarkEnd w:id="833"/>
      <w:r w:rsidRPr="00E35FBD">
        <w:rPr>
          <w:rFonts w:ascii="Meiryo UI" w:eastAsia="Meiryo UI" w:hAnsi="Meiryo UI" w:cs="Meiryo UI"/>
          <w:b w:val="0"/>
          <w:i w:val="0"/>
          <w:sz w:val="24"/>
        </w:rPr>
        <w:t>中小企業への支援</w:t>
      </w:r>
      <w:bookmarkEnd w:id="834"/>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835" w:name="________14"/>
      <w:bookmarkStart w:id="836" w:name="_Toc499884031"/>
      <w:bookmarkEnd w:id="835"/>
      <w:r w:rsidRPr="00E35FBD">
        <w:rPr>
          <w:rFonts w:ascii="Meiryo UI" w:eastAsia="Meiryo UI" w:hAnsi="Meiryo UI" w:cs="Meiryo UI"/>
          <w:b w:val="0"/>
          <w:sz w:val="24"/>
        </w:rPr>
        <w:t>•</w:t>
      </w:r>
      <w:r w:rsidRPr="00E35FBD">
        <w:rPr>
          <w:rFonts w:ascii="Meiryo UI" w:eastAsia="Meiryo UI" w:hAnsi="Meiryo UI" w:cs="Meiryo UI"/>
          <w:b w:val="0"/>
          <w:sz w:val="24"/>
        </w:rPr>
        <w:t>普及啓発</w:t>
      </w:r>
      <w:bookmarkEnd w:id="836"/>
      <w:r w:rsidRPr="00E35FBD">
        <w:rPr>
          <w:rFonts w:ascii="Meiryo UI" w:eastAsia="Meiryo UI" w:hAnsi="Meiryo UI" w:cs="Meiryo UI"/>
          <w:b w:val="0"/>
          <w:sz w:val="24"/>
        </w:rPr>
        <w:t xml:space="preserve"> </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837" w:name="_____________________9"/>
      <w:bookmarkEnd w:id="837"/>
      <w:r w:rsidRPr="00E35FBD">
        <w:rPr>
          <w:rFonts w:ascii="Meiryo UI" w:eastAsia="Meiryo UI" w:hAnsi="Meiryo UI" w:cs="Meiryo UI"/>
          <w:b w:val="0"/>
          <w:sz w:val="24"/>
        </w:rPr>
        <w:t>◦</w:t>
      </w:r>
      <w:r w:rsidRPr="00E35FBD">
        <w:rPr>
          <w:rFonts w:ascii="Meiryo UI" w:eastAsia="Meiryo UI" w:hAnsi="Meiryo UI" w:cs="Meiryo UI"/>
          <w:b w:val="0"/>
          <w:sz w:val="24"/>
        </w:rPr>
        <w:t>対策の必要性、対策概要、具体的な対策</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r w:rsidRPr="00E35FBD">
        <w:rPr>
          <w:rFonts w:ascii="Meiryo UI" w:eastAsia="Meiryo UI" w:hAnsi="Meiryo UI" w:cs="Meiryo UI"/>
          <w:b w:val="0"/>
          <w:i w:val="0"/>
          <w:sz w:val="24"/>
        </w:rPr>
        <w:t>システムを使った事業の実施、創業のためには、情報セキュリティ対策が必要である</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r w:rsidRPr="00E35FBD">
        <w:rPr>
          <w:rFonts w:ascii="Meiryo UI" w:eastAsia="Meiryo UI" w:hAnsi="Meiryo UI" w:cs="Meiryo UI"/>
          <w:b w:val="0"/>
          <w:i w:val="0"/>
          <w:sz w:val="24"/>
        </w:rPr>
        <w:t>セキュリティ対策は、経費でなく、システム構築の一要件であり将来への投資であることを理解してもらう</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838" w:name="_________12"/>
      <w:bookmarkEnd w:id="838"/>
      <w:r w:rsidRPr="00E35FBD">
        <w:rPr>
          <w:rFonts w:ascii="Meiryo UI" w:eastAsia="Meiryo UI" w:hAnsi="Meiryo UI" w:cs="Meiryo UI"/>
          <w:b w:val="0"/>
          <w:sz w:val="24"/>
        </w:rPr>
        <w:t>◦</w:t>
      </w:r>
      <w:r w:rsidRPr="00E35FBD">
        <w:rPr>
          <w:rFonts w:ascii="Meiryo UI" w:eastAsia="Meiryo UI" w:hAnsi="Meiryo UI" w:cs="Meiryo UI"/>
          <w:b w:val="0"/>
          <w:sz w:val="24"/>
        </w:rPr>
        <w:t>啓発内容の例</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839" w:name="_____________13"/>
      <w:bookmarkEnd w:id="839"/>
      <w:r w:rsidRPr="00E35FBD">
        <w:rPr>
          <w:rFonts w:ascii="Meiryo UI" w:eastAsia="Meiryo UI" w:hAnsi="Meiryo UI" w:cs="Meiryo UI"/>
          <w:b w:val="0"/>
          <w:i w:val="0"/>
          <w:sz w:val="24"/>
        </w:rPr>
        <w:t>セキュリティ侵害の事例</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840" w:name="________15"/>
      <w:bookmarkEnd w:id="840"/>
      <w:r w:rsidRPr="00E35FBD">
        <w:rPr>
          <w:rFonts w:ascii="Meiryo UI" w:eastAsia="Meiryo UI" w:hAnsi="Meiryo UI" w:cs="Meiryo UI"/>
          <w:b w:val="0"/>
          <w:sz w:val="24"/>
        </w:rPr>
        <w:t xml:space="preserve"> </w:t>
      </w:r>
      <w:r w:rsidRPr="00E35FBD">
        <w:rPr>
          <w:rFonts w:ascii="Meiryo UI" w:eastAsia="Meiryo UI" w:hAnsi="Meiryo UI" w:cs="Meiryo UI"/>
          <w:b w:val="0"/>
          <w:sz w:val="24"/>
        </w:rPr>
        <w:t>脅威の事例</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841" w:name="________16"/>
      <w:bookmarkEnd w:id="841"/>
      <w:r w:rsidRPr="00E35FBD">
        <w:rPr>
          <w:rFonts w:ascii="Meiryo UI" w:eastAsia="Meiryo UI" w:hAnsi="Meiryo UI" w:cs="Meiryo UI"/>
          <w:b w:val="0"/>
          <w:sz w:val="24"/>
        </w:rPr>
        <w:t>リスクの事例</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842" w:name="_____________14"/>
      <w:bookmarkEnd w:id="842"/>
      <w:r w:rsidRPr="00E35FBD">
        <w:rPr>
          <w:rFonts w:ascii="Meiryo UI" w:eastAsia="Meiryo UI" w:hAnsi="Meiryo UI" w:cs="Meiryo UI"/>
          <w:b w:val="0"/>
          <w:i w:val="0"/>
          <w:sz w:val="24"/>
        </w:rPr>
        <w:t>セキュリティ対策の事例</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843" w:name="______________17"/>
      <w:bookmarkEnd w:id="843"/>
      <w:r w:rsidRPr="00E35FBD">
        <w:rPr>
          <w:rFonts w:ascii="Meiryo UI" w:eastAsia="Meiryo UI" w:hAnsi="Meiryo UI" w:cs="Meiryo UI"/>
          <w:b w:val="0"/>
          <w:sz w:val="24"/>
        </w:rPr>
        <w:t>費用対効果の高い対策とは</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844" w:name="_______________16"/>
      <w:bookmarkEnd w:id="844"/>
      <w:r w:rsidRPr="00E35FBD">
        <w:rPr>
          <w:rFonts w:ascii="Meiryo UI" w:eastAsia="Meiryo UI" w:hAnsi="Meiryo UI" w:cs="Meiryo UI"/>
          <w:b w:val="0"/>
          <w:sz w:val="24"/>
        </w:rPr>
        <w:t>システムを構築する際の対策</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845" w:name="____________________14"/>
      <w:bookmarkEnd w:id="845"/>
      <w:r w:rsidRPr="00E35FBD">
        <w:rPr>
          <w:rFonts w:ascii="Meiryo UI" w:eastAsia="Meiryo UI" w:hAnsi="Meiryo UI" w:cs="Meiryo UI"/>
          <w:b w:val="0"/>
          <w:sz w:val="24"/>
        </w:rPr>
        <w:t>情報セキュリティ侵害があった時の対策</w:t>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846" w:name="________17"/>
      <w:bookmarkStart w:id="847" w:name="_Toc499884032"/>
      <w:bookmarkEnd w:id="846"/>
      <w:r w:rsidRPr="00E35FBD">
        <w:rPr>
          <w:rFonts w:ascii="Meiryo UI" w:eastAsia="Meiryo UI" w:hAnsi="Meiryo UI" w:cs="Meiryo UI"/>
          <w:b w:val="0"/>
          <w:sz w:val="24"/>
        </w:rPr>
        <w:t>•</w:t>
      </w:r>
      <w:r w:rsidRPr="00E35FBD">
        <w:rPr>
          <w:rFonts w:ascii="Meiryo UI" w:eastAsia="Meiryo UI" w:hAnsi="Meiryo UI" w:cs="Meiryo UI"/>
          <w:b w:val="0"/>
          <w:sz w:val="24"/>
        </w:rPr>
        <w:t>対策の概要</w:t>
      </w:r>
      <w:bookmarkEnd w:id="847"/>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848" w:name="_________________25"/>
      <w:bookmarkEnd w:id="848"/>
      <w:r w:rsidRPr="00E35FBD">
        <w:rPr>
          <w:rFonts w:ascii="Meiryo UI" w:eastAsia="Meiryo UI" w:hAnsi="Meiryo UI" w:cs="Meiryo UI"/>
          <w:b w:val="0"/>
          <w:sz w:val="24"/>
        </w:rPr>
        <w:t xml:space="preserve"> ◦</w:t>
      </w:r>
      <w:r w:rsidRPr="00E35FBD">
        <w:rPr>
          <w:rFonts w:ascii="Meiryo UI" w:eastAsia="Meiryo UI" w:hAnsi="Meiryo UI" w:cs="Meiryo UI"/>
          <w:b w:val="0"/>
          <w:sz w:val="24"/>
        </w:rPr>
        <w:t>セキュリティ対策の普及啓発</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849" w:name="______Web____________"/>
      <w:bookmarkEnd w:id="849"/>
      <w:r w:rsidRPr="00E35FBD">
        <w:rPr>
          <w:rFonts w:ascii="Meiryo UI" w:eastAsia="Meiryo UI" w:hAnsi="Meiryo UI" w:cs="Meiryo UI"/>
          <w:b w:val="0"/>
          <w:i w:val="0"/>
          <w:sz w:val="24"/>
        </w:rPr>
        <w:t xml:space="preserve"> ⇒</w:t>
      </w:r>
      <w:r w:rsidRPr="00E35FBD">
        <w:rPr>
          <w:rFonts w:ascii="Meiryo UI" w:eastAsia="Meiryo UI" w:hAnsi="Meiryo UI" w:cs="Meiryo UI"/>
          <w:b w:val="0"/>
          <w:i w:val="0"/>
          <w:sz w:val="24"/>
        </w:rPr>
        <w:t>啓発用</w:t>
      </w:r>
      <w:r w:rsidRPr="00E35FBD">
        <w:rPr>
          <w:rFonts w:ascii="Meiryo UI" w:eastAsia="Meiryo UI" w:hAnsi="Meiryo UI" w:cs="Meiryo UI"/>
          <w:b w:val="0"/>
          <w:i w:val="0"/>
          <w:sz w:val="24"/>
        </w:rPr>
        <w:t>Web</w:t>
      </w:r>
      <w:r w:rsidRPr="00E35FBD">
        <w:rPr>
          <w:rFonts w:ascii="Meiryo UI" w:eastAsia="Meiryo UI" w:hAnsi="Meiryo UI" w:cs="Meiryo UI"/>
          <w:b w:val="0"/>
          <w:i w:val="0"/>
          <w:sz w:val="24"/>
        </w:rPr>
        <w:t>ページ、セミナー等の案内</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850" w:name="_________________26"/>
      <w:bookmarkEnd w:id="850"/>
      <w:r w:rsidRPr="00E35FBD">
        <w:rPr>
          <w:rFonts w:ascii="Meiryo UI" w:eastAsia="Meiryo UI" w:hAnsi="Meiryo UI" w:cs="Meiryo UI"/>
          <w:b w:val="0"/>
          <w:sz w:val="24"/>
        </w:rPr>
        <w:t xml:space="preserve"> </w:t>
      </w:r>
      <w:r w:rsidRPr="00E35FBD">
        <w:rPr>
          <w:rFonts w:ascii="Meiryo UI" w:eastAsia="Meiryo UI" w:hAnsi="Meiryo UI" w:cs="Meiryo UI"/>
          <w:b w:val="0"/>
          <w:sz w:val="24"/>
        </w:rPr>
        <w:t>連携機関でのセミナー開催予定</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851" w:name="_______________17"/>
      <w:bookmarkEnd w:id="851"/>
      <w:r w:rsidRPr="00E35FBD">
        <w:rPr>
          <w:rFonts w:ascii="Meiryo UI" w:eastAsia="Meiryo UI" w:hAnsi="Meiryo UI" w:cs="Meiryo UI"/>
          <w:b w:val="0"/>
          <w:sz w:val="24"/>
        </w:rPr>
        <w:t>他機関でのセミナー開催予定</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852" w:name="______________18"/>
      <w:bookmarkEnd w:id="852"/>
      <w:r w:rsidRPr="00E35FBD">
        <w:rPr>
          <w:rFonts w:ascii="Meiryo UI" w:eastAsia="Meiryo UI" w:hAnsi="Meiryo UI" w:cs="Meiryo UI"/>
          <w:b w:val="0"/>
          <w:sz w:val="24"/>
        </w:rPr>
        <w:t>◦</w:t>
      </w:r>
      <w:r w:rsidRPr="00E35FBD">
        <w:rPr>
          <w:rFonts w:ascii="Meiryo UI" w:eastAsia="Meiryo UI" w:hAnsi="Meiryo UI" w:cs="Meiryo UI"/>
          <w:b w:val="0"/>
          <w:sz w:val="24"/>
        </w:rPr>
        <w:t>セキュリティの予防対策</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853" w:name="__________PDCA____"/>
      <w:bookmarkEnd w:id="853"/>
      <w:r w:rsidRPr="00E35FBD">
        <w:rPr>
          <w:rFonts w:ascii="Meiryo UI" w:eastAsia="Meiryo UI" w:hAnsi="Meiryo UI" w:cs="Meiryo UI"/>
          <w:b w:val="0"/>
          <w:i w:val="0"/>
          <w:sz w:val="24"/>
        </w:rPr>
        <w:t xml:space="preserve"> </w:t>
      </w:r>
      <w:r w:rsidRPr="00E35FBD">
        <w:rPr>
          <w:rFonts w:ascii="Meiryo UI" w:eastAsia="Meiryo UI" w:hAnsi="Meiryo UI" w:cs="Meiryo UI"/>
          <w:b w:val="0"/>
          <w:i w:val="0"/>
          <w:sz w:val="24"/>
        </w:rPr>
        <w:t>システム化構築の</w:t>
      </w:r>
      <w:r w:rsidRPr="00E35FBD">
        <w:rPr>
          <w:rFonts w:ascii="Meiryo UI" w:eastAsia="Meiryo UI" w:hAnsi="Meiryo UI" w:cs="Meiryo UI"/>
          <w:b w:val="0"/>
          <w:i w:val="0"/>
          <w:sz w:val="24"/>
        </w:rPr>
        <w:t>PDCA</w:t>
      </w:r>
      <w:r w:rsidRPr="00E35FBD">
        <w:rPr>
          <w:rFonts w:ascii="Meiryo UI" w:eastAsia="Meiryo UI" w:hAnsi="Meiryo UI" w:cs="Meiryo UI"/>
          <w:b w:val="0"/>
          <w:i w:val="0"/>
          <w:sz w:val="24"/>
        </w:rPr>
        <w:t>サイクル</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854" w:name="______________________9"/>
      <w:bookmarkEnd w:id="854"/>
      <w:r w:rsidRPr="00E35FBD">
        <w:rPr>
          <w:rFonts w:ascii="Meiryo UI" w:eastAsia="Meiryo UI" w:hAnsi="Meiryo UI" w:cs="Meiryo UI"/>
          <w:b w:val="0"/>
          <w:sz w:val="24"/>
        </w:rPr>
        <w:t xml:space="preserve"> </w:t>
      </w:r>
      <w:r w:rsidRPr="00E35FBD">
        <w:rPr>
          <w:rFonts w:ascii="Meiryo UI" w:eastAsia="Meiryo UI" w:hAnsi="Meiryo UI" w:cs="Meiryo UI"/>
          <w:b w:val="0"/>
          <w:sz w:val="24"/>
        </w:rPr>
        <w:t>脆弱性を低減するシステム企画・設計構築</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855" w:name="_________________________________4"/>
      <w:bookmarkEnd w:id="855"/>
      <w:r w:rsidRPr="00E35FBD">
        <w:rPr>
          <w:rFonts w:ascii="Meiryo UI" w:eastAsia="Meiryo UI" w:hAnsi="Meiryo UI" w:cs="Meiryo UI"/>
          <w:b w:val="0"/>
          <w:sz w:val="24"/>
        </w:rPr>
        <w:t>セキュリティ侵害が発生したときに、速やかに対応できる運用、保守</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856" w:name="_______________18"/>
      <w:bookmarkEnd w:id="856"/>
      <w:r w:rsidRPr="00E35FBD">
        <w:rPr>
          <w:rFonts w:ascii="Meiryo UI" w:eastAsia="Meiryo UI" w:hAnsi="Meiryo UI" w:cs="Meiryo UI"/>
          <w:b w:val="0"/>
          <w:i w:val="0"/>
          <w:sz w:val="24"/>
        </w:rPr>
        <w:t>過剰、過小な対策を防ぐ提案</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857" w:name="_________________BCP______"/>
      <w:bookmarkEnd w:id="857"/>
      <w:r w:rsidRPr="00E35FBD">
        <w:rPr>
          <w:rFonts w:ascii="Meiryo UI" w:eastAsia="Meiryo UI" w:hAnsi="Meiryo UI" w:cs="Meiryo UI"/>
          <w:b w:val="0"/>
          <w:sz w:val="24"/>
        </w:rPr>
        <w:t xml:space="preserve"> ⇒</w:t>
      </w:r>
      <w:r w:rsidRPr="00E35FBD">
        <w:rPr>
          <w:rFonts w:ascii="Meiryo UI" w:eastAsia="Meiryo UI" w:hAnsi="Meiryo UI" w:cs="Meiryo UI"/>
          <w:b w:val="0"/>
          <w:sz w:val="24"/>
        </w:rPr>
        <w:t>情報セキュリティ対策を含めた</w:t>
      </w:r>
      <w:r w:rsidRPr="00E35FBD">
        <w:rPr>
          <w:rFonts w:ascii="Meiryo UI" w:eastAsia="Meiryo UI" w:hAnsi="Meiryo UI" w:cs="Meiryo UI"/>
          <w:b w:val="0"/>
          <w:sz w:val="24"/>
        </w:rPr>
        <w:t>BCP</w:t>
      </w:r>
      <w:r w:rsidRPr="00E35FBD">
        <w:rPr>
          <w:rFonts w:ascii="Meiryo UI" w:eastAsia="Meiryo UI" w:hAnsi="Meiryo UI" w:cs="Meiryo UI"/>
          <w:b w:val="0"/>
          <w:sz w:val="24"/>
        </w:rPr>
        <w:t>の策定を提案</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858" w:name="__________________ISMS____________"/>
      <w:bookmarkEnd w:id="858"/>
      <w:r w:rsidRPr="00E35FBD">
        <w:rPr>
          <w:rFonts w:ascii="Meiryo UI" w:eastAsia="Meiryo UI" w:hAnsi="Meiryo UI" w:cs="Meiryo UI"/>
          <w:b w:val="0"/>
          <w:sz w:val="24"/>
        </w:rPr>
        <w:t>⇒</w:t>
      </w:r>
      <w:r w:rsidRPr="00E35FBD">
        <w:rPr>
          <w:rFonts w:ascii="Meiryo UI" w:eastAsia="Meiryo UI" w:hAnsi="Meiryo UI" w:cs="Meiryo UI"/>
          <w:b w:val="0"/>
          <w:sz w:val="24"/>
        </w:rPr>
        <w:t>情報セキュリティに特化した対策は</w:t>
      </w:r>
      <w:r w:rsidRPr="00E35FBD">
        <w:rPr>
          <w:rFonts w:ascii="Meiryo UI" w:eastAsia="Meiryo UI" w:hAnsi="Meiryo UI" w:cs="Meiryo UI"/>
          <w:b w:val="0"/>
          <w:sz w:val="24"/>
        </w:rPr>
        <w:t>ISMS</w:t>
      </w:r>
      <w:r w:rsidRPr="00E35FBD">
        <w:rPr>
          <w:rFonts w:ascii="Meiryo UI" w:eastAsia="Meiryo UI" w:hAnsi="Meiryo UI" w:cs="Meiryo UI"/>
          <w:b w:val="0"/>
          <w:sz w:val="24"/>
        </w:rPr>
        <w:t>の体系に沿った対策を提案</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859" w:name="________________________13"/>
      <w:bookmarkEnd w:id="859"/>
      <w:r w:rsidRPr="00E35FBD">
        <w:rPr>
          <w:rFonts w:ascii="Meiryo UI" w:eastAsia="Meiryo UI" w:hAnsi="Meiryo UI" w:cs="Meiryo UI"/>
          <w:b w:val="0"/>
          <w:i w:val="0"/>
          <w:sz w:val="24"/>
        </w:rPr>
        <w:t>重大事象を優先的に対策</w:t>
      </w:r>
      <w:r w:rsidRPr="00E35FBD">
        <w:rPr>
          <w:rFonts w:ascii="Meiryo UI" w:eastAsia="Meiryo UI" w:hAnsi="Meiryo UI" w:cs="Meiryo UI"/>
          <w:b w:val="0"/>
          <w:i w:val="0"/>
          <w:sz w:val="24"/>
        </w:rPr>
        <w:t xml:space="preserve"> </w:t>
      </w:r>
      <w:r w:rsidRPr="00E35FBD">
        <w:rPr>
          <w:rFonts w:ascii="Meiryo UI" w:eastAsia="Meiryo UI" w:hAnsi="Meiryo UI" w:cs="Meiryo UI"/>
          <w:b w:val="0"/>
          <w:i w:val="0"/>
          <w:sz w:val="24"/>
        </w:rPr>
        <w:t>重要の情報資産は何か</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860" w:name="_______________________14"/>
      <w:bookmarkEnd w:id="860"/>
      <w:r w:rsidRPr="00E35FBD">
        <w:rPr>
          <w:rFonts w:ascii="Meiryo UI" w:eastAsia="Meiryo UI" w:hAnsi="Meiryo UI" w:cs="Meiryo UI"/>
          <w:b w:val="0"/>
          <w:sz w:val="24"/>
        </w:rPr>
        <w:t>重要な情報資産への頻度の高い脅威の洗い出し</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861" w:name="_______________19"/>
      <w:bookmarkEnd w:id="861"/>
      <w:r w:rsidRPr="00E35FBD">
        <w:rPr>
          <w:rFonts w:ascii="Meiryo UI" w:eastAsia="Meiryo UI" w:hAnsi="Meiryo UI" w:cs="Meiryo UI"/>
          <w:b w:val="0"/>
          <w:sz w:val="24"/>
        </w:rPr>
        <w:t>脅威に対する脆弱性の度合い</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862" w:name="_______________20"/>
      <w:bookmarkEnd w:id="862"/>
      <w:r w:rsidRPr="00E35FBD">
        <w:rPr>
          <w:rFonts w:ascii="Meiryo UI" w:eastAsia="Meiryo UI" w:hAnsi="Meiryo UI" w:cs="Meiryo UI"/>
          <w:b w:val="0"/>
          <w:sz w:val="24"/>
        </w:rPr>
        <w:t>脆弱性を低減させる対策は？</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863" w:name="______________________________7"/>
      <w:bookmarkEnd w:id="863"/>
      <w:r w:rsidRPr="00E35FBD">
        <w:rPr>
          <w:rFonts w:ascii="Meiryo UI" w:eastAsia="Meiryo UI" w:hAnsi="Meiryo UI" w:cs="Meiryo UI"/>
          <w:b w:val="0"/>
          <w:sz w:val="24"/>
        </w:rPr>
        <w:t>◦</w:t>
      </w:r>
      <w:r w:rsidRPr="00E35FBD">
        <w:rPr>
          <w:rFonts w:ascii="Meiryo UI" w:eastAsia="Meiryo UI" w:hAnsi="Meiryo UI" w:cs="Meiryo UI"/>
          <w:b w:val="0"/>
          <w:sz w:val="24"/>
        </w:rPr>
        <w:t>セキュリティ侵害の事象発生（インシデント）の可能性あり</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864" w:name="_____7"/>
      <w:bookmarkEnd w:id="864"/>
      <w:r w:rsidRPr="00E35FBD">
        <w:rPr>
          <w:rFonts w:ascii="Meiryo UI" w:eastAsia="Meiryo UI" w:hAnsi="Meiryo UI" w:cs="Meiryo UI"/>
          <w:b w:val="0"/>
          <w:i w:val="0"/>
          <w:sz w:val="24"/>
        </w:rPr>
        <w:t xml:space="preserve"> </w:t>
      </w:r>
      <w:r w:rsidRPr="00E35FBD">
        <w:rPr>
          <w:rFonts w:ascii="Meiryo UI" w:eastAsia="Meiryo UI" w:hAnsi="Meiryo UI" w:cs="Meiryo UI"/>
          <w:b w:val="0"/>
          <w:i w:val="0"/>
          <w:sz w:val="24"/>
        </w:rPr>
        <w:t>段階</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865" w:name="________________17"/>
      <w:bookmarkEnd w:id="865"/>
      <w:r w:rsidRPr="00E35FBD">
        <w:rPr>
          <w:rFonts w:ascii="Meiryo UI" w:eastAsia="Meiryo UI" w:hAnsi="Meiryo UI" w:cs="Meiryo UI"/>
          <w:b w:val="0"/>
          <w:sz w:val="24"/>
        </w:rPr>
        <w:t xml:space="preserve"> </w:t>
      </w:r>
      <w:r w:rsidRPr="00E35FBD">
        <w:rPr>
          <w:rFonts w:ascii="Meiryo UI" w:eastAsia="Meiryo UI" w:hAnsi="Meiryo UI" w:cs="Meiryo UI"/>
          <w:b w:val="0"/>
          <w:sz w:val="24"/>
        </w:rPr>
        <w:t>セキュリティ侵害の予兆段階</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866" w:name="_____________15"/>
      <w:bookmarkEnd w:id="866"/>
      <w:r w:rsidRPr="00E35FBD">
        <w:rPr>
          <w:rFonts w:ascii="Meiryo UI" w:eastAsia="Meiryo UI" w:hAnsi="Meiryo UI" w:cs="Meiryo UI"/>
          <w:b w:val="0"/>
          <w:sz w:val="24"/>
        </w:rPr>
        <w:t>セキュリティ侵害の発生</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867" w:name="_____8"/>
      <w:bookmarkEnd w:id="867"/>
      <w:r w:rsidRPr="00E35FBD">
        <w:rPr>
          <w:rFonts w:ascii="Meiryo UI" w:eastAsia="Meiryo UI" w:hAnsi="Meiryo UI" w:cs="Meiryo UI"/>
          <w:b w:val="0"/>
          <w:i w:val="0"/>
          <w:sz w:val="24"/>
        </w:rPr>
        <w:t>案内先</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868" w:name="_________13"/>
      <w:bookmarkEnd w:id="868"/>
      <w:r w:rsidRPr="00E35FBD">
        <w:rPr>
          <w:rFonts w:ascii="Meiryo UI" w:eastAsia="Meiryo UI" w:hAnsi="Meiryo UI" w:cs="Meiryo UI"/>
          <w:b w:val="0"/>
          <w:sz w:val="24"/>
        </w:rPr>
        <w:t xml:space="preserve"> </w:t>
      </w:r>
      <w:r w:rsidRPr="00E35FBD">
        <w:rPr>
          <w:rFonts w:ascii="Meiryo UI" w:eastAsia="Meiryo UI" w:hAnsi="Meiryo UI" w:cs="Meiryo UI"/>
          <w:b w:val="0"/>
          <w:sz w:val="24"/>
        </w:rPr>
        <w:t>犯罪の可能性</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869" w:name="___________________12"/>
      <w:bookmarkEnd w:id="869"/>
      <w:r w:rsidRPr="00E35FBD">
        <w:rPr>
          <w:rFonts w:ascii="Meiryo UI" w:eastAsia="Meiryo UI" w:hAnsi="Meiryo UI" w:cs="Meiryo UI"/>
          <w:b w:val="0"/>
          <w:sz w:val="24"/>
        </w:rPr>
        <w:t>一般的な不正アクセス、ウイルス感染</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870" w:name="________________18"/>
      <w:bookmarkEnd w:id="870"/>
      <w:r w:rsidRPr="00E35FBD">
        <w:rPr>
          <w:rFonts w:ascii="Meiryo UI" w:eastAsia="Meiryo UI" w:hAnsi="Meiryo UI" w:cs="Meiryo UI"/>
          <w:b w:val="0"/>
          <w:sz w:val="24"/>
        </w:rPr>
        <w:t>高度な技術的対策が必要な事象</w:t>
      </w:r>
    </w:p>
    <w:p w:rsidR="00A77B3E" w:rsidRPr="00E35FBD" w:rsidRDefault="006B1892" w:rsidP="00E35FBD">
      <w:pPr>
        <w:pStyle w:val="1"/>
        <w:keepNext w:val="0"/>
        <w:numPr>
          <w:ilvl w:val="0"/>
          <w:numId w:val="1"/>
        </w:numPr>
        <w:tabs>
          <w:tab w:val="clear" w:pos="0"/>
        </w:tabs>
        <w:spacing w:before="0" w:after="0"/>
        <w:ind w:left="0" w:firstLine="0"/>
        <w:rPr>
          <w:rFonts w:ascii="Meiryo UI" w:eastAsia="Meiryo UI" w:hAnsi="Meiryo UI" w:cs="Meiryo UI"/>
          <w:b w:val="0"/>
          <w:sz w:val="24"/>
        </w:rPr>
      </w:pPr>
      <w:hyperlink r:id="rId30" w:history="1">
        <w:bookmarkStart w:id="871" w:name="_Toc499884033"/>
        <w:r w:rsidRPr="00E35FBD">
          <w:rPr>
            <w:rStyle w:val="a4"/>
            <w:rFonts w:ascii="Meiryo UI" w:eastAsia="Meiryo UI" w:hAnsi="Meiryo UI" w:cs="Meiryo UI"/>
            <w:b w:val="0"/>
            <w:sz w:val="28"/>
          </w:rPr>
          <w:t>•</w:t>
        </w:r>
        <w:r w:rsidRPr="00E35FBD">
          <w:rPr>
            <w:rStyle w:val="a4"/>
            <w:rFonts w:ascii="Meiryo UI" w:eastAsia="Meiryo UI" w:hAnsi="Meiryo UI" w:cs="Meiryo UI"/>
            <w:b w:val="0"/>
            <w:sz w:val="28"/>
          </w:rPr>
          <w:t>中小企業経営者向けセキュリティ対策情報のレファレンスリスト</w:t>
        </w:r>
        <w:r w:rsidRPr="00E35FBD">
          <w:rPr>
            <w:rStyle w:val="a4"/>
            <w:rFonts w:ascii="Meiryo UI" w:eastAsia="Meiryo UI" w:hAnsi="Meiryo UI" w:cs="Meiryo UI"/>
            <w:b w:val="0"/>
            <w:sz w:val="28"/>
          </w:rPr>
          <w:t xml:space="preserve"> - CyberSec diary</w:t>
        </w:r>
        <w:bookmarkEnd w:id="871"/>
      </w:hyperlink>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rPr>
      </w:pPr>
      <w:bookmarkStart w:id="872" w:name="_________14"/>
      <w:bookmarkStart w:id="873" w:name="_Toc499884034"/>
      <w:bookmarkEnd w:id="872"/>
      <w:r w:rsidRPr="00E35FBD">
        <w:rPr>
          <w:rFonts w:ascii="Meiryo UI" w:eastAsia="Meiryo UI" w:hAnsi="Meiryo UI" w:cs="Meiryo UI"/>
          <w:b w:val="0"/>
          <w:i w:val="0"/>
          <w:sz w:val="24"/>
        </w:rPr>
        <w:t>■</w:t>
      </w:r>
      <w:r w:rsidRPr="00E35FBD">
        <w:rPr>
          <w:rFonts w:ascii="Meiryo UI" w:eastAsia="Meiryo UI" w:hAnsi="Meiryo UI" w:cs="Meiryo UI"/>
          <w:b w:val="0"/>
          <w:i w:val="0"/>
          <w:sz w:val="24"/>
        </w:rPr>
        <w:t>緊急相談対応</w:t>
      </w:r>
      <w:bookmarkEnd w:id="873"/>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874" w:name="_Toc499884035"/>
      <w:r w:rsidRPr="00E35FBD">
        <w:rPr>
          <w:rFonts w:ascii="Meiryo UI" w:eastAsia="Meiryo UI" w:hAnsi="Meiryo UI" w:cs="Meiryo UI"/>
          <w:b w:val="0"/>
          <w:sz w:val="24"/>
        </w:rPr>
        <w:t>•</w:t>
      </w:r>
      <w:r w:rsidRPr="00E35FBD">
        <w:rPr>
          <w:rFonts w:ascii="Meiryo UI" w:eastAsia="Meiryo UI" w:hAnsi="Meiryo UI" w:cs="Meiryo UI"/>
          <w:b w:val="0"/>
          <w:sz w:val="24"/>
        </w:rPr>
        <w:t>サイバーセキュリティ相談・届出先クイックリスト</w:t>
      </w:r>
      <w:r w:rsidRPr="00E35FBD">
        <w:rPr>
          <w:rFonts w:ascii="Meiryo UI" w:eastAsia="Meiryo UI" w:hAnsi="Meiryo UI" w:cs="Meiryo UI"/>
          <w:b w:val="0"/>
          <w:sz w:val="24"/>
        </w:rPr>
        <w:t xml:space="preserve"> - CyberSec diary</w:t>
      </w:r>
      <w:bookmarkEnd w:id="874"/>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Fonts w:ascii="Meiryo UI" w:eastAsia="Meiryo UI" w:hAnsi="Meiryo UI" w:cs="Meiryo UI"/>
          <w:b w:val="0"/>
          <w:sz w:val="24"/>
        </w:rPr>
        <w:t>◦</w:t>
      </w:r>
      <w:r w:rsidRPr="00E35FBD">
        <w:rPr>
          <w:rFonts w:ascii="Meiryo UI" w:eastAsia="Meiryo UI" w:hAnsi="Meiryo UI" w:cs="Meiryo UI"/>
          <w:b w:val="0"/>
          <w:sz w:val="24"/>
        </w:rPr>
        <w:t>セキュリティ相談の受付内容により、具体的な対応先へ的確に案内するためのクイックリスト</w:t>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875" w:name="_Toc499884036"/>
      <w:r w:rsidRPr="00E35FBD">
        <w:rPr>
          <w:rFonts w:ascii="Meiryo UI" w:eastAsia="Meiryo UI" w:hAnsi="Meiryo UI" w:cs="Meiryo UI"/>
          <w:b w:val="0"/>
          <w:sz w:val="24"/>
        </w:rPr>
        <w:t>•</w:t>
      </w:r>
      <w:r w:rsidRPr="00E35FBD">
        <w:rPr>
          <w:rFonts w:ascii="Meiryo UI" w:eastAsia="Meiryo UI" w:hAnsi="Meiryo UI" w:cs="Meiryo UI"/>
          <w:b w:val="0"/>
          <w:sz w:val="24"/>
        </w:rPr>
        <w:t>セキュリティ問診票「『やられたかな？その前に』ガイド～</w:t>
      </w:r>
      <w:r w:rsidRPr="00E35FBD">
        <w:rPr>
          <w:rFonts w:ascii="Meiryo UI" w:eastAsia="Meiryo UI" w:hAnsi="Meiryo UI" w:cs="Meiryo UI"/>
          <w:b w:val="0"/>
          <w:sz w:val="24"/>
        </w:rPr>
        <w:t xml:space="preserve"> </w:t>
      </w:r>
      <w:r w:rsidRPr="00E35FBD">
        <w:rPr>
          <w:rFonts w:ascii="Meiryo UI" w:eastAsia="Meiryo UI" w:hAnsi="Meiryo UI" w:cs="Meiryo UI"/>
          <w:b w:val="0"/>
          <w:sz w:val="24"/>
        </w:rPr>
        <w:t>『やられてる』！と思ったら</w:t>
      </w:r>
      <w:r w:rsidRPr="00E35FBD">
        <w:rPr>
          <w:rFonts w:ascii="Meiryo UI" w:eastAsia="Meiryo UI" w:hAnsi="Meiryo UI" w:cs="Meiryo UI"/>
          <w:b w:val="0"/>
          <w:sz w:val="24"/>
        </w:rPr>
        <w:t xml:space="preserve"> </w:t>
      </w:r>
      <w:r w:rsidRPr="00E35FBD">
        <w:rPr>
          <w:rFonts w:ascii="Meiryo UI" w:eastAsia="Meiryo UI" w:hAnsi="Meiryo UI" w:cs="Meiryo UI"/>
          <w:b w:val="0"/>
          <w:sz w:val="24"/>
        </w:rPr>
        <w:t>～」【</w:t>
      </w:r>
      <w:r w:rsidRPr="00E35FBD">
        <w:rPr>
          <w:rFonts w:ascii="Meiryo UI" w:eastAsia="Meiryo UI" w:hAnsi="Meiryo UI" w:cs="Meiryo UI"/>
          <w:b w:val="0"/>
          <w:sz w:val="24"/>
        </w:rPr>
        <w:t>ISOG-J</w:t>
      </w:r>
      <w:r w:rsidRPr="00E35FBD">
        <w:rPr>
          <w:rFonts w:ascii="Meiryo UI" w:eastAsia="Meiryo UI" w:hAnsi="Meiryo UI" w:cs="Meiryo UI"/>
          <w:b w:val="0"/>
          <w:sz w:val="24"/>
        </w:rPr>
        <w:t>】</w:t>
      </w:r>
      <w:r w:rsidRPr="00E35FBD">
        <w:rPr>
          <w:rFonts w:ascii="Meiryo UI" w:eastAsia="Meiryo UI" w:hAnsi="Meiryo UI" w:cs="Meiryo UI"/>
          <w:b w:val="0"/>
          <w:sz w:val="24"/>
        </w:rPr>
        <w:t>(pdf</w:t>
      </w:r>
      <w:r w:rsidRPr="00E35FBD">
        <w:rPr>
          <w:rFonts w:ascii="Meiryo UI" w:eastAsia="Meiryo UI" w:hAnsi="Meiryo UI" w:cs="Meiryo UI"/>
          <w:b w:val="0"/>
          <w:sz w:val="24"/>
        </w:rPr>
        <w:t>形式</w:t>
      </w:r>
      <w:r w:rsidRPr="00E35FBD">
        <w:rPr>
          <w:rFonts w:ascii="Meiryo UI" w:eastAsia="Meiryo UI" w:hAnsi="Meiryo UI" w:cs="Meiryo UI"/>
          <w:b w:val="0"/>
          <w:sz w:val="24"/>
        </w:rPr>
        <w:t>)</w:t>
      </w:r>
      <w:bookmarkEnd w:id="875"/>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Fonts w:ascii="Meiryo UI" w:eastAsia="Meiryo UI" w:hAnsi="Meiryo UI" w:cs="Meiryo UI"/>
          <w:b w:val="0"/>
          <w:sz w:val="24"/>
        </w:rPr>
        <w:t>◦</w:t>
      </w:r>
      <w:r w:rsidRPr="00E35FBD">
        <w:rPr>
          <w:rFonts w:ascii="Meiryo UI" w:eastAsia="Meiryo UI" w:hAnsi="Meiryo UI" w:cs="Meiryo UI"/>
          <w:b w:val="0"/>
          <w:sz w:val="24"/>
        </w:rPr>
        <w:t>セキュリティの専門家へ相談する際に事前に確認しておいてほしいこ</w:t>
      </w:r>
      <w:r w:rsidRPr="00E35FBD">
        <w:rPr>
          <w:rFonts w:ascii="Meiryo UI" w:eastAsia="Meiryo UI" w:hAnsi="Meiryo UI" w:cs="Meiryo UI"/>
          <w:b w:val="0"/>
          <w:sz w:val="24"/>
        </w:rPr>
        <w:t xml:space="preserve"> </w:t>
      </w:r>
      <w:r w:rsidRPr="00E35FBD">
        <w:rPr>
          <w:rFonts w:ascii="Meiryo UI" w:eastAsia="Meiryo UI" w:hAnsi="Meiryo UI" w:cs="Meiryo UI"/>
          <w:b w:val="0"/>
          <w:sz w:val="24"/>
        </w:rPr>
        <w:t>とを問診票の形式でまとめたものである。漠然とした不安の中で相談をする際に、今自分や企業がどういった状況にあるのかを見直し、不安の原因を確認し、スムーズに相談を進めることができることを目的としている。</w:t>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876" w:name="_____________________CyberSec_diary_4"/>
      <w:bookmarkStart w:id="877" w:name="_Toc499884037"/>
      <w:bookmarkEnd w:id="876"/>
      <w:r w:rsidRPr="00E35FBD">
        <w:rPr>
          <w:rFonts w:ascii="Meiryo UI" w:eastAsia="Meiryo UI" w:hAnsi="Meiryo UI" w:cs="Meiryo UI"/>
          <w:b w:val="0"/>
          <w:sz w:val="24"/>
        </w:rPr>
        <w:t>•</w:t>
      </w:r>
      <w:r w:rsidRPr="00E35FBD">
        <w:rPr>
          <w:rFonts w:ascii="Meiryo UI" w:eastAsia="Meiryo UI" w:hAnsi="Meiryo UI" w:cs="Meiryo UI"/>
          <w:b w:val="0"/>
          <w:sz w:val="24"/>
        </w:rPr>
        <w:t>情報セキュリティに関する基礎知識</w:t>
      </w:r>
      <w:r w:rsidRPr="00E35FBD">
        <w:rPr>
          <w:rFonts w:ascii="Meiryo UI" w:eastAsia="Meiryo UI" w:hAnsi="Meiryo UI" w:cs="Meiryo UI"/>
          <w:b w:val="0"/>
          <w:sz w:val="24"/>
        </w:rPr>
        <w:t xml:space="preserve"> - CyberSec diary</w:t>
      </w:r>
      <w:bookmarkEnd w:id="877"/>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878" w:name="_________________________10_____________"/>
      <w:bookmarkEnd w:id="878"/>
      <w:r w:rsidRPr="00E35FBD">
        <w:rPr>
          <w:rFonts w:ascii="Meiryo UI" w:eastAsia="Meiryo UI" w:hAnsi="Meiryo UI" w:cs="Meiryo UI"/>
          <w:b w:val="0"/>
          <w:sz w:val="24"/>
        </w:rPr>
        <w:t>◦</w:t>
      </w:r>
      <w:r w:rsidRPr="00E35FBD">
        <w:rPr>
          <w:rFonts w:ascii="Meiryo UI" w:eastAsia="Meiryo UI" w:hAnsi="Meiryo UI" w:cs="Meiryo UI"/>
          <w:b w:val="0"/>
          <w:sz w:val="24"/>
        </w:rPr>
        <w:t>情報セキュリティ対策の基本、情報セキュリティ</w:t>
      </w:r>
      <w:r w:rsidRPr="00E35FBD">
        <w:rPr>
          <w:rFonts w:ascii="Meiryo UI" w:eastAsia="Meiryo UI" w:hAnsi="Meiryo UI" w:cs="Meiryo UI"/>
          <w:b w:val="0"/>
          <w:sz w:val="24"/>
        </w:rPr>
        <w:t xml:space="preserve"> 10 </w:t>
      </w:r>
      <w:r w:rsidRPr="00E35FBD">
        <w:rPr>
          <w:rFonts w:ascii="Meiryo UI" w:eastAsia="Meiryo UI" w:hAnsi="Meiryo UI" w:cs="Meiryo UI"/>
          <w:b w:val="0"/>
          <w:sz w:val="24"/>
        </w:rPr>
        <w:t>大脅威（個人）、情報セキュリティ</w:t>
      </w:r>
      <w:r w:rsidRPr="00E35FBD">
        <w:rPr>
          <w:rFonts w:ascii="Meiryo UI" w:eastAsia="Meiryo UI" w:hAnsi="Meiryo UI" w:cs="Meiryo UI"/>
          <w:b w:val="0"/>
          <w:sz w:val="24"/>
        </w:rPr>
        <w:t xml:space="preserve"> 10 </w:t>
      </w:r>
      <w:r w:rsidRPr="00E35FBD">
        <w:rPr>
          <w:rFonts w:ascii="Meiryo UI" w:eastAsia="Meiryo UI" w:hAnsi="Meiryo UI" w:cs="Meiryo UI"/>
          <w:b w:val="0"/>
          <w:sz w:val="24"/>
        </w:rPr>
        <w:t>大脅威（組織）、注目すべき脅威や懸念、サービス提供と情報セキュリティ対策</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879" w:name="__3"/>
      <w:bookmarkEnd w:id="879"/>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880" w:name="__10___2016_IPA_"/>
      <w:bookmarkEnd w:id="880"/>
      <w:r w:rsidRPr="00E35FBD">
        <w:rPr>
          <w:rFonts w:ascii="Meiryo UI" w:eastAsia="Meiryo UI" w:hAnsi="Meiryo UI" w:cs="Meiryo UI"/>
          <w:b w:val="0"/>
          <w:sz w:val="24"/>
        </w:rPr>
        <w:t>◦</w:t>
      </w:r>
      <w:r w:rsidRPr="00E35FBD">
        <w:rPr>
          <w:rFonts w:ascii="Meiryo UI" w:eastAsia="Meiryo UI" w:hAnsi="Meiryo UI" w:cs="Meiryo UI"/>
          <w:b w:val="0"/>
          <w:sz w:val="24"/>
        </w:rPr>
        <w:t>10</w:t>
      </w:r>
      <w:r w:rsidRPr="00E35FBD">
        <w:rPr>
          <w:rFonts w:ascii="Meiryo UI" w:eastAsia="Meiryo UI" w:hAnsi="Meiryo UI" w:cs="Meiryo UI"/>
          <w:b w:val="0"/>
          <w:sz w:val="24"/>
        </w:rPr>
        <w:t>大脅威</w:t>
      </w:r>
      <w:r w:rsidRPr="00E35FBD">
        <w:rPr>
          <w:rFonts w:ascii="Meiryo UI" w:eastAsia="Meiryo UI" w:hAnsi="Meiryo UI" w:cs="Meiryo UI"/>
          <w:b w:val="0"/>
          <w:sz w:val="24"/>
        </w:rPr>
        <w:t>2016</w:t>
      </w:r>
      <w:r w:rsidRPr="00E35FBD">
        <w:rPr>
          <w:rFonts w:ascii="Meiryo UI" w:eastAsia="Meiryo UI" w:hAnsi="Meiryo UI" w:cs="Meiryo UI"/>
          <w:b w:val="0"/>
          <w:sz w:val="24"/>
        </w:rPr>
        <w:t>【</w:t>
      </w:r>
      <w:r w:rsidRPr="00E35FBD">
        <w:rPr>
          <w:rFonts w:ascii="Meiryo UI" w:eastAsia="Meiryo UI" w:hAnsi="Meiryo UI" w:cs="Meiryo UI"/>
          <w:b w:val="0"/>
          <w:sz w:val="24"/>
        </w:rPr>
        <w:t>IPA</w:t>
      </w:r>
      <w:r w:rsidRPr="00E35FBD">
        <w:rPr>
          <w:rFonts w:ascii="Meiryo UI" w:eastAsia="Meiryo UI" w:hAnsi="Meiryo UI" w:cs="Meiryo UI"/>
          <w:b w:val="0"/>
          <w:sz w:val="24"/>
        </w:rPr>
        <w:t>】</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881" w:name="_10___2016____________PDF___6_02MB_"/>
      <w:bookmarkEnd w:id="881"/>
      <w:r w:rsidRPr="00E35FBD">
        <w:rPr>
          <w:rFonts w:ascii="Meiryo UI" w:eastAsia="Meiryo UI" w:hAnsi="Meiryo UI" w:cs="Meiryo UI"/>
          <w:b w:val="0"/>
          <w:i w:val="0"/>
          <w:sz w:val="24"/>
        </w:rPr>
        <w:t>10</w:t>
      </w:r>
      <w:r w:rsidRPr="00E35FBD">
        <w:rPr>
          <w:rFonts w:ascii="Meiryo UI" w:eastAsia="Meiryo UI" w:hAnsi="Meiryo UI" w:cs="Meiryo UI"/>
          <w:b w:val="0"/>
          <w:i w:val="0"/>
          <w:sz w:val="24"/>
        </w:rPr>
        <w:t>大脅威</w:t>
      </w:r>
      <w:r w:rsidRPr="00E35FBD">
        <w:rPr>
          <w:rFonts w:ascii="Meiryo UI" w:eastAsia="Meiryo UI" w:hAnsi="Meiryo UI" w:cs="Meiryo UI"/>
          <w:b w:val="0"/>
          <w:i w:val="0"/>
          <w:sz w:val="24"/>
        </w:rPr>
        <w:t>2016</w:t>
      </w:r>
      <w:r w:rsidRPr="00E35FBD">
        <w:rPr>
          <w:rFonts w:ascii="Meiryo UI" w:eastAsia="Meiryo UI" w:hAnsi="Meiryo UI" w:cs="Meiryo UI"/>
          <w:b w:val="0"/>
          <w:i w:val="0"/>
          <w:sz w:val="24"/>
        </w:rPr>
        <w:t>簡易説明資料（総合編）</w:t>
      </w:r>
      <w:r w:rsidRPr="00E35FBD">
        <w:rPr>
          <w:rFonts w:ascii="Meiryo UI" w:eastAsia="Meiryo UI" w:hAnsi="Meiryo UI" w:cs="Meiryo UI"/>
          <w:b w:val="0"/>
          <w:i w:val="0"/>
          <w:sz w:val="24"/>
        </w:rPr>
        <w:t>(PDF</w:t>
      </w:r>
      <w:r w:rsidRPr="00E35FBD">
        <w:rPr>
          <w:rFonts w:ascii="Meiryo UI" w:eastAsia="Meiryo UI" w:hAnsi="Meiryo UI" w:cs="Meiryo UI"/>
          <w:b w:val="0"/>
          <w:i w:val="0"/>
          <w:sz w:val="24"/>
        </w:rPr>
        <w:t>形式</w:t>
      </w:r>
      <w:r w:rsidRPr="00E35FBD">
        <w:rPr>
          <w:rFonts w:ascii="Meiryo UI" w:eastAsia="Meiryo UI" w:hAnsi="Meiryo UI" w:cs="Meiryo UI"/>
          <w:b w:val="0"/>
          <w:i w:val="0"/>
          <w:sz w:val="24"/>
        </w:rPr>
        <w:t xml:space="preserve"> 6.02MB)</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882" w:name="______Top5___________"/>
      <w:bookmarkEnd w:id="882"/>
      <w:r w:rsidRPr="00E35FBD">
        <w:rPr>
          <w:rFonts w:ascii="Meiryo UI" w:eastAsia="Meiryo UI" w:hAnsi="Meiryo UI" w:cs="Meiryo UI"/>
          <w:b w:val="0"/>
          <w:i w:val="0"/>
          <w:sz w:val="24"/>
        </w:rPr>
        <w:t>立場ごとの</w:t>
      </w:r>
      <w:r w:rsidRPr="00E35FBD">
        <w:rPr>
          <w:rFonts w:ascii="Meiryo UI" w:eastAsia="Meiryo UI" w:hAnsi="Meiryo UI" w:cs="Meiryo UI"/>
          <w:b w:val="0"/>
          <w:i w:val="0"/>
          <w:sz w:val="24"/>
        </w:rPr>
        <w:t>Top5</w:t>
      </w:r>
      <w:r w:rsidRPr="00E35FBD">
        <w:rPr>
          <w:rFonts w:ascii="Meiryo UI" w:eastAsia="Meiryo UI" w:hAnsi="Meiryo UI" w:cs="Meiryo UI"/>
          <w:b w:val="0"/>
          <w:i w:val="0"/>
          <w:sz w:val="24"/>
        </w:rPr>
        <w:t>を抜粋した簡易説明資料</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883" w:name="_10___2016____________PDF___4_79MB_"/>
      <w:bookmarkEnd w:id="883"/>
      <w:r w:rsidRPr="00E35FBD">
        <w:rPr>
          <w:rFonts w:ascii="Meiryo UI" w:eastAsia="Meiryo UI" w:hAnsi="Meiryo UI" w:cs="Meiryo UI"/>
          <w:b w:val="0"/>
          <w:sz w:val="24"/>
        </w:rPr>
        <w:t>10</w:t>
      </w:r>
      <w:r w:rsidRPr="00E35FBD">
        <w:rPr>
          <w:rFonts w:ascii="Meiryo UI" w:eastAsia="Meiryo UI" w:hAnsi="Meiryo UI" w:cs="Meiryo UI"/>
          <w:b w:val="0"/>
          <w:sz w:val="24"/>
        </w:rPr>
        <w:t>大脅威</w:t>
      </w:r>
      <w:r w:rsidRPr="00E35FBD">
        <w:rPr>
          <w:rFonts w:ascii="Meiryo UI" w:eastAsia="Meiryo UI" w:hAnsi="Meiryo UI" w:cs="Meiryo UI"/>
          <w:b w:val="0"/>
          <w:sz w:val="24"/>
        </w:rPr>
        <w:t>2016</w:t>
      </w:r>
      <w:r w:rsidRPr="00E35FBD">
        <w:rPr>
          <w:rFonts w:ascii="Meiryo UI" w:eastAsia="Meiryo UI" w:hAnsi="Meiryo UI" w:cs="Meiryo UI"/>
          <w:b w:val="0"/>
          <w:sz w:val="24"/>
        </w:rPr>
        <w:t>簡易説明資料（個人編）</w:t>
      </w:r>
      <w:r w:rsidRPr="00E35FBD">
        <w:rPr>
          <w:rFonts w:ascii="Meiryo UI" w:eastAsia="Meiryo UI" w:hAnsi="Meiryo UI" w:cs="Meiryo UI"/>
          <w:b w:val="0"/>
          <w:sz w:val="24"/>
        </w:rPr>
        <w:t>(PDF</w:t>
      </w:r>
      <w:r w:rsidRPr="00E35FBD">
        <w:rPr>
          <w:rFonts w:ascii="Meiryo UI" w:eastAsia="Meiryo UI" w:hAnsi="Meiryo UI" w:cs="Meiryo UI"/>
          <w:b w:val="0"/>
          <w:sz w:val="24"/>
        </w:rPr>
        <w:t>形式</w:t>
      </w:r>
      <w:r w:rsidRPr="00E35FBD">
        <w:rPr>
          <w:rFonts w:ascii="Meiryo UI" w:eastAsia="Meiryo UI" w:hAnsi="Meiryo UI" w:cs="Meiryo UI"/>
          <w:b w:val="0"/>
          <w:sz w:val="24"/>
        </w:rPr>
        <w:t xml:space="preserve"> 4.79MB)</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884" w:name="_10___2016____________PDF___4_67MB_"/>
      <w:bookmarkEnd w:id="884"/>
      <w:r w:rsidRPr="00E35FBD">
        <w:rPr>
          <w:rFonts w:ascii="Meiryo UI" w:eastAsia="Meiryo UI" w:hAnsi="Meiryo UI" w:cs="Meiryo UI"/>
          <w:b w:val="0"/>
          <w:sz w:val="24"/>
        </w:rPr>
        <w:t>10</w:t>
      </w:r>
      <w:r w:rsidRPr="00E35FBD">
        <w:rPr>
          <w:rFonts w:ascii="Meiryo UI" w:eastAsia="Meiryo UI" w:hAnsi="Meiryo UI" w:cs="Meiryo UI"/>
          <w:b w:val="0"/>
          <w:sz w:val="24"/>
        </w:rPr>
        <w:t>大脅威</w:t>
      </w:r>
      <w:r w:rsidRPr="00E35FBD">
        <w:rPr>
          <w:rFonts w:ascii="Meiryo UI" w:eastAsia="Meiryo UI" w:hAnsi="Meiryo UI" w:cs="Meiryo UI"/>
          <w:b w:val="0"/>
          <w:sz w:val="24"/>
        </w:rPr>
        <w:t>2016</w:t>
      </w:r>
      <w:r w:rsidRPr="00E35FBD">
        <w:rPr>
          <w:rFonts w:ascii="Meiryo UI" w:eastAsia="Meiryo UI" w:hAnsi="Meiryo UI" w:cs="Meiryo UI"/>
          <w:b w:val="0"/>
          <w:sz w:val="24"/>
        </w:rPr>
        <w:t>簡易説明資料（組織編）</w:t>
      </w:r>
      <w:r w:rsidRPr="00E35FBD">
        <w:rPr>
          <w:rFonts w:ascii="Meiryo UI" w:eastAsia="Meiryo UI" w:hAnsi="Meiryo UI" w:cs="Meiryo UI"/>
          <w:b w:val="0"/>
          <w:sz w:val="24"/>
        </w:rPr>
        <w:t>(PDF</w:t>
      </w:r>
      <w:r w:rsidRPr="00E35FBD">
        <w:rPr>
          <w:rFonts w:ascii="Meiryo UI" w:eastAsia="Meiryo UI" w:hAnsi="Meiryo UI" w:cs="Meiryo UI"/>
          <w:b w:val="0"/>
          <w:sz w:val="24"/>
        </w:rPr>
        <w:t>形式</w:t>
      </w:r>
      <w:r w:rsidRPr="00E35FBD">
        <w:rPr>
          <w:rFonts w:ascii="Meiryo UI" w:eastAsia="Meiryo UI" w:hAnsi="Meiryo UI" w:cs="Meiryo UI"/>
          <w:b w:val="0"/>
          <w:sz w:val="24"/>
        </w:rPr>
        <w:t xml:space="preserve"> 4.67MB)</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885" w:name="______17"/>
      <w:bookmarkEnd w:id="885"/>
      <w:r w:rsidRPr="00E35FBD">
        <w:rPr>
          <w:rFonts w:ascii="Meiryo UI" w:eastAsia="Meiryo UI" w:hAnsi="Meiryo UI" w:cs="Meiryo UI"/>
          <w:b w:val="0"/>
          <w:i w:val="0"/>
          <w:sz w:val="24"/>
        </w:rPr>
        <w:t>【参考】</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886" w:name="______________10____2016_PDF___3_95MB_"/>
      <w:bookmarkEnd w:id="886"/>
      <w:r w:rsidRPr="00E35FBD">
        <w:rPr>
          <w:rFonts w:ascii="Meiryo UI" w:eastAsia="Meiryo UI" w:hAnsi="Meiryo UI" w:cs="Meiryo UI"/>
          <w:b w:val="0"/>
          <w:i w:val="0"/>
          <w:sz w:val="24"/>
        </w:rPr>
        <w:t>詳細資料：情報セキュリティ</w:t>
      </w:r>
      <w:r w:rsidRPr="00E35FBD">
        <w:rPr>
          <w:rFonts w:ascii="Meiryo UI" w:eastAsia="Meiryo UI" w:hAnsi="Meiryo UI" w:cs="Meiryo UI"/>
          <w:b w:val="0"/>
          <w:i w:val="0"/>
          <w:sz w:val="24"/>
        </w:rPr>
        <w:t>10</w:t>
      </w:r>
      <w:r w:rsidRPr="00E35FBD">
        <w:rPr>
          <w:rFonts w:ascii="Meiryo UI" w:eastAsia="Meiryo UI" w:hAnsi="Meiryo UI" w:cs="Meiryo UI"/>
          <w:b w:val="0"/>
          <w:i w:val="0"/>
          <w:sz w:val="24"/>
        </w:rPr>
        <w:t>大脅威</w:t>
      </w:r>
      <w:r w:rsidRPr="00E35FBD">
        <w:rPr>
          <w:rFonts w:ascii="Meiryo UI" w:eastAsia="Meiryo UI" w:hAnsi="Meiryo UI" w:cs="Meiryo UI"/>
          <w:b w:val="0"/>
          <w:i w:val="0"/>
          <w:sz w:val="24"/>
        </w:rPr>
        <w:t xml:space="preserve"> 2016(PDF</w:t>
      </w:r>
      <w:r w:rsidRPr="00E35FBD">
        <w:rPr>
          <w:rFonts w:ascii="Meiryo UI" w:eastAsia="Meiryo UI" w:hAnsi="Meiryo UI" w:cs="Meiryo UI"/>
          <w:b w:val="0"/>
          <w:i w:val="0"/>
          <w:sz w:val="24"/>
        </w:rPr>
        <w:t>形式</w:t>
      </w:r>
      <w:r w:rsidRPr="00E35FBD">
        <w:rPr>
          <w:rFonts w:ascii="Meiryo UI" w:eastAsia="Meiryo UI" w:hAnsi="Meiryo UI" w:cs="Meiryo UI"/>
          <w:b w:val="0"/>
          <w:i w:val="0"/>
          <w:sz w:val="24"/>
        </w:rPr>
        <w:t xml:space="preserve"> 3.95MB)</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887" w:name="_2_________1__2____________"/>
      <w:bookmarkEnd w:id="887"/>
      <w:r w:rsidRPr="00E35FBD">
        <w:rPr>
          <w:rFonts w:ascii="Meiryo UI" w:eastAsia="Meiryo UI" w:hAnsi="Meiryo UI" w:cs="Meiryo UI"/>
          <w:b w:val="0"/>
          <w:i w:val="0"/>
          <w:sz w:val="24"/>
        </w:rPr>
        <w:t>2</w:t>
      </w:r>
      <w:r w:rsidRPr="00E35FBD">
        <w:rPr>
          <w:rFonts w:ascii="Meiryo UI" w:eastAsia="Meiryo UI" w:hAnsi="Meiryo UI" w:cs="Meiryo UI"/>
          <w:b w:val="0"/>
          <w:i w:val="0"/>
          <w:sz w:val="24"/>
        </w:rPr>
        <w:t>アップ印刷用（用紙</w:t>
      </w:r>
      <w:r w:rsidRPr="00E35FBD">
        <w:rPr>
          <w:rFonts w:ascii="Meiryo UI" w:eastAsia="Meiryo UI" w:hAnsi="Meiryo UI" w:cs="Meiryo UI"/>
          <w:b w:val="0"/>
          <w:i w:val="0"/>
          <w:sz w:val="24"/>
        </w:rPr>
        <w:t>1</w:t>
      </w:r>
      <w:r w:rsidRPr="00E35FBD">
        <w:rPr>
          <w:rFonts w:ascii="Meiryo UI" w:eastAsia="Meiryo UI" w:hAnsi="Meiryo UI" w:cs="Meiryo UI"/>
          <w:b w:val="0"/>
          <w:i w:val="0"/>
          <w:sz w:val="24"/>
        </w:rPr>
        <w:t>枚に</w:t>
      </w:r>
      <w:r w:rsidRPr="00E35FBD">
        <w:rPr>
          <w:rFonts w:ascii="Meiryo UI" w:eastAsia="Meiryo UI" w:hAnsi="Meiryo UI" w:cs="Meiryo UI"/>
          <w:b w:val="0"/>
          <w:i w:val="0"/>
          <w:sz w:val="24"/>
        </w:rPr>
        <w:t>2</w:t>
      </w:r>
      <w:r w:rsidRPr="00E35FBD">
        <w:rPr>
          <w:rFonts w:ascii="Meiryo UI" w:eastAsia="Meiryo UI" w:hAnsi="Meiryo UI" w:cs="Meiryo UI"/>
          <w:b w:val="0"/>
          <w:i w:val="0"/>
          <w:sz w:val="24"/>
        </w:rPr>
        <w:t>ページ分を印刷）はこちら</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888" w:name="________________NISC_IPA__pdf____2"/>
      <w:bookmarkEnd w:id="888"/>
      <w:r w:rsidRPr="00E35FBD">
        <w:rPr>
          <w:rFonts w:ascii="Meiryo UI" w:eastAsia="Meiryo UI" w:hAnsi="Meiryo UI" w:cs="Meiryo UI"/>
          <w:b w:val="0"/>
          <w:sz w:val="24"/>
        </w:rPr>
        <w:t>◦</w:t>
      </w:r>
      <w:r w:rsidRPr="00E35FBD">
        <w:rPr>
          <w:rFonts w:ascii="Meiryo UI" w:eastAsia="Meiryo UI" w:hAnsi="Meiryo UI" w:cs="Meiryo UI"/>
          <w:b w:val="0"/>
          <w:sz w:val="24"/>
        </w:rPr>
        <w:t>情報セキュリティ対策９カ条【</w:t>
      </w:r>
      <w:r w:rsidRPr="00E35FBD">
        <w:rPr>
          <w:rFonts w:ascii="Meiryo UI" w:eastAsia="Meiryo UI" w:hAnsi="Meiryo UI" w:cs="Meiryo UI"/>
          <w:b w:val="0"/>
          <w:sz w:val="24"/>
        </w:rPr>
        <w:t>NISC,IPA</w:t>
      </w:r>
      <w:r w:rsidRPr="00E35FBD">
        <w:rPr>
          <w:rFonts w:ascii="Meiryo UI" w:eastAsia="Meiryo UI" w:hAnsi="Meiryo UI" w:cs="Meiryo UI"/>
          <w:b w:val="0"/>
          <w:sz w:val="24"/>
        </w:rPr>
        <w:t>】</w:t>
      </w:r>
      <w:r w:rsidRPr="00E35FBD">
        <w:rPr>
          <w:rFonts w:ascii="Meiryo UI" w:eastAsia="Meiryo UI" w:hAnsi="Meiryo UI" w:cs="Meiryo UI"/>
          <w:b w:val="0"/>
          <w:sz w:val="24"/>
        </w:rPr>
        <w:t>(pdf</w:t>
      </w:r>
      <w:r w:rsidRPr="00E35FBD">
        <w:rPr>
          <w:rFonts w:ascii="Meiryo UI" w:eastAsia="Meiryo UI" w:hAnsi="Meiryo UI" w:cs="Meiryo UI"/>
          <w:b w:val="0"/>
          <w:sz w:val="24"/>
        </w:rPr>
        <w:t>形式</w:t>
      </w:r>
      <w:r w:rsidRPr="00E35FBD">
        <w:rPr>
          <w:rFonts w:ascii="Meiryo UI" w:eastAsia="Meiryo UI" w:hAnsi="Meiryo UI" w:cs="Meiryo UI"/>
          <w:b w:val="0"/>
          <w:sz w:val="24"/>
        </w:rPr>
        <w:t>)</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r w:rsidRPr="00E35FBD">
        <w:rPr>
          <w:rFonts w:ascii="Meiryo UI" w:eastAsia="Meiryo UI" w:hAnsi="Meiryo UI" w:cs="Meiryo UI"/>
          <w:b w:val="0"/>
          <w:i w:val="0"/>
          <w:sz w:val="24"/>
        </w:rPr>
        <w:t>インターネットを安全に利用するための最低限の対策を記載したリーフレットです。</w:t>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889" w:name="___________________CyberSec_diary"/>
      <w:bookmarkStart w:id="890" w:name="_Toc499884038"/>
      <w:bookmarkEnd w:id="889"/>
      <w:r w:rsidRPr="00E35FBD">
        <w:rPr>
          <w:rFonts w:ascii="Meiryo UI" w:eastAsia="Meiryo UI" w:hAnsi="Meiryo UI" w:cs="Meiryo UI"/>
          <w:b w:val="0"/>
          <w:sz w:val="24"/>
        </w:rPr>
        <w:t>•</w:t>
      </w:r>
      <w:r w:rsidRPr="00E35FBD">
        <w:rPr>
          <w:rFonts w:ascii="Meiryo UI" w:eastAsia="Meiryo UI" w:hAnsi="Meiryo UI" w:cs="Meiryo UI"/>
          <w:b w:val="0"/>
          <w:sz w:val="24"/>
        </w:rPr>
        <w:t>情報セキュリティ</w:t>
      </w:r>
      <w:r w:rsidRPr="00E35FBD">
        <w:rPr>
          <w:rFonts w:ascii="Meiryo UI" w:eastAsia="Meiryo UI" w:hAnsi="Meiryo UI" w:cs="Meiryo UI"/>
          <w:b w:val="0"/>
          <w:sz w:val="24"/>
        </w:rPr>
        <w:t>緊急対応ガイド</w:t>
      </w:r>
      <w:r w:rsidRPr="00E35FBD">
        <w:rPr>
          <w:rFonts w:ascii="Meiryo UI" w:eastAsia="Meiryo UI" w:hAnsi="Meiryo UI" w:cs="Meiryo UI"/>
          <w:b w:val="0"/>
          <w:sz w:val="24"/>
        </w:rPr>
        <w:t>– CyberSec diary</w:t>
      </w:r>
      <w:bookmarkEnd w:id="890"/>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891" w:name="___________________________11"/>
      <w:bookmarkEnd w:id="891"/>
      <w:r w:rsidRPr="00E35FBD">
        <w:rPr>
          <w:rFonts w:ascii="Meiryo UI" w:eastAsia="Meiryo UI" w:hAnsi="Meiryo UI" w:cs="Meiryo UI"/>
          <w:b w:val="0"/>
          <w:sz w:val="24"/>
        </w:rPr>
        <w:t>◦</w:t>
      </w:r>
      <w:r w:rsidRPr="00E35FBD">
        <w:rPr>
          <w:rFonts w:ascii="Meiryo UI" w:eastAsia="Meiryo UI" w:hAnsi="Meiryo UI" w:cs="Meiryo UI"/>
          <w:b w:val="0"/>
          <w:sz w:val="24"/>
        </w:rPr>
        <w:t>緊急対応の段階と、情報セキュリティ対策の基本要件</w:t>
      </w:r>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892" w:name="______________19"/>
      <w:bookmarkStart w:id="893" w:name="_Toc499884039"/>
      <w:bookmarkEnd w:id="892"/>
      <w:r w:rsidRPr="00E35FBD">
        <w:rPr>
          <w:rFonts w:ascii="Meiryo UI" w:eastAsia="Meiryo UI" w:hAnsi="Meiryo UI" w:cs="Meiryo UI"/>
          <w:b w:val="0"/>
          <w:i w:val="0"/>
          <w:sz w:val="24"/>
        </w:rPr>
        <w:t>■</w:t>
      </w:r>
      <w:r w:rsidRPr="00E35FBD">
        <w:rPr>
          <w:rFonts w:ascii="Meiryo UI" w:eastAsia="Meiryo UI" w:hAnsi="Meiryo UI" w:cs="Meiryo UI"/>
          <w:b w:val="0"/>
          <w:i w:val="0"/>
          <w:sz w:val="24"/>
        </w:rPr>
        <w:t>中小企業経営者向け情報</w:t>
      </w:r>
      <w:bookmarkEnd w:id="893"/>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894" w:name="________________NISC_IPA__pdf____3"/>
      <w:bookmarkStart w:id="895" w:name="_Toc499884040"/>
      <w:bookmarkEnd w:id="894"/>
      <w:r w:rsidRPr="00E35FBD">
        <w:rPr>
          <w:rFonts w:ascii="Meiryo UI" w:eastAsia="Meiryo UI" w:hAnsi="Meiryo UI" w:cs="Meiryo UI"/>
          <w:b w:val="0"/>
          <w:sz w:val="24"/>
        </w:rPr>
        <w:t>•</w:t>
      </w:r>
      <w:r w:rsidRPr="00E35FBD">
        <w:rPr>
          <w:rFonts w:ascii="Meiryo UI" w:eastAsia="Meiryo UI" w:hAnsi="Meiryo UI" w:cs="Meiryo UI"/>
          <w:b w:val="0"/>
          <w:sz w:val="24"/>
        </w:rPr>
        <w:t>情報セキュリティ対策９カ条【</w:t>
      </w:r>
      <w:r w:rsidRPr="00E35FBD">
        <w:rPr>
          <w:rFonts w:ascii="Meiryo UI" w:eastAsia="Meiryo UI" w:hAnsi="Meiryo UI" w:cs="Meiryo UI"/>
          <w:b w:val="0"/>
          <w:sz w:val="24"/>
        </w:rPr>
        <w:t>NISC,IPA</w:t>
      </w:r>
      <w:r w:rsidRPr="00E35FBD">
        <w:rPr>
          <w:rFonts w:ascii="Meiryo UI" w:eastAsia="Meiryo UI" w:hAnsi="Meiryo UI" w:cs="Meiryo UI"/>
          <w:b w:val="0"/>
          <w:sz w:val="24"/>
        </w:rPr>
        <w:t>】</w:t>
      </w:r>
      <w:r w:rsidRPr="00E35FBD">
        <w:rPr>
          <w:rFonts w:ascii="Meiryo UI" w:eastAsia="Meiryo UI" w:hAnsi="Meiryo UI" w:cs="Meiryo UI"/>
          <w:b w:val="0"/>
          <w:sz w:val="24"/>
        </w:rPr>
        <w:t>(pdf</w:t>
      </w:r>
      <w:r w:rsidRPr="00E35FBD">
        <w:rPr>
          <w:rFonts w:ascii="Meiryo UI" w:eastAsia="Meiryo UI" w:hAnsi="Meiryo UI" w:cs="Meiryo UI"/>
          <w:b w:val="0"/>
          <w:sz w:val="24"/>
        </w:rPr>
        <w:t>形式</w:t>
      </w:r>
      <w:r w:rsidRPr="00E35FBD">
        <w:rPr>
          <w:rFonts w:ascii="Meiryo UI" w:eastAsia="Meiryo UI" w:hAnsi="Meiryo UI" w:cs="Meiryo UI"/>
          <w:b w:val="0"/>
          <w:sz w:val="24"/>
        </w:rPr>
        <w:t>)</w:t>
      </w:r>
      <w:bookmarkEnd w:id="895"/>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Fonts w:ascii="Meiryo UI" w:eastAsia="Meiryo UI" w:hAnsi="Meiryo UI" w:cs="Meiryo UI"/>
          <w:b w:val="0"/>
          <w:sz w:val="24"/>
        </w:rPr>
        <w:t>◦</w:t>
      </w:r>
      <w:r w:rsidRPr="00E35FBD">
        <w:rPr>
          <w:rFonts w:ascii="Meiryo UI" w:eastAsia="Meiryo UI" w:hAnsi="Meiryo UI" w:cs="Meiryo UI"/>
          <w:b w:val="0"/>
          <w:sz w:val="24"/>
        </w:rPr>
        <w:t>インターネットを安全に利用するための最低限の対策を記載したリーフレットです。</w:t>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896" w:name="__5____________________________________I"/>
      <w:bookmarkStart w:id="897" w:name="_Toc499884041"/>
      <w:bookmarkEnd w:id="896"/>
      <w:r w:rsidRPr="00E35FBD">
        <w:rPr>
          <w:rFonts w:ascii="Meiryo UI" w:eastAsia="Meiryo UI" w:hAnsi="Meiryo UI" w:cs="Meiryo UI"/>
          <w:b w:val="0"/>
          <w:sz w:val="24"/>
        </w:rPr>
        <w:t>•5</w:t>
      </w:r>
      <w:r w:rsidRPr="00E35FBD">
        <w:rPr>
          <w:rFonts w:ascii="Meiryo UI" w:eastAsia="Meiryo UI" w:hAnsi="Meiryo UI" w:cs="Meiryo UI"/>
          <w:b w:val="0"/>
          <w:sz w:val="24"/>
        </w:rPr>
        <w:t>分でできる！情報セキュリティポイント学習【オンライン】【ダウンロード】【</w:t>
      </w:r>
      <w:r w:rsidRPr="00E35FBD">
        <w:rPr>
          <w:rFonts w:ascii="Meiryo UI" w:eastAsia="Meiryo UI" w:hAnsi="Meiryo UI" w:cs="Meiryo UI"/>
          <w:b w:val="0"/>
          <w:sz w:val="24"/>
        </w:rPr>
        <w:t>IPA</w:t>
      </w:r>
      <w:r w:rsidRPr="00E35FBD">
        <w:rPr>
          <w:rFonts w:ascii="Meiryo UI" w:eastAsia="Meiryo UI" w:hAnsi="Meiryo UI" w:cs="Meiryo UI"/>
          <w:b w:val="0"/>
          <w:sz w:val="24"/>
        </w:rPr>
        <w:t>】</w:t>
      </w:r>
      <w:bookmarkEnd w:id="897"/>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898" w:name="__1___5_________________________________"/>
      <w:bookmarkEnd w:id="898"/>
      <w:r w:rsidRPr="00E35FBD">
        <w:rPr>
          <w:rFonts w:ascii="Meiryo UI" w:eastAsia="Meiryo UI" w:hAnsi="Meiryo UI" w:cs="Meiryo UI"/>
          <w:b w:val="0"/>
          <w:sz w:val="24"/>
        </w:rPr>
        <w:t>◦</w:t>
      </w:r>
      <w:r w:rsidRPr="00E35FBD">
        <w:rPr>
          <w:rFonts w:ascii="Meiryo UI" w:eastAsia="Meiryo UI" w:hAnsi="Meiryo UI" w:cs="Meiryo UI"/>
          <w:b w:val="0"/>
          <w:sz w:val="24"/>
        </w:rPr>
        <w:t>1</w:t>
      </w:r>
      <w:r w:rsidRPr="00E35FBD">
        <w:rPr>
          <w:rFonts w:ascii="Meiryo UI" w:eastAsia="Meiryo UI" w:hAnsi="Meiryo UI" w:cs="Meiryo UI"/>
          <w:b w:val="0"/>
          <w:sz w:val="24"/>
        </w:rPr>
        <w:t>テーマ</w:t>
      </w:r>
      <w:r w:rsidRPr="00E35FBD">
        <w:rPr>
          <w:rFonts w:ascii="Meiryo UI" w:eastAsia="Meiryo UI" w:hAnsi="Meiryo UI" w:cs="Meiryo UI"/>
          <w:b w:val="0"/>
          <w:sz w:val="24"/>
        </w:rPr>
        <w:t>5</w:t>
      </w:r>
      <w:r w:rsidRPr="00E35FBD">
        <w:rPr>
          <w:rFonts w:ascii="Meiryo UI" w:eastAsia="Meiryo UI" w:hAnsi="Meiryo UI" w:cs="Meiryo UI"/>
          <w:b w:val="0"/>
          <w:sz w:val="24"/>
        </w:rPr>
        <w:t>分で情報セキュリティについて勉強できる学習ツールです。あなたの職場の日常の</w:t>
      </w:r>
      <w:r w:rsidRPr="00E35FBD">
        <w:rPr>
          <w:rFonts w:ascii="Meiryo UI" w:eastAsia="Meiryo UI" w:hAnsi="Meiryo UI" w:cs="Meiryo UI"/>
          <w:b w:val="0"/>
          <w:sz w:val="24"/>
        </w:rPr>
        <w:t>1</w:t>
      </w:r>
      <w:r w:rsidRPr="00E35FBD">
        <w:rPr>
          <w:rFonts w:ascii="Meiryo UI" w:eastAsia="Meiryo UI" w:hAnsi="Meiryo UI" w:cs="Meiryo UI"/>
          <w:b w:val="0"/>
          <w:sz w:val="24"/>
        </w:rPr>
        <w:t>コマを取り入れた親しみやすい学習テーマで、セキュリティに関する様々な事例を疑似体験しながら正しい対処法を学ぶことができます。日頃のセキュリティ対策の確認にご活用ください。</w:t>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899" w:name="_Toc499884042"/>
      <w:r w:rsidRPr="00E35FBD">
        <w:rPr>
          <w:rFonts w:ascii="Meiryo UI" w:eastAsia="Meiryo UI" w:hAnsi="Meiryo UI" w:cs="Meiryo UI"/>
          <w:b w:val="0"/>
          <w:sz w:val="24"/>
        </w:rPr>
        <w:t>•</w:t>
      </w:r>
      <w:r w:rsidRPr="00E35FBD">
        <w:rPr>
          <w:rFonts w:ascii="Meiryo UI" w:eastAsia="Meiryo UI" w:hAnsi="Meiryo UI" w:cs="Meiryo UI"/>
          <w:b w:val="0"/>
          <w:sz w:val="24"/>
        </w:rPr>
        <w:t>企業（組織）における最低限の情報セキュリティ対策のしおり【</w:t>
      </w:r>
      <w:r w:rsidRPr="00E35FBD">
        <w:rPr>
          <w:rFonts w:ascii="Meiryo UI" w:eastAsia="Meiryo UI" w:hAnsi="Meiryo UI" w:cs="Meiryo UI"/>
          <w:b w:val="0"/>
          <w:sz w:val="24"/>
        </w:rPr>
        <w:t>IPA</w:t>
      </w:r>
      <w:r w:rsidRPr="00E35FBD">
        <w:rPr>
          <w:rFonts w:ascii="Meiryo UI" w:eastAsia="Meiryo UI" w:hAnsi="Meiryo UI" w:cs="Meiryo UI"/>
          <w:b w:val="0"/>
          <w:sz w:val="24"/>
        </w:rPr>
        <w:t>】</w:t>
      </w:r>
      <w:r w:rsidRPr="00E35FBD">
        <w:rPr>
          <w:rFonts w:ascii="Meiryo UI" w:eastAsia="Meiryo UI" w:hAnsi="Meiryo UI" w:cs="Meiryo UI"/>
          <w:b w:val="0"/>
          <w:sz w:val="24"/>
        </w:rPr>
        <w:t>(pdf</w:t>
      </w:r>
      <w:r w:rsidRPr="00E35FBD">
        <w:rPr>
          <w:rFonts w:ascii="Meiryo UI" w:eastAsia="Meiryo UI" w:hAnsi="Meiryo UI" w:cs="Meiryo UI"/>
          <w:b w:val="0"/>
          <w:sz w:val="24"/>
        </w:rPr>
        <w:t>形式</w:t>
      </w:r>
      <w:r w:rsidRPr="00E35FBD">
        <w:rPr>
          <w:rFonts w:ascii="Meiryo UI" w:eastAsia="Meiryo UI" w:hAnsi="Meiryo UI" w:cs="Meiryo UI"/>
          <w:b w:val="0"/>
          <w:sz w:val="24"/>
        </w:rPr>
        <w:t>)</w:t>
      </w:r>
      <w:bookmarkEnd w:id="899"/>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Fonts w:ascii="Meiryo UI" w:eastAsia="Meiryo UI" w:hAnsi="Meiryo UI" w:cs="Meiryo UI"/>
          <w:b w:val="0"/>
          <w:sz w:val="24"/>
        </w:rPr>
        <w:t>◦</w:t>
      </w:r>
      <w:r w:rsidRPr="00E35FBD">
        <w:rPr>
          <w:rFonts w:ascii="Meiryo UI" w:eastAsia="Meiryo UI" w:hAnsi="Meiryo UI" w:cs="Meiryo UI"/>
          <w:b w:val="0"/>
          <w:sz w:val="24"/>
        </w:rPr>
        <w:t>これから情報セキュリティ対策を実施していこうと考えている企業</w:t>
      </w:r>
      <w:r w:rsidRPr="00E35FBD">
        <w:rPr>
          <w:rFonts w:ascii="Meiryo UI" w:eastAsia="Meiryo UI" w:hAnsi="Meiryo UI" w:cs="Meiryo UI"/>
          <w:b w:val="0"/>
          <w:sz w:val="24"/>
        </w:rPr>
        <w:t>(</w:t>
      </w:r>
      <w:r w:rsidRPr="00E35FBD">
        <w:rPr>
          <w:rFonts w:ascii="Meiryo UI" w:eastAsia="Meiryo UI" w:hAnsi="Meiryo UI" w:cs="Meiryo UI"/>
          <w:b w:val="0"/>
          <w:sz w:val="24"/>
        </w:rPr>
        <w:t>組織</w:t>
      </w:r>
      <w:r w:rsidRPr="00E35FBD">
        <w:rPr>
          <w:rFonts w:ascii="Meiryo UI" w:eastAsia="Meiryo UI" w:hAnsi="Meiryo UI" w:cs="Meiryo UI"/>
          <w:b w:val="0"/>
          <w:sz w:val="24"/>
        </w:rPr>
        <w:t>)</w:t>
      </w:r>
      <w:r w:rsidRPr="00E35FBD">
        <w:rPr>
          <w:rFonts w:ascii="Meiryo UI" w:eastAsia="Meiryo UI" w:hAnsi="Meiryo UI" w:cs="Meiryo UI"/>
          <w:b w:val="0"/>
          <w:sz w:val="24"/>
        </w:rPr>
        <w:t>の経営者</w:t>
      </w:r>
      <w:r w:rsidRPr="00E35FBD">
        <w:rPr>
          <w:rFonts w:ascii="Meiryo UI" w:eastAsia="Meiryo UI" w:hAnsi="Meiryo UI" w:cs="Meiryo UI"/>
          <w:b w:val="0"/>
          <w:sz w:val="24"/>
        </w:rPr>
        <w:t>(</w:t>
      </w:r>
      <w:r w:rsidRPr="00E35FBD">
        <w:rPr>
          <w:rFonts w:ascii="Meiryo UI" w:eastAsia="Meiryo UI" w:hAnsi="Meiryo UI" w:cs="Meiryo UI"/>
          <w:b w:val="0"/>
          <w:sz w:val="24"/>
        </w:rPr>
        <w:t>運営者</w:t>
      </w:r>
      <w:r w:rsidRPr="00E35FBD">
        <w:rPr>
          <w:rFonts w:ascii="Meiryo UI" w:eastAsia="Meiryo UI" w:hAnsi="Meiryo UI" w:cs="Meiryo UI"/>
          <w:b w:val="0"/>
          <w:sz w:val="24"/>
        </w:rPr>
        <w:t>)</w:t>
      </w:r>
      <w:r w:rsidRPr="00E35FBD">
        <w:rPr>
          <w:rFonts w:ascii="Meiryo UI" w:eastAsia="Meiryo UI" w:hAnsi="Meiryo UI" w:cs="Meiryo UI"/>
          <w:b w:val="0"/>
          <w:sz w:val="24"/>
        </w:rPr>
        <w:t>、管理者、従業者の方を対象と想定しています。</w:t>
      </w:r>
      <w:r w:rsidRPr="00E35FBD">
        <w:rPr>
          <w:rFonts w:ascii="Meiryo UI" w:eastAsia="Meiryo UI" w:hAnsi="Meiryo UI" w:cs="Meiryo UI"/>
          <w:b w:val="0"/>
          <w:sz w:val="24"/>
        </w:rPr>
        <w:t xml:space="preserve"> </w:t>
      </w:r>
      <w:r w:rsidRPr="00E35FBD">
        <w:rPr>
          <w:rFonts w:ascii="Meiryo UI" w:eastAsia="Meiryo UI" w:hAnsi="Meiryo UI" w:cs="Meiryo UI"/>
          <w:b w:val="0"/>
          <w:sz w:val="24"/>
        </w:rPr>
        <w:t>情報セキュリティ対策の見直し、委託先や子会社に対するセキュリティ教育のための参考資料としても活用できます。</w:t>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900" w:name="___________________________IPA_"/>
      <w:bookmarkStart w:id="901" w:name="_Toc499884043"/>
      <w:bookmarkEnd w:id="900"/>
      <w:r w:rsidRPr="00E35FBD">
        <w:rPr>
          <w:rFonts w:ascii="Meiryo UI" w:eastAsia="Meiryo UI" w:hAnsi="Meiryo UI" w:cs="Meiryo UI"/>
          <w:b w:val="0"/>
          <w:sz w:val="24"/>
        </w:rPr>
        <w:t>•</w:t>
      </w:r>
      <w:r w:rsidRPr="00E35FBD">
        <w:rPr>
          <w:rFonts w:ascii="Meiryo UI" w:eastAsia="Meiryo UI" w:hAnsi="Meiryo UI" w:cs="Meiryo UI"/>
          <w:b w:val="0"/>
          <w:sz w:val="24"/>
        </w:rPr>
        <w:t>中小企業のためのセキュリティツールライブラリ一覧【</w:t>
      </w:r>
      <w:r w:rsidRPr="00E35FBD">
        <w:rPr>
          <w:rFonts w:ascii="Meiryo UI" w:eastAsia="Meiryo UI" w:hAnsi="Meiryo UI" w:cs="Meiryo UI"/>
          <w:b w:val="0"/>
          <w:sz w:val="24"/>
        </w:rPr>
        <w:t>IPA</w:t>
      </w:r>
      <w:r w:rsidRPr="00E35FBD">
        <w:rPr>
          <w:rFonts w:ascii="Meiryo UI" w:eastAsia="Meiryo UI" w:hAnsi="Meiryo UI" w:cs="Meiryo UI"/>
          <w:b w:val="0"/>
          <w:sz w:val="24"/>
        </w:rPr>
        <w:t>】</w:t>
      </w:r>
      <w:bookmarkEnd w:id="901"/>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Fonts w:ascii="Meiryo UI" w:eastAsia="Meiryo UI" w:hAnsi="Meiryo UI" w:cs="Meiryo UI"/>
          <w:b w:val="0"/>
          <w:sz w:val="24"/>
        </w:rPr>
        <w:t>◦</w:t>
      </w:r>
      <w:r w:rsidRPr="00E35FBD">
        <w:rPr>
          <w:rFonts w:ascii="Meiryo UI" w:eastAsia="Meiryo UI" w:hAnsi="Meiryo UI" w:cs="Meiryo UI"/>
          <w:b w:val="0"/>
          <w:sz w:val="24"/>
        </w:rPr>
        <w:t>セキュリティテーマと内容レベルから最適ツールを選べます。</w:t>
      </w:r>
      <w:r w:rsidRPr="00E35FBD">
        <w:rPr>
          <w:rFonts w:ascii="Meiryo UI" w:eastAsia="Meiryo UI" w:hAnsi="Meiryo UI" w:cs="Meiryo UI"/>
          <w:b w:val="0"/>
          <w:sz w:val="24"/>
        </w:rPr>
        <w:t xml:space="preserve"> </w:t>
      </w:r>
      <w:r w:rsidRPr="00E35FBD">
        <w:rPr>
          <w:rFonts w:ascii="Meiryo UI" w:eastAsia="Meiryo UI" w:hAnsi="Meiryo UI" w:cs="Meiryo UI"/>
          <w:b w:val="0"/>
          <w:sz w:val="24"/>
        </w:rPr>
        <w:t>ツールを「現状把握」「対策・立案」「効果測定」「改善・見直し」の</w:t>
      </w:r>
      <w:r w:rsidRPr="00E35FBD">
        <w:rPr>
          <w:rFonts w:ascii="Meiryo UI" w:eastAsia="Meiryo UI" w:hAnsi="Meiryo UI" w:cs="Meiryo UI"/>
          <w:b w:val="0"/>
          <w:sz w:val="24"/>
        </w:rPr>
        <w:t>4</w:t>
      </w:r>
      <w:r w:rsidRPr="00E35FBD">
        <w:rPr>
          <w:rFonts w:ascii="Meiryo UI" w:eastAsia="Meiryo UI" w:hAnsi="Meiryo UI" w:cs="Meiryo UI"/>
          <w:b w:val="0"/>
          <w:sz w:val="24"/>
        </w:rPr>
        <w:t>テーマに分類。さらに内容に応じて「初級」「中級」「上級」の</w:t>
      </w:r>
      <w:r w:rsidRPr="00E35FBD">
        <w:rPr>
          <w:rFonts w:ascii="Meiryo UI" w:eastAsia="Meiryo UI" w:hAnsi="Meiryo UI" w:cs="Meiryo UI"/>
          <w:b w:val="0"/>
          <w:sz w:val="24"/>
        </w:rPr>
        <w:t>3</w:t>
      </w:r>
      <w:r w:rsidRPr="00E35FBD">
        <w:rPr>
          <w:rFonts w:ascii="Meiryo UI" w:eastAsia="Meiryo UI" w:hAnsi="Meiryo UI" w:cs="Meiryo UI"/>
          <w:b w:val="0"/>
          <w:sz w:val="24"/>
        </w:rPr>
        <w:t>レベルに分けて小冊子が用意されています。</w:t>
      </w:r>
      <w:r w:rsidRPr="00E35FBD">
        <w:rPr>
          <w:rFonts w:ascii="Meiryo UI" w:eastAsia="Meiryo UI" w:hAnsi="Meiryo UI" w:cs="Meiryo UI"/>
          <w:b w:val="0"/>
          <w:sz w:val="24"/>
        </w:rPr>
        <w:t xml:space="preserve"> </w:t>
      </w:r>
      <w:r w:rsidRPr="00E35FBD">
        <w:rPr>
          <w:rFonts w:ascii="Meiryo UI" w:eastAsia="Meiryo UI" w:hAnsi="Meiryo UI" w:cs="Meiryo UI"/>
          <w:b w:val="0"/>
          <w:sz w:val="24"/>
        </w:rPr>
        <w:t>あなたの会社のセキュリティテーマや求めている内容レベルに合致したツールを選んで効果的にご利用ください。</w:t>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902" w:name="________________19"/>
      <w:bookmarkStart w:id="903" w:name="_Toc499884044"/>
      <w:bookmarkEnd w:id="902"/>
      <w:r w:rsidRPr="00E35FBD">
        <w:rPr>
          <w:rFonts w:ascii="Meiryo UI" w:eastAsia="Meiryo UI" w:hAnsi="Meiryo UI" w:cs="Meiryo UI"/>
          <w:b w:val="0"/>
          <w:sz w:val="24"/>
        </w:rPr>
        <w:t>•</w:t>
      </w:r>
      <w:r w:rsidRPr="00E35FBD">
        <w:rPr>
          <w:rFonts w:ascii="Meiryo UI" w:eastAsia="Meiryo UI" w:hAnsi="Meiryo UI" w:cs="Meiryo UI"/>
          <w:b w:val="0"/>
          <w:sz w:val="24"/>
        </w:rPr>
        <w:t>その他の</w:t>
      </w:r>
      <w:r w:rsidRPr="00E35FBD">
        <w:rPr>
          <w:rFonts w:ascii="Meiryo UI" w:eastAsia="Meiryo UI" w:hAnsi="Meiryo UI" w:cs="Meiryo UI"/>
          <w:b w:val="0"/>
          <w:sz w:val="24"/>
        </w:rPr>
        <w:t>各種情報へのリンク</w:t>
      </w:r>
      <w:bookmarkEnd w:id="903"/>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Fonts w:ascii="Meiryo UI" w:eastAsia="Meiryo UI" w:hAnsi="Meiryo UI" w:cs="Meiryo UI"/>
          <w:b w:val="0"/>
          <w:sz w:val="24"/>
        </w:rPr>
        <w:t>◦</w:t>
      </w:r>
      <w:r w:rsidRPr="00E35FBD">
        <w:rPr>
          <w:rFonts w:ascii="Meiryo UI" w:eastAsia="Meiryo UI" w:hAnsi="Meiryo UI" w:cs="Meiryo UI"/>
          <w:b w:val="0"/>
          <w:sz w:val="24"/>
        </w:rPr>
        <w:t>情報システムの整備と運用管理を調達する際の情報セキュリティ対策要件（メモ）</w:t>
      </w:r>
      <w:r w:rsidRPr="00E35FBD">
        <w:rPr>
          <w:rFonts w:ascii="Meiryo UI" w:eastAsia="Meiryo UI" w:hAnsi="Meiryo UI" w:cs="Meiryo UI"/>
          <w:b w:val="0"/>
          <w:sz w:val="24"/>
        </w:rPr>
        <w:t xml:space="preserve"> - CyberSec diary</w:t>
      </w:r>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904" w:name="____________20"/>
      <w:bookmarkStart w:id="905" w:name="_Toc499884045"/>
      <w:bookmarkEnd w:id="904"/>
      <w:r w:rsidRPr="00E35FBD">
        <w:rPr>
          <w:rFonts w:ascii="Meiryo UI" w:eastAsia="Meiryo UI" w:hAnsi="Meiryo UI" w:cs="Meiryo UI"/>
          <w:b w:val="0"/>
          <w:i w:val="0"/>
          <w:sz w:val="24"/>
        </w:rPr>
        <w:t>■</w:t>
      </w:r>
      <w:r w:rsidRPr="00E35FBD">
        <w:rPr>
          <w:rFonts w:ascii="Meiryo UI" w:eastAsia="Meiryo UI" w:hAnsi="Meiryo UI" w:cs="Meiryo UI"/>
          <w:b w:val="0"/>
          <w:i w:val="0"/>
          <w:sz w:val="24"/>
        </w:rPr>
        <w:t>家庭・個人向け情報</w:t>
      </w:r>
      <w:bookmarkEnd w:id="905"/>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906" w:name="________18"/>
      <w:bookmarkStart w:id="907" w:name="_Toc499884046"/>
      <w:bookmarkEnd w:id="906"/>
      <w:r w:rsidRPr="00E35FBD">
        <w:rPr>
          <w:rFonts w:ascii="Meiryo UI" w:eastAsia="Meiryo UI" w:hAnsi="Meiryo UI" w:cs="Meiryo UI"/>
          <w:b w:val="0"/>
          <w:sz w:val="24"/>
        </w:rPr>
        <w:t>•</w:t>
      </w:r>
      <w:r w:rsidRPr="00E35FBD">
        <w:rPr>
          <w:rFonts w:ascii="Meiryo UI" w:eastAsia="Meiryo UI" w:hAnsi="Meiryo UI" w:cs="Meiryo UI"/>
          <w:b w:val="0"/>
          <w:sz w:val="24"/>
        </w:rPr>
        <w:t>【準備中】</w:t>
      </w:r>
      <w:bookmarkEnd w:id="907"/>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908" w:name="_____________________________8"/>
      <w:bookmarkStart w:id="909" w:name="_Toc499884047"/>
      <w:bookmarkEnd w:id="908"/>
      <w:r w:rsidRPr="00E35FBD">
        <w:rPr>
          <w:rFonts w:ascii="Meiryo UI" w:eastAsia="Meiryo UI" w:hAnsi="Meiryo UI" w:cs="Meiryo UI"/>
          <w:b w:val="0"/>
          <w:i w:val="0"/>
          <w:sz w:val="24"/>
        </w:rPr>
        <w:t>■</w:t>
      </w:r>
      <w:r w:rsidRPr="00E35FBD">
        <w:rPr>
          <w:rFonts w:ascii="Meiryo UI" w:eastAsia="Meiryo UI" w:hAnsi="Meiryo UI" w:cs="Meiryo UI"/>
          <w:b w:val="0"/>
          <w:i w:val="0"/>
          <w:sz w:val="24"/>
        </w:rPr>
        <w:t>サイバーセキュリティ対策公的機関・関連団体・関連機関</w:t>
      </w:r>
      <w:bookmarkEnd w:id="909"/>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910" w:name="_Toc499884048"/>
      <w:r w:rsidRPr="00E35FBD">
        <w:rPr>
          <w:rFonts w:ascii="Meiryo UI" w:eastAsia="Meiryo UI" w:hAnsi="Meiryo UI" w:cs="Meiryo UI"/>
          <w:b w:val="0"/>
          <w:sz w:val="24"/>
        </w:rPr>
        <w:t>•</w:t>
      </w:r>
      <w:r w:rsidRPr="00E35FBD">
        <w:rPr>
          <w:rFonts w:ascii="Meiryo UI" w:eastAsia="Meiryo UI" w:hAnsi="Meiryo UI" w:cs="Meiryo UI"/>
          <w:b w:val="0"/>
          <w:sz w:val="24"/>
        </w:rPr>
        <w:t>サイバーセキュリティ対策公的機関・関連団体・関連機関インデックス</w:t>
      </w:r>
      <w:r w:rsidRPr="00E35FBD">
        <w:rPr>
          <w:rFonts w:ascii="Meiryo UI" w:eastAsia="Meiryo UI" w:hAnsi="Meiryo UI" w:cs="Meiryo UI"/>
          <w:b w:val="0"/>
          <w:sz w:val="24"/>
        </w:rPr>
        <w:t xml:space="preserve"> - CyberSec diary</w:t>
      </w:r>
      <w:r w:rsidRPr="00E35FBD">
        <w:rPr>
          <w:rFonts w:ascii="Meiryo UI" w:eastAsia="Meiryo UI" w:hAnsi="Meiryo UI" w:cs="Meiryo UI"/>
          <w:b w:val="0"/>
          <w:sz w:val="24"/>
        </w:rPr>
        <w:t>（準備中）</w:t>
      </w:r>
      <w:bookmarkEnd w:id="910"/>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911" w:name="___________________________12"/>
      <w:bookmarkStart w:id="912" w:name="_Toc499884049"/>
      <w:bookmarkEnd w:id="911"/>
      <w:r w:rsidRPr="00E35FBD">
        <w:rPr>
          <w:rFonts w:ascii="Meiryo UI" w:eastAsia="Meiryo UI" w:hAnsi="Meiryo UI" w:cs="Meiryo UI"/>
          <w:b w:val="0"/>
          <w:i w:val="0"/>
          <w:sz w:val="24"/>
        </w:rPr>
        <w:t>■</w:t>
      </w:r>
      <w:r w:rsidRPr="00E35FBD">
        <w:rPr>
          <w:rFonts w:ascii="Meiryo UI" w:eastAsia="Meiryo UI" w:hAnsi="Meiryo UI" w:cs="Meiryo UI"/>
          <w:b w:val="0"/>
          <w:i w:val="0"/>
          <w:sz w:val="24"/>
        </w:rPr>
        <w:t>体系的・網羅的な情報を提供しているポータルサイト</w:t>
      </w:r>
      <w:bookmarkEnd w:id="912"/>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913" w:name="_Toc499884050"/>
      <w:r w:rsidRPr="00E35FBD">
        <w:rPr>
          <w:rFonts w:ascii="Meiryo UI" w:eastAsia="Meiryo UI" w:hAnsi="Meiryo UI" w:cs="Meiryo UI"/>
          <w:b w:val="0"/>
          <w:sz w:val="24"/>
        </w:rPr>
        <w:t>•</w:t>
      </w:r>
      <w:r w:rsidRPr="00E35FBD">
        <w:rPr>
          <w:rFonts w:ascii="Meiryo UI" w:eastAsia="Meiryo UI" w:hAnsi="Meiryo UI" w:cs="Meiryo UI"/>
          <w:b w:val="0"/>
          <w:sz w:val="24"/>
        </w:rPr>
        <w:t>サイバーセキュリティ全般の体系的・網羅的な情報を提供しているポータルサイト</w:t>
      </w:r>
      <w:r w:rsidRPr="00E35FBD">
        <w:rPr>
          <w:rFonts w:ascii="Meiryo UI" w:eastAsia="Meiryo UI" w:hAnsi="Meiryo UI" w:cs="Meiryo UI"/>
          <w:b w:val="0"/>
          <w:sz w:val="24"/>
        </w:rPr>
        <w:t xml:space="preserve"> - CyberSec diary</w:t>
      </w:r>
      <w:bookmarkEnd w:id="913"/>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914" w:name="____________21"/>
      <w:bookmarkStart w:id="915" w:name="_Toc499884051"/>
      <w:bookmarkEnd w:id="914"/>
      <w:r w:rsidRPr="00E35FBD">
        <w:rPr>
          <w:rFonts w:ascii="Meiryo UI" w:eastAsia="Meiryo UI" w:hAnsi="Meiryo UI" w:cs="Meiryo UI"/>
          <w:b w:val="0"/>
          <w:i w:val="0"/>
          <w:sz w:val="24"/>
        </w:rPr>
        <w:t>■</w:t>
      </w:r>
      <w:r w:rsidRPr="00E35FBD">
        <w:rPr>
          <w:rFonts w:ascii="Meiryo UI" w:eastAsia="Meiryo UI" w:hAnsi="Meiryo UI" w:cs="Meiryo UI"/>
          <w:b w:val="0"/>
          <w:i w:val="0"/>
          <w:sz w:val="24"/>
        </w:rPr>
        <w:t>人材育成・</w:t>
      </w:r>
      <w:r w:rsidRPr="00E35FBD">
        <w:rPr>
          <w:rFonts w:ascii="Meiryo UI" w:eastAsia="Meiryo UI" w:hAnsi="Meiryo UI" w:cs="Meiryo UI"/>
          <w:b w:val="0"/>
          <w:i w:val="0"/>
          <w:sz w:val="24"/>
        </w:rPr>
        <w:t>人材確保</w:t>
      </w:r>
      <w:bookmarkEnd w:id="915"/>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916" w:name="_Toc499884052"/>
      <w:r w:rsidRPr="00E35FBD">
        <w:rPr>
          <w:rFonts w:ascii="Meiryo UI" w:eastAsia="Meiryo UI" w:hAnsi="Meiryo UI" w:cs="Meiryo UI"/>
          <w:b w:val="0"/>
          <w:sz w:val="24"/>
        </w:rPr>
        <w:t>•</w:t>
      </w:r>
      <w:r w:rsidRPr="00E35FBD">
        <w:rPr>
          <w:rFonts w:ascii="Meiryo UI" w:eastAsia="Meiryo UI" w:hAnsi="Meiryo UI" w:cs="Meiryo UI"/>
          <w:b w:val="0"/>
          <w:sz w:val="24"/>
        </w:rPr>
        <w:t>小規模サイトにおける情報システム担当者が持つべき知識とスキル</w:t>
      </w:r>
      <w:r w:rsidRPr="00E35FBD">
        <w:rPr>
          <w:rFonts w:ascii="Meiryo UI" w:eastAsia="Meiryo UI" w:hAnsi="Meiryo UI" w:cs="Meiryo UI"/>
          <w:b w:val="0"/>
          <w:sz w:val="24"/>
        </w:rPr>
        <w:t xml:space="preserve"> - CyberSec diary</w:t>
      </w:r>
      <w:bookmarkEnd w:id="916"/>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917" w:name="____________________XMind_Online_Library"/>
      <w:bookmarkStart w:id="918" w:name="_Toc499884053"/>
      <w:bookmarkEnd w:id="917"/>
      <w:r w:rsidRPr="00E35FBD">
        <w:rPr>
          <w:rFonts w:ascii="Meiryo UI" w:eastAsia="Meiryo UI" w:hAnsi="Meiryo UI" w:cs="Meiryo UI"/>
          <w:b w:val="0"/>
          <w:sz w:val="24"/>
        </w:rPr>
        <w:t>•</w:t>
      </w:r>
      <w:r w:rsidRPr="00E35FBD">
        <w:rPr>
          <w:rFonts w:ascii="Meiryo UI" w:eastAsia="Meiryo UI" w:hAnsi="Meiryo UI" w:cs="Meiryo UI"/>
          <w:b w:val="0"/>
          <w:sz w:val="24"/>
        </w:rPr>
        <w:t>情報セキュリティマネジメント</w:t>
      </w:r>
      <w:r w:rsidRPr="00E35FBD">
        <w:rPr>
          <w:rFonts w:ascii="Meiryo UI" w:eastAsia="Meiryo UI" w:hAnsi="Meiryo UI" w:cs="Meiryo UI"/>
          <w:b w:val="0"/>
          <w:sz w:val="24"/>
        </w:rPr>
        <w:t xml:space="preserve"> -- XMind Online Library</w:t>
      </w:r>
      <w:bookmarkEnd w:id="918"/>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919" w:name="_______11"/>
      <w:bookmarkStart w:id="920" w:name="_Toc499884054"/>
      <w:bookmarkEnd w:id="919"/>
      <w:r w:rsidRPr="00E35FBD">
        <w:rPr>
          <w:rFonts w:ascii="Meiryo UI" w:eastAsia="Meiryo UI" w:hAnsi="Meiryo UI" w:cs="Meiryo UI"/>
          <w:b w:val="0"/>
          <w:i w:val="0"/>
          <w:sz w:val="24"/>
        </w:rPr>
        <w:t>■</w:t>
      </w:r>
      <w:r w:rsidRPr="00E35FBD">
        <w:rPr>
          <w:rFonts w:ascii="Meiryo UI" w:eastAsia="Meiryo UI" w:hAnsi="Meiryo UI" w:cs="Meiryo UI"/>
          <w:b w:val="0"/>
          <w:i w:val="0"/>
          <w:sz w:val="24"/>
        </w:rPr>
        <w:t>参考情報</w:t>
      </w:r>
      <w:bookmarkEnd w:id="920"/>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921" w:name="_Toc499884055"/>
      <w:r w:rsidRPr="00E35FBD">
        <w:rPr>
          <w:rFonts w:ascii="Meiryo UI" w:eastAsia="Meiryo UI" w:hAnsi="Meiryo UI" w:cs="Meiryo UI"/>
          <w:b w:val="0"/>
          <w:sz w:val="24"/>
        </w:rPr>
        <w:t>•</w:t>
      </w:r>
      <w:r w:rsidRPr="00E35FBD">
        <w:rPr>
          <w:rFonts w:ascii="Meiryo UI" w:eastAsia="Meiryo UI" w:hAnsi="Meiryo UI" w:cs="Meiryo UI"/>
          <w:b w:val="0"/>
          <w:sz w:val="24"/>
        </w:rPr>
        <w:t>サイバーセキュリティに関連したガイドライン等インデックス</w:t>
      </w:r>
      <w:r w:rsidRPr="00E35FBD">
        <w:rPr>
          <w:rFonts w:ascii="Meiryo UI" w:eastAsia="Meiryo UI" w:hAnsi="Meiryo UI" w:cs="Meiryo UI"/>
          <w:b w:val="0"/>
          <w:sz w:val="24"/>
        </w:rPr>
        <w:t xml:space="preserve"> - CyberSec diary</w:t>
      </w:r>
      <w:bookmarkEnd w:id="921"/>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922" w:name="_____________________________9"/>
      <w:bookmarkEnd w:id="922"/>
      <w:r w:rsidRPr="00E35FBD">
        <w:rPr>
          <w:rFonts w:ascii="Meiryo UI" w:eastAsia="Meiryo UI" w:hAnsi="Meiryo UI" w:cs="Meiryo UI"/>
          <w:b w:val="0"/>
          <w:sz w:val="24"/>
        </w:rPr>
        <w:t>◦</w:t>
      </w:r>
      <w:r w:rsidRPr="00E35FBD">
        <w:rPr>
          <w:rFonts w:ascii="Meiryo UI" w:eastAsia="Meiryo UI" w:hAnsi="Meiryo UI" w:cs="Meiryo UI"/>
          <w:b w:val="0"/>
          <w:sz w:val="24"/>
        </w:rPr>
        <w:t>公的機関、教育機関向け、個人ユーザー向け、事業者向け</w:t>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923" w:name="_Toc499884056"/>
      <w:r w:rsidRPr="00E35FBD">
        <w:rPr>
          <w:rFonts w:ascii="Meiryo UI" w:eastAsia="Meiryo UI" w:hAnsi="Meiryo UI" w:cs="Meiryo UI"/>
          <w:b w:val="0"/>
          <w:sz w:val="24"/>
        </w:rPr>
        <w:t>•</w:t>
      </w:r>
      <w:r w:rsidRPr="00E35FBD">
        <w:rPr>
          <w:rFonts w:ascii="Meiryo UI" w:eastAsia="Meiryo UI" w:hAnsi="Meiryo UI" w:cs="Meiryo UI"/>
          <w:b w:val="0"/>
          <w:sz w:val="24"/>
        </w:rPr>
        <w:t>情報セキュリティ関連法規リスト（更新中）</w:t>
      </w:r>
      <w:r w:rsidRPr="00E35FBD">
        <w:rPr>
          <w:rFonts w:ascii="Meiryo UI" w:eastAsia="Meiryo UI" w:hAnsi="Meiryo UI" w:cs="Meiryo UI"/>
          <w:b w:val="0"/>
          <w:sz w:val="24"/>
        </w:rPr>
        <w:t xml:space="preserve"> - CyberSec diary</w:t>
      </w:r>
      <w:bookmarkEnd w:id="923"/>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924" w:name="_Toc499884057"/>
      <w:r w:rsidRPr="00E35FBD">
        <w:rPr>
          <w:rFonts w:ascii="Meiryo UI" w:eastAsia="Meiryo UI" w:hAnsi="Meiryo UI" w:cs="Meiryo UI"/>
          <w:b w:val="0"/>
          <w:sz w:val="24"/>
        </w:rPr>
        <w:t>•</w:t>
      </w:r>
      <w:r w:rsidRPr="00E35FBD">
        <w:rPr>
          <w:rFonts w:ascii="Meiryo UI" w:eastAsia="Meiryo UI" w:hAnsi="Meiryo UI" w:cs="Meiryo UI"/>
          <w:b w:val="0"/>
          <w:sz w:val="24"/>
        </w:rPr>
        <w:t>政府機関の情報セキュリティ対策のための統一基準群（平成</w:t>
      </w:r>
      <w:r w:rsidRPr="00E35FBD">
        <w:rPr>
          <w:rFonts w:ascii="Meiryo UI" w:eastAsia="Meiryo UI" w:hAnsi="Meiryo UI" w:cs="Meiryo UI"/>
          <w:b w:val="0"/>
          <w:sz w:val="24"/>
        </w:rPr>
        <w:t>26</w:t>
      </w:r>
      <w:r w:rsidRPr="00E35FBD">
        <w:rPr>
          <w:rFonts w:ascii="Meiryo UI" w:eastAsia="Meiryo UI" w:hAnsi="Meiryo UI" w:cs="Meiryo UI"/>
          <w:b w:val="0"/>
          <w:sz w:val="24"/>
        </w:rPr>
        <w:t>年度版）</w:t>
      </w:r>
      <w:r w:rsidRPr="00E35FBD">
        <w:rPr>
          <w:rFonts w:ascii="Meiryo UI" w:eastAsia="Meiryo UI" w:hAnsi="Meiryo UI" w:cs="Meiryo UI"/>
          <w:b w:val="0"/>
          <w:sz w:val="24"/>
        </w:rPr>
        <w:t xml:space="preserve"> - </w:t>
      </w:r>
      <w:r w:rsidRPr="00E35FBD">
        <w:rPr>
          <w:rFonts w:ascii="Meiryo UI" w:eastAsia="Meiryo UI" w:hAnsi="Meiryo UI" w:cs="Meiryo UI"/>
          <w:b w:val="0"/>
          <w:sz w:val="24"/>
        </w:rPr>
        <w:t>CyberSec diary</w:t>
      </w:r>
      <w:bookmarkEnd w:id="924"/>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925" w:name="_________15"/>
      <w:bookmarkStart w:id="926" w:name="_Toc499884058"/>
      <w:bookmarkEnd w:id="925"/>
      <w:r w:rsidRPr="00E35FBD">
        <w:rPr>
          <w:rFonts w:ascii="Meiryo UI" w:eastAsia="Meiryo UI" w:hAnsi="Meiryo UI" w:cs="Meiryo UI"/>
          <w:b w:val="0"/>
          <w:i w:val="0"/>
          <w:sz w:val="24"/>
        </w:rPr>
        <w:t>■</w:t>
      </w:r>
      <w:r w:rsidRPr="00E35FBD">
        <w:rPr>
          <w:rFonts w:ascii="Meiryo UI" w:eastAsia="Meiryo UI" w:hAnsi="Meiryo UI" w:cs="Meiryo UI"/>
          <w:b w:val="0"/>
          <w:i w:val="0"/>
          <w:sz w:val="24"/>
        </w:rPr>
        <w:t>関連ニュース</w:t>
      </w:r>
      <w:bookmarkEnd w:id="926"/>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927" w:name="________________________14"/>
      <w:bookmarkStart w:id="928" w:name="_Toc499884059"/>
      <w:bookmarkEnd w:id="927"/>
      <w:r w:rsidRPr="00E35FBD">
        <w:rPr>
          <w:rFonts w:ascii="Meiryo UI" w:eastAsia="Meiryo UI" w:hAnsi="Meiryo UI" w:cs="Meiryo UI"/>
          <w:b w:val="0"/>
          <w:i w:val="0"/>
          <w:sz w:val="24"/>
        </w:rPr>
        <w:t xml:space="preserve">―――――― </w:t>
      </w:r>
      <w:r w:rsidRPr="00E35FBD">
        <w:rPr>
          <w:rFonts w:ascii="Meiryo UI" w:eastAsia="Meiryo UI" w:hAnsi="Meiryo UI" w:cs="Meiryo UI"/>
          <w:b w:val="0"/>
          <w:i w:val="0"/>
          <w:sz w:val="24"/>
        </w:rPr>
        <w:t>相談対応の手引き用</w:t>
      </w:r>
      <w:r w:rsidRPr="00E35FBD">
        <w:rPr>
          <w:rFonts w:ascii="Meiryo UI" w:eastAsia="Meiryo UI" w:hAnsi="Meiryo UI" w:cs="Meiryo UI"/>
          <w:b w:val="0"/>
          <w:i w:val="0"/>
          <w:sz w:val="24"/>
        </w:rPr>
        <w:t xml:space="preserve"> ―――――</w:t>
      </w:r>
      <w:bookmarkEnd w:id="928"/>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929" w:name="___________________________________4"/>
      <w:bookmarkStart w:id="930" w:name="_Toc499884060"/>
      <w:bookmarkEnd w:id="929"/>
      <w:r w:rsidRPr="00E35FBD">
        <w:rPr>
          <w:rFonts w:ascii="Meiryo UI" w:eastAsia="Meiryo UI" w:hAnsi="Meiryo UI" w:cs="Meiryo UI"/>
          <w:b w:val="0"/>
          <w:sz w:val="24"/>
        </w:rPr>
        <w:t>■</w:t>
      </w:r>
      <w:r w:rsidRPr="00E35FBD">
        <w:rPr>
          <w:rFonts w:ascii="Meiryo UI" w:eastAsia="Meiryo UI" w:hAnsi="Meiryo UI" w:cs="Meiryo UI"/>
          <w:b w:val="0"/>
          <w:sz w:val="24"/>
        </w:rPr>
        <w:t>信頼性の高いセキュリティ対策情報を提供しているサイトの内容の解説</w:t>
      </w:r>
      <w:bookmarkEnd w:id="930"/>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Fonts w:ascii="Meiryo UI" w:eastAsia="Meiryo UI" w:hAnsi="Meiryo UI" w:cs="Meiryo UI"/>
          <w:b w:val="0"/>
          <w:sz w:val="24"/>
        </w:rPr>
        <w:t>•</w:t>
      </w:r>
      <w:r w:rsidRPr="00E35FBD">
        <w:rPr>
          <w:rFonts w:ascii="Meiryo UI" w:eastAsia="Meiryo UI" w:hAnsi="Meiryo UI" w:cs="Meiryo UI"/>
          <w:b w:val="0"/>
          <w:sz w:val="24"/>
        </w:rPr>
        <w:t>ここからセキュリティ！</w:t>
      </w:r>
      <w:r w:rsidRPr="00E35FBD">
        <w:rPr>
          <w:rFonts w:ascii="Meiryo UI" w:eastAsia="Meiryo UI" w:hAnsi="Meiryo UI" w:cs="Meiryo UI"/>
          <w:b w:val="0"/>
          <w:sz w:val="24"/>
        </w:rPr>
        <w:t xml:space="preserve"> </w:t>
      </w:r>
      <w:r w:rsidRPr="00E35FBD">
        <w:rPr>
          <w:rFonts w:ascii="Meiryo UI" w:eastAsia="Meiryo UI" w:hAnsi="Meiryo UI" w:cs="Meiryo UI"/>
          <w:b w:val="0"/>
          <w:sz w:val="24"/>
        </w:rPr>
        <w:t>情報セキュリティ・ポータルサイト（</w:t>
      </w:r>
      <w:r w:rsidRPr="00E35FBD">
        <w:rPr>
          <w:rFonts w:ascii="Meiryo UI" w:eastAsia="Meiryo UI" w:hAnsi="Meiryo UI" w:cs="Meiryo UI"/>
          <w:b w:val="0"/>
          <w:sz w:val="24"/>
        </w:rPr>
        <w:t>IPA</w:t>
      </w:r>
      <w:r w:rsidRPr="00E35FBD">
        <w:rPr>
          <w:rFonts w:ascii="Meiryo UI" w:eastAsia="Meiryo UI" w:hAnsi="Meiryo UI" w:cs="Meiryo UI"/>
          <w:b w:val="0"/>
          <w:sz w:val="24"/>
        </w:rPr>
        <w:t>）【相談事例集作成候補】</w:t>
      </w:r>
      <w:r w:rsidRPr="00E35FBD">
        <w:rPr>
          <w:rFonts w:ascii="Meiryo UI" w:eastAsia="Meiryo UI" w:hAnsi="Meiryo UI" w:cs="Meiryo UI"/>
          <w:b w:val="0"/>
          <w:sz w:val="24"/>
        </w:rPr>
        <w:t xml:space="preserve"> - CyberSec diary</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r w:rsidRPr="00E35FBD">
        <w:rPr>
          <w:rFonts w:ascii="Meiryo UI" w:eastAsia="Meiryo UI" w:hAnsi="Meiryo UI" w:cs="Meiryo UI"/>
          <w:b w:val="0"/>
          <w:i w:val="0"/>
          <w:sz w:val="24"/>
        </w:rPr>
        <w:t>◦</w:t>
      </w:r>
      <w:r w:rsidRPr="00E35FBD">
        <w:rPr>
          <w:rFonts w:ascii="Meiryo UI" w:eastAsia="Meiryo UI" w:hAnsi="Meiryo UI" w:cs="Meiryo UI"/>
          <w:b w:val="0"/>
          <w:i w:val="0"/>
          <w:sz w:val="24"/>
        </w:rPr>
        <w:t>「ここからセキュリティ！」のサイト内情報を検索・選択しやすいように、</w:t>
      </w:r>
      <w:r w:rsidRPr="00E35FBD">
        <w:rPr>
          <w:rFonts w:ascii="Meiryo UI" w:eastAsia="Meiryo UI" w:hAnsi="Meiryo UI" w:cs="Meiryo UI"/>
          <w:b w:val="0"/>
          <w:i w:val="0"/>
          <w:sz w:val="24"/>
        </w:rPr>
        <w:t>1</w:t>
      </w:r>
      <w:r w:rsidRPr="00E35FBD">
        <w:rPr>
          <w:rFonts w:ascii="Meiryo UI" w:eastAsia="Meiryo UI" w:hAnsi="Meiryo UI" w:cs="Meiryo UI"/>
          <w:b w:val="0"/>
          <w:i w:val="0"/>
          <w:sz w:val="24"/>
        </w:rPr>
        <w:t>ページ内に全リンクを表示し、その内容によってレベル表示をし、また必要に応じで内容の解説を加えたもの。</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931" w:name="_______Web___________________2"/>
      <w:bookmarkEnd w:id="931"/>
      <w:r w:rsidRPr="00E35FBD">
        <w:rPr>
          <w:rFonts w:ascii="Meiryo UI" w:eastAsia="Meiryo UI" w:hAnsi="Meiryo UI" w:cs="Meiryo UI"/>
          <w:b w:val="0"/>
          <w:i w:val="0"/>
          <w:sz w:val="24"/>
        </w:rPr>
        <w:t>◦</w:t>
      </w:r>
      <w:r w:rsidRPr="00E35FBD">
        <w:rPr>
          <w:rFonts w:ascii="Meiryo UI" w:eastAsia="Meiryo UI" w:hAnsi="Meiryo UI" w:cs="Meiryo UI"/>
          <w:b w:val="0"/>
          <w:i w:val="0"/>
          <w:sz w:val="24"/>
        </w:rPr>
        <w:t>検索の際は</w:t>
      </w:r>
      <w:r w:rsidRPr="00E35FBD">
        <w:rPr>
          <w:rFonts w:ascii="Meiryo UI" w:eastAsia="Meiryo UI" w:hAnsi="Meiryo UI" w:cs="Meiryo UI"/>
          <w:b w:val="0"/>
          <w:i w:val="0"/>
          <w:sz w:val="24"/>
        </w:rPr>
        <w:t>Web</w:t>
      </w:r>
      <w:r w:rsidRPr="00E35FBD">
        <w:rPr>
          <w:rFonts w:ascii="Meiryo UI" w:eastAsia="Meiryo UI" w:hAnsi="Meiryo UI" w:cs="Meiryo UI"/>
          <w:b w:val="0"/>
          <w:i w:val="0"/>
          <w:sz w:val="24"/>
        </w:rPr>
        <w:t>ブラウザの検索機能を利用してくださ</w:t>
      </w:r>
      <w:r w:rsidRPr="00E35FBD">
        <w:rPr>
          <w:rFonts w:ascii="Meiryo UI" w:eastAsia="Meiryo UI" w:hAnsi="Meiryo UI" w:cs="Meiryo UI"/>
          <w:b w:val="0"/>
          <w:i w:val="0"/>
          <w:sz w:val="24"/>
        </w:rPr>
        <w:t>い</w:t>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932" w:name="_________16"/>
      <w:bookmarkStart w:id="933" w:name="_Toc499884061"/>
      <w:bookmarkEnd w:id="932"/>
      <w:r w:rsidRPr="00E35FBD">
        <w:rPr>
          <w:rFonts w:ascii="Meiryo UI" w:eastAsia="Meiryo UI" w:hAnsi="Meiryo UI" w:cs="Meiryo UI"/>
          <w:b w:val="0"/>
          <w:sz w:val="24"/>
        </w:rPr>
        <w:t>■</w:t>
      </w:r>
      <w:r w:rsidRPr="00E35FBD">
        <w:rPr>
          <w:rFonts w:ascii="Meiryo UI" w:eastAsia="Meiryo UI" w:hAnsi="Meiryo UI" w:cs="Meiryo UI"/>
          <w:b w:val="0"/>
          <w:sz w:val="24"/>
        </w:rPr>
        <w:t>事例等の紹介</w:t>
      </w:r>
      <w:bookmarkEnd w:id="933"/>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Fonts w:ascii="Meiryo UI" w:eastAsia="Meiryo UI" w:hAnsi="Meiryo UI" w:cs="Meiryo UI"/>
          <w:b w:val="0"/>
          <w:sz w:val="24"/>
        </w:rPr>
        <w:t>•</w:t>
      </w:r>
      <w:r w:rsidRPr="00E35FBD">
        <w:rPr>
          <w:rFonts w:ascii="Meiryo UI" w:eastAsia="Meiryo UI" w:hAnsi="Meiryo UI" w:cs="Meiryo UI"/>
          <w:b w:val="0"/>
          <w:sz w:val="24"/>
        </w:rPr>
        <w:t>セキュリティ侵害事例紹介サイト（</w:t>
      </w:r>
      <w:r w:rsidRPr="00E35FBD">
        <w:rPr>
          <w:rFonts w:ascii="Meiryo UI" w:eastAsia="Meiryo UI" w:hAnsi="Meiryo UI" w:cs="Meiryo UI"/>
          <w:b w:val="0"/>
          <w:sz w:val="24"/>
        </w:rPr>
        <w:t>FAQ</w:t>
      </w:r>
      <w:r w:rsidRPr="00E35FBD">
        <w:rPr>
          <w:rFonts w:ascii="Meiryo UI" w:eastAsia="Meiryo UI" w:hAnsi="Meiryo UI" w:cs="Meiryo UI"/>
          <w:b w:val="0"/>
          <w:sz w:val="24"/>
        </w:rPr>
        <w:t>候補）</w:t>
      </w:r>
      <w:r w:rsidRPr="00E35FBD">
        <w:rPr>
          <w:rFonts w:ascii="Meiryo UI" w:eastAsia="Meiryo UI" w:hAnsi="Meiryo UI" w:cs="Meiryo UI"/>
          <w:b w:val="0"/>
          <w:sz w:val="24"/>
        </w:rPr>
        <w:t xml:space="preserve"> - CyberSec diary</w:t>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934" w:name="__________23"/>
      <w:bookmarkStart w:id="935" w:name="_Toc499884062"/>
      <w:bookmarkEnd w:id="934"/>
      <w:r w:rsidRPr="00E35FBD">
        <w:rPr>
          <w:rFonts w:ascii="Meiryo UI" w:eastAsia="Meiryo UI" w:hAnsi="Meiryo UI" w:cs="Meiryo UI"/>
          <w:b w:val="0"/>
          <w:sz w:val="24"/>
        </w:rPr>
        <w:t>■</w:t>
      </w:r>
      <w:r w:rsidRPr="00E35FBD">
        <w:rPr>
          <w:rFonts w:ascii="Meiryo UI" w:eastAsia="Meiryo UI" w:hAnsi="Meiryo UI" w:cs="Meiryo UI"/>
          <w:b w:val="0"/>
          <w:sz w:val="24"/>
        </w:rPr>
        <w:t>対策まとめ資料</w:t>
      </w:r>
      <w:bookmarkEnd w:id="935"/>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936" w:name="_______________21"/>
      <w:bookmarkEnd w:id="936"/>
      <w:r w:rsidRPr="00E35FBD">
        <w:rPr>
          <w:rFonts w:ascii="Meiryo UI" w:eastAsia="Meiryo UI" w:hAnsi="Meiryo UI" w:cs="Meiryo UI"/>
          <w:b w:val="0"/>
          <w:sz w:val="24"/>
        </w:rPr>
        <w:t>•</w:t>
      </w:r>
      <w:r w:rsidRPr="00E35FBD">
        <w:rPr>
          <w:rFonts w:ascii="Meiryo UI" w:eastAsia="Meiryo UI" w:hAnsi="Meiryo UI" w:cs="Meiryo UI"/>
          <w:b w:val="0"/>
          <w:sz w:val="24"/>
        </w:rPr>
        <w:t>情報セキュリティ対策とは</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937" w:name="_____________________CyberSec_diary_5"/>
      <w:bookmarkEnd w:id="937"/>
      <w:r w:rsidRPr="00E35FBD">
        <w:rPr>
          <w:rFonts w:ascii="Meiryo UI" w:eastAsia="Meiryo UI" w:hAnsi="Meiryo UI" w:cs="Meiryo UI"/>
          <w:b w:val="0"/>
          <w:i w:val="0"/>
          <w:sz w:val="24"/>
        </w:rPr>
        <w:t>◦</w:t>
      </w:r>
      <w:r w:rsidRPr="00E35FBD">
        <w:rPr>
          <w:rFonts w:ascii="Meiryo UI" w:eastAsia="Meiryo UI" w:hAnsi="Meiryo UI" w:cs="Meiryo UI"/>
          <w:b w:val="0"/>
          <w:i w:val="0"/>
          <w:sz w:val="24"/>
        </w:rPr>
        <w:t>情報セキュリティに関する基礎知識</w:t>
      </w:r>
      <w:r w:rsidRPr="00E35FBD">
        <w:rPr>
          <w:rFonts w:ascii="Meiryo UI" w:eastAsia="Meiryo UI" w:hAnsi="Meiryo UI" w:cs="Meiryo UI"/>
          <w:b w:val="0"/>
          <w:i w:val="0"/>
          <w:sz w:val="24"/>
        </w:rPr>
        <w:t xml:space="preserve"> - CyberSec diary</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r w:rsidRPr="00E35FBD">
        <w:rPr>
          <w:rFonts w:ascii="Meiryo UI" w:eastAsia="Meiryo UI" w:hAnsi="Meiryo UI" w:cs="Meiryo UI"/>
          <w:b w:val="0"/>
          <w:i w:val="0"/>
          <w:sz w:val="24"/>
        </w:rPr>
        <w:t>◦</w:t>
      </w:r>
      <w:r w:rsidRPr="00E35FBD">
        <w:rPr>
          <w:rFonts w:ascii="Meiryo UI" w:eastAsia="Meiryo UI" w:hAnsi="Meiryo UI" w:cs="Meiryo UI"/>
          <w:b w:val="0"/>
          <w:i w:val="0"/>
          <w:sz w:val="24"/>
        </w:rPr>
        <w:t>セキュリティインシデント対応は事業継続計画（</w:t>
      </w:r>
      <w:r w:rsidRPr="00E35FBD">
        <w:rPr>
          <w:rFonts w:ascii="Meiryo UI" w:eastAsia="Meiryo UI" w:hAnsi="Meiryo UI" w:cs="Meiryo UI"/>
          <w:b w:val="0"/>
          <w:i w:val="0"/>
          <w:sz w:val="24"/>
        </w:rPr>
        <w:t>BCP</w:t>
      </w:r>
      <w:r w:rsidRPr="00E35FBD">
        <w:rPr>
          <w:rFonts w:ascii="Meiryo UI" w:eastAsia="Meiryo UI" w:hAnsi="Meiryo UI" w:cs="Meiryo UI"/>
          <w:b w:val="0"/>
          <w:i w:val="0"/>
          <w:sz w:val="24"/>
        </w:rPr>
        <w:t>）の一つ</w:t>
      </w:r>
      <w:r w:rsidRPr="00E35FBD">
        <w:rPr>
          <w:rFonts w:ascii="Meiryo UI" w:eastAsia="Meiryo UI" w:hAnsi="Meiryo UI" w:cs="Meiryo UI"/>
          <w:b w:val="0"/>
          <w:i w:val="0"/>
          <w:sz w:val="24"/>
        </w:rPr>
        <w:t xml:space="preserve"> - CyberSec diary</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938" w:name="__________________CyberSec_diary_4"/>
      <w:bookmarkEnd w:id="938"/>
      <w:r w:rsidRPr="00E35FBD">
        <w:rPr>
          <w:rFonts w:ascii="Meiryo UI" w:eastAsia="Meiryo UI" w:hAnsi="Meiryo UI" w:cs="Meiryo UI"/>
          <w:b w:val="0"/>
          <w:i w:val="0"/>
          <w:sz w:val="24"/>
        </w:rPr>
        <w:t>◦</w:t>
      </w:r>
      <w:r w:rsidRPr="00E35FBD">
        <w:rPr>
          <w:rFonts w:ascii="Meiryo UI" w:eastAsia="Meiryo UI" w:hAnsi="Meiryo UI" w:cs="Meiryo UI"/>
          <w:b w:val="0"/>
          <w:i w:val="0"/>
          <w:sz w:val="24"/>
        </w:rPr>
        <w:t>情報セキュリティ対策の概念</w:t>
      </w:r>
      <w:r w:rsidRPr="00E35FBD">
        <w:rPr>
          <w:rFonts w:ascii="Meiryo UI" w:eastAsia="Meiryo UI" w:hAnsi="Meiryo UI" w:cs="Meiryo UI"/>
          <w:b w:val="0"/>
          <w:i w:val="0"/>
          <w:sz w:val="24"/>
        </w:rPr>
        <w:t xml:space="preserve"> - CyberSec diary</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939" w:name="______________________CyberSec_diary_4"/>
      <w:bookmarkEnd w:id="939"/>
      <w:r w:rsidRPr="00E35FBD">
        <w:rPr>
          <w:rFonts w:ascii="Meiryo UI" w:eastAsia="Meiryo UI" w:hAnsi="Meiryo UI" w:cs="Meiryo UI"/>
          <w:b w:val="0"/>
          <w:i w:val="0"/>
          <w:sz w:val="24"/>
        </w:rPr>
        <w:t>◦</w:t>
      </w:r>
      <w:r w:rsidRPr="00E35FBD">
        <w:rPr>
          <w:rFonts w:ascii="Meiryo UI" w:eastAsia="Meiryo UI" w:hAnsi="Meiryo UI" w:cs="Meiryo UI"/>
          <w:b w:val="0"/>
          <w:i w:val="0"/>
          <w:sz w:val="24"/>
        </w:rPr>
        <w:t>情報セキュリティポリシー、実施手順</w:t>
      </w:r>
      <w:r w:rsidRPr="00E35FBD">
        <w:rPr>
          <w:rFonts w:ascii="Meiryo UI" w:eastAsia="Meiryo UI" w:hAnsi="Meiryo UI" w:cs="Meiryo UI"/>
          <w:b w:val="0"/>
          <w:i w:val="0"/>
          <w:sz w:val="24"/>
        </w:rPr>
        <w:t xml:space="preserve"> - CyberSec diary</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940" w:name="___________18"/>
      <w:bookmarkEnd w:id="940"/>
      <w:r w:rsidRPr="00E35FBD">
        <w:rPr>
          <w:rFonts w:ascii="Meiryo UI" w:eastAsia="Meiryo UI" w:hAnsi="Meiryo UI" w:cs="Meiryo UI"/>
          <w:b w:val="0"/>
          <w:sz w:val="24"/>
        </w:rPr>
        <w:t>•</w:t>
      </w:r>
      <w:r w:rsidRPr="00E35FBD">
        <w:rPr>
          <w:rFonts w:ascii="Meiryo UI" w:eastAsia="Meiryo UI" w:hAnsi="Meiryo UI" w:cs="Meiryo UI"/>
          <w:b w:val="0"/>
          <w:sz w:val="24"/>
        </w:rPr>
        <w:t>中小企業向け対策</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r w:rsidRPr="00E35FBD">
        <w:rPr>
          <w:rFonts w:ascii="Meiryo UI" w:eastAsia="Meiryo UI" w:hAnsi="Meiryo UI" w:cs="Meiryo UI"/>
          <w:b w:val="0"/>
          <w:i w:val="0"/>
          <w:sz w:val="24"/>
        </w:rPr>
        <w:t>◦</w:t>
      </w:r>
      <w:r w:rsidRPr="00E35FBD">
        <w:rPr>
          <w:rFonts w:ascii="Meiryo UI" w:eastAsia="Meiryo UI" w:hAnsi="Meiryo UI" w:cs="Meiryo UI"/>
          <w:b w:val="0"/>
          <w:i w:val="0"/>
          <w:sz w:val="24"/>
        </w:rPr>
        <w:t>中小企業に特化した情報セキュリティ対策の</w:t>
      </w:r>
      <w:r w:rsidRPr="00E35FBD">
        <w:rPr>
          <w:rFonts w:ascii="Meiryo UI" w:eastAsia="Meiryo UI" w:hAnsi="Meiryo UI" w:cs="Meiryo UI"/>
          <w:b w:val="0"/>
          <w:i w:val="0"/>
          <w:sz w:val="24"/>
        </w:rPr>
        <w:t>相談対応</w:t>
      </w:r>
      <w:r w:rsidRPr="00E35FBD">
        <w:rPr>
          <w:rFonts w:ascii="Meiryo UI" w:eastAsia="Meiryo UI" w:hAnsi="Meiryo UI" w:cs="Meiryo UI"/>
          <w:b w:val="0"/>
          <w:i w:val="0"/>
          <w:sz w:val="24"/>
        </w:rPr>
        <w:t xml:space="preserve"> - CyberSec diary</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r w:rsidRPr="00E35FBD">
        <w:rPr>
          <w:rFonts w:ascii="Meiryo UI" w:eastAsia="Meiryo UI" w:hAnsi="Meiryo UI" w:cs="Meiryo UI"/>
          <w:b w:val="0"/>
          <w:i w:val="0"/>
          <w:sz w:val="24"/>
        </w:rPr>
        <w:t>◦</w:t>
      </w:r>
      <w:r w:rsidRPr="00E35FBD">
        <w:rPr>
          <w:rFonts w:ascii="Meiryo UI" w:eastAsia="Meiryo UI" w:hAnsi="Meiryo UI" w:cs="Meiryo UI"/>
          <w:b w:val="0"/>
          <w:i w:val="0"/>
          <w:sz w:val="24"/>
        </w:rPr>
        <w:t>中小企業の現状から見た対策の考え方【私見】</w:t>
      </w:r>
      <w:r w:rsidRPr="00E35FBD">
        <w:rPr>
          <w:rFonts w:ascii="Meiryo UI" w:eastAsia="Meiryo UI" w:hAnsi="Meiryo UI" w:cs="Meiryo UI"/>
          <w:b w:val="0"/>
          <w:i w:val="0"/>
          <w:sz w:val="24"/>
        </w:rPr>
        <w:t xml:space="preserve"> - CyberSec diary</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941" w:name="_______________________15"/>
      <w:bookmarkEnd w:id="941"/>
      <w:r w:rsidRPr="00E35FBD">
        <w:rPr>
          <w:rFonts w:ascii="Meiryo UI" w:eastAsia="Meiryo UI" w:hAnsi="Meiryo UI" w:cs="Meiryo UI"/>
          <w:b w:val="0"/>
          <w:sz w:val="24"/>
        </w:rPr>
        <w:t>•</w:t>
      </w:r>
      <w:r w:rsidRPr="00E35FBD">
        <w:rPr>
          <w:rFonts w:ascii="Meiryo UI" w:eastAsia="Meiryo UI" w:hAnsi="Meiryo UI" w:cs="Meiryo UI"/>
          <w:b w:val="0"/>
          <w:sz w:val="24"/>
        </w:rPr>
        <w:t>システム調達におけるセキュリティ要件定義</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r w:rsidRPr="00E35FBD">
        <w:rPr>
          <w:rFonts w:ascii="Meiryo UI" w:eastAsia="Meiryo UI" w:hAnsi="Meiryo UI" w:cs="Meiryo UI"/>
          <w:b w:val="0"/>
          <w:i w:val="0"/>
          <w:sz w:val="24"/>
        </w:rPr>
        <w:t>◦</w:t>
      </w:r>
      <w:r w:rsidRPr="00E35FBD">
        <w:rPr>
          <w:rFonts w:ascii="Meiryo UI" w:eastAsia="Meiryo UI" w:hAnsi="Meiryo UI" w:cs="Meiryo UI"/>
          <w:b w:val="0"/>
          <w:i w:val="0"/>
          <w:sz w:val="24"/>
        </w:rPr>
        <w:t>情報システムの整備と運用管理を調達する際の情報セキュリティ対策要件（メモ）</w:t>
      </w:r>
      <w:r w:rsidRPr="00E35FBD">
        <w:rPr>
          <w:rFonts w:ascii="Meiryo UI" w:eastAsia="Meiryo UI" w:hAnsi="Meiryo UI" w:cs="Meiryo UI"/>
          <w:b w:val="0"/>
          <w:i w:val="0"/>
          <w:sz w:val="24"/>
        </w:rPr>
        <w:t xml:space="preserve"> - CyberSec diary</w:t>
      </w:r>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942" w:name="______________________________8"/>
      <w:bookmarkStart w:id="943" w:name="_Toc499884063"/>
      <w:bookmarkEnd w:id="942"/>
      <w:r w:rsidRPr="00E35FBD">
        <w:rPr>
          <w:rFonts w:ascii="Meiryo UI" w:eastAsia="Meiryo UI" w:hAnsi="Meiryo UI" w:cs="Meiryo UI"/>
          <w:b w:val="0"/>
          <w:i w:val="0"/>
          <w:sz w:val="24"/>
        </w:rPr>
        <w:t>――――――――</w:t>
      </w:r>
      <w:r w:rsidRPr="00E35FBD">
        <w:rPr>
          <w:rFonts w:ascii="Meiryo UI" w:eastAsia="Meiryo UI" w:hAnsi="Meiryo UI" w:cs="Meiryo UI"/>
          <w:b w:val="0"/>
          <w:i w:val="0"/>
          <w:sz w:val="24"/>
        </w:rPr>
        <w:t>相談対応の手引き用【更新中】</w:t>
      </w:r>
      <w:r w:rsidRPr="00E35FBD">
        <w:rPr>
          <w:rFonts w:ascii="Meiryo UI" w:eastAsia="Meiryo UI" w:hAnsi="Meiryo UI" w:cs="Meiryo UI"/>
          <w:b w:val="0"/>
          <w:i w:val="0"/>
          <w:sz w:val="24"/>
        </w:rPr>
        <w:t>――――――</w:t>
      </w:r>
      <w:bookmarkEnd w:id="943"/>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944" w:name="________19"/>
      <w:bookmarkStart w:id="945" w:name="_Toc499884064"/>
      <w:bookmarkEnd w:id="944"/>
      <w:r w:rsidRPr="00E35FBD">
        <w:rPr>
          <w:rFonts w:ascii="Meiryo UI" w:eastAsia="Meiryo UI" w:hAnsi="Meiryo UI" w:cs="Meiryo UI"/>
          <w:b w:val="0"/>
          <w:sz w:val="24"/>
        </w:rPr>
        <w:t>【更新中】</w:t>
      </w:r>
      <w:bookmarkEnd w:id="945"/>
      <w:r w:rsidRPr="00E35FBD">
        <w:rPr>
          <w:rFonts w:ascii="Meiryo UI" w:eastAsia="Meiryo UI" w:hAnsi="Meiryo UI" w:cs="Meiryo UI"/>
          <w:b w:val="0"/>
          <w:sz w:val="24"/>
        </w:rPr>
        <w:t xml:space="preserve"> </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Fonts w:ascii="Meiryo UI" w:eastAsia="Meiryo UI" w:hAnsi="Meiryo UI" w:cs="Meiryo UI"/>
          <w:b w:val="0"/>
          <w:sz w:val="24"/>
        </w:rPr>
        <w:t>サイバーセキュリティ対策相談対応の手引き（メモ）</w:t>
      </w:r>
      <w:r w:rsidRPr="00E35FBD">
        <w:rPr>
          <w:rFonts w:ascii="Meiryo UI" w:eastAsia="Meiryo UI" w:hAnsi="Meiryo UI" w:cs="Meiryo UI"/>
          <w:b w:val="0"/>
          <w:sz w:val="24"/>
        </w:rPr>
        <w:t xml:space="preserve"> - CyberSec diary</w:t>
      </w:r>
    </w:p>
    <w:p w:rsidR="00A77B3E" w:rsidRPr="00E35FBD" w:rsidRDefault="006B1892" w:rsidP="00E35FBD">
      <w:pPr>
        <w:pStyle w:val="1"/>
        <w:keepNext w:val="0"/>
        <w:numPr>
          <w:ilvl w:val="0"/>
          <w:numId w:val="1"/>
        </w:numPr>
        <w:tabs>
          <w:tab w:val="clear" w:pos="0"/>
        </w:tabs>
        <w:spacing w:before="0" w:after="0"/>
        <w:ind w:left="0" w:firstLine="0"/>
        <w:rPr>
          <w:rFonts w:ascii="Meiryo UI" w:eastAsia="Meiryo UI" w:hAnsi="Meiryo UI" w:cs="Meiryo UI"/>
          <w:b w:val="0"/>
          <w:sz w:val="24"/>
        </w:rPr>
      </w:pPr>
      <w:hyperlink r:id="rId31" w:history="1">
        <w:bookmarkStart w:id="946" w:name="_Toc499884065"/>
        <w:r w:rsidRPr="00E35FBD">
          <w:rPr>
            <w:rStyle w:val="a4"/>
            <w:rFonts w:ascii="Meiryo UI" w:eastAsia="Meiryo UI" w:hAnsi="Meiryo UI" w:cs="Meiryo UI"/>
            <w:b w:val="0"/>
            <w:sz w:val="28"/>
          </w:rPr>
          <w:t>•</w:t>
        </w:r>
        <w:r w:rsidRPr="00E35FBD">
          <w:rPr>
            <w:rStyle w:val="a4"/>
            <w:rFonts w:ascii="Meiryo UI" w:eastAsia="Meiryo UI" w:hAnsi="Meiryo UI" w:cs="Meiryo UI"/>
            <w:b w:val="0"/>
            <w:sz w:val="28"/>
          </w:rPr>
          <w:t>中小企業に特化した情報セキュリティ対策の相談対応</w:t>
        </w:r>
        <w:r w:rsidRPr="00E35FBD">
          <w:rPr>
            <w:rStyle w:val="a4"/>
            <w:rFonts w:ascii="Meiryo UI" w:eastAsia="Meiryo UI" w:hAnsi="Meiryo UI" w:cs="Meiryo UI"/>
            <w:b w:val="0"/>
            <w:sz w:val="28"/>
          </w:rPr>
          <w:t xml:space="preserve"> - CyberSec diary</w:t>
        </w:r>
        <w:bookmarkEnd w:id="946"/>
      </w:hyperlink>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rPr>
      </w:pPr>
      <w:bookmarkStart w:id="947" w:name="_____________16"/>
      <w:bookmarkEnd w:id="947"/>
      <w:r w:rsidRPr="00E35FBD">
        <w:rPr>
          <w:rFonts w:ascii="Meiryo UI" w:eastAsia="Meiryo UI" w:hAnsi="Meiryo UI" w:cs="Meiryo UI"/>
          <w:b w:val="0"/>
          <w:i w:val="0"/>
          <w:sz w:val="24"/>
        </w:rPr>
        <w:t xml:space="preserve"> </w:t>
      </w:r>
      <w:bookmarkStart w:id="948" w:name="_Toc499884066"/>
      <w:r w:rsidRPr="00E35FBD">
        <w:rPr>
          <w:rFonts w:ascii="Meiryo UI" w:eastAsia="Meiryo UI" w:hAnsi="Meiryo UI" w:cs="Meiryo UI"/>
          <w:b w:val="0"/>
          <w:i w:val="0"/>
          <w:sz w:val="24"/>
        </w:rPr>
        <w:t>■</w:t>
      </w:r>
      <w:r w:rsidRPr="00E35FBD">
        <w:rPr>
          <w:rFonts w:ascii="Meiryo UI" w:eastAsia="Meiryo UI" w:hAnsi="Meiryo UI" w:cs="Meiryo UI"/>
          <w:b w:val="0"/>
          <w:i w:val="0"/>
          <w:sz w:val="24"/>
        </w:rPr>
        <w:t>対象範囲と役割分担</w:t>
      </w:r>
      <w:bookmarkEnd w:id="948"/>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949" w:name="__________24"/>
      <w:bookmarkStart w:id="950" w:name="_Toc499884067"/>
      <w:bookmarkEnd w:id="949"/>
      <w:r w:rsidRPr="00E35FBD">
        <w:rPr>
          <w:rFonts w:ascii="Meiryo UI" w:eastAsia="Meiryo UI" w:hAnsi="Meiryo UI" w:cs="Meiryo UI"/>
          <w:b w:val="0"/>
          <w:i w:val="0"/>
          <w:sz w:val="24"/>
        </w:rPr>
        <w:t>■</w:t>
      </w:r>
      <w:r w:rsidRPr="00E35FBD">
        <w:rPr>
          <w:rFonts w:ascii="Meiryo UI" w:eastAsia="Meiryo UI" w:hAnsi="Meiryo UI" w:cs="Meiryo UI"/>
          <w:b w:val="0"/>
          <w:i w:val="0"/>
          <w:sz w:val="24"/>
        </w:rPr>
        <w:t>中小企業の現状</w:t>
      </w:r>
      <w:bookmarkEnd w:id="950"/>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951" w:name="___________19"/>
      <w:bookmarkStart w:id="952" w:name="_Toc499884068"/>
      <w:bookmarkEnd w:id="951"/>
      <w:r w:rsidRPr="00E35FBD">
        <w:rPr>
          <w:rFonts w:ascii="Meiryo UI" w:eastAsia="Meiryo UI" w:hAnsi="Meiryo UI" w:cs="Meiryo UI"/>
          <w:b w:val="0"/>
          <w:i w:val="0"/>
          <w:sz w:val="24"/>
        </w:rPr>
        <w:t>■</w:t>
      </w:r>
      <w:r w:rsidRPr="00E35FBD">
        <w:rPr>
          <w:rFonts w:ascii="Meiryo UI" w:eastAsia="Meiryo UI" w:hAnsi="Meiryo UI" w:cs="Meiryo UI"/>
          <w:b w:val="0"/>
          <w:i w:val="0"/>
          <w:sz w:val="24"/>
        </w:rPr>
        <w:t>中小企業への支援</w:t>
      </w:r>
      <w:bookmarkEnd w:id="952"/>
    </w:p>
    <w:p w:rsidR="00A77B3E" w:rsidRPr="00E35FBD" w:rsidRDefault="006B1892" w:rsidP="00E35FBD">
      <w:pPr>
        <w:pStyle w:val="1"/>
        <w:keepNext w:val="0"/>
        <w:numPr>
          <w:ilvl w:val="0"/>
          <w:numId w:val="1"/>
        </w:numPr>
        <w:tabs>
          <w:tab w:val="clear" w:pos="0"/>
        </w:tabs>
        <w:spacing w:before="0" w:after="0"/>
        <w:ind w:left="0" w:firstLine="0"/>
        <w:rPr>
          <w:rFonts w:ascii="Meiryo UI" w:eastAsia="Meiryo UI" w:hAnsi="Meiryo UI" w:cs="Meiryo UI"/>
          <w:b w:val="0"/>
          <w:sz w:val="24"/>
        </w:rPr>
      </w:pPr>
      <w:hyperlink r:id="rId32" w:history="1">
        <w:bookmarkStart w:id="953" w:name="_Toc499884069"/>
        <w:r w:rsidRPr="00E35FBD">
          <w:rPr>
            <w:rStyle w:val="a4"/>
            <w:rFonts w:ascii="Meiryo UI" w:eastAsia="Meiryo UI" w:hAnsi="Meiryo UI" w:cs="Meiryo UI"/>
            <w:b w:val="0"/>
            <w:sz w:val="28"/>
          </w:rPr>
          <w:t>•</w:t>
        </w:r>
        <w:r w:rsidRPr="00E35FBD">
          <w:rPr>
            <w:rStyle w:val="a4"/>
            <w:rFonts w:ascii="Meiryo UI" w:eastAsia="Meiryo UI" w:hAnsi="Meiryo UI" w:cs="Meiryo UI"/>
            <w:b w:val="0"/>
            <w:sz w:val="28"/>
          </w:rPr>
          <w:t>中小企業のサイバーセキュリティ対策インデックス（経営者・管理者・従業員）</w:t>
        </w:r>
        <w:r w:rsidRPr="00E35FBD">
          <w:rPr>
            <w:rStyle w:val="a4"/>
            <w:rFonts w:ascii="Meiryo UI" w:eastAsia="Meiryo UI" w:hAnsi="Meiryo UI" w:cs="Meiryo UI"/>
            <w:b w:val="0"/>
            <w:sz w:val="28"/>
          </w:rPr>
          <w:t xml:space="preserve"> - CyberSec diary</w:t>
        </w:r>
        <w:bookmarkEnd w:id="953"/>
      </w:hyperlink>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rPr>
      </w:pPr>
      <w:bookmarkStart w:id="954" w:name="___________________13"/>
      <w:bookmarkStart w:id="955" w:name="_Toc499884070"/>
      <w:bookmarkEnd w:id="954"/>
      <w:r w:rsidRPr="00E35FBD">
        <w:rPr>
          <w:rFonts w:ascii="Meiryo UI" w:eastAsia="Meiryo UI" w:hAnsi="Meiryo UI" w:cs="Meiryo UI"/>
          <w:b w:val="0"/>
          <w:i w:val="0"/>
          <w:sz w:val="24"/>
        </w:rPr>
        <w:t>■</w:t>
      </w:r>
      <w:r w:rsidRPr="00E35FBD">
        <w:rPr>
          <w:rFonts w:ascii="Meiryo UI" w:eastAsia="Meiryo UI" w:hAnsi="Meiryo UI" w:cs="Meiryo UI"/>
          <w:b w:val="0"/>
          <w:i w:val="0"/>
          <w:sz w:val="24"/>
        </w:rPr>
        <w:t>サイバーセキュリティ対策の必要性</w:t>
      </w:r>
      <w:bookmarkEnd w:id="955"/>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956" w:name="______________20"/>
      <w:bookmarkStart w:id="957" w:name="_Toc499884071"/>
      <w:bookmarkEnd w:id="956"/>
      <w:r w:rsidRPr="00E35FBD">
        <w:rPr>
          <w:rFonts w:ascii="Meiryo UI" w:eastAsia="Meiryo UI" w:hAnsi="Meiryo UI" w:cs="Meiryo UI"/>
          <w:b w:val="0"/>
          <w:sz w:val="24"/>
        </w:rPr>
        <w:t>•</w:t>
      </w:r>
      <w:r w:rsidRPr="00E35FBD">
        <w:rPr>
          <w:rFonts w:ascii="Meiryo UI" w:eastAsia="Meiryo UI" w:hAnsi="Meiryo UI" w:cs="Meiryo UI"/>
          <w:b w:val="0"/>
          <w:sz w:val="24"/>
        </w:rPr>
        <w:t>情報セキュリティの脅威</w:t>
      </w:r>
      <w:bookmarkEnd w:id="957"/>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958" w:name="______________21"/>
      <w:bookmarkStart w:id="959" w:name="_Toc499884072"/>
      <w:bookmarkEnd w:id="958"/>
      <w:r w:rsidRPr="00E35FBD">
        <w:rPr>
          <w:rFonts w:ascii="Meiryo UI" w:eastAsia="Meiryo UI" w:hAnsi="Meiryo UI" w:cs="Meiryo UI"/>
          <w:b w:val="0"/>
          <w:sz w:val="24"/>
        </w:rPr>
        <w:t>•</w:t>
      </w:r>
      <w:r w:rsidRPr="00E35FBD">
        <w:rPr>
          <w:rFonts w:ascii="Meiryo UI" w:eastAsia="Meiryo UI" w:hAnsi="Meiryo UI" w:cs="Meiryo UI"/>
          <w:b w:val="0"/>
          <w:sz w:val="24"/>
        </w:rPr>
        <w:t>守るべき情報資産の認識</w:t>
      </w:r>
      <w:bookmarkEnd w:id="959"/>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960" w:name="_________17"/>
      <w:bookmarkStart w:id="961" w:name="_Toc499884073"/>
      <w:bookmarkEnd w:id="960"/>
      <w:r w:rsidRPr="00E35FBD">
        <w:rPr>
          <w:rFonts w:ascii="Meiryo UI" w:eastAsia="Meiryo UI" w:hAnsi="Meiryo UI" w:cs="Meiryo UI"/>
          <w:b w:val="0"/>
          <w:sz w:val="24"/>
        </w:rPr>
        <w:t>•</w:t>
      </w:r>
      <w:r w:rsidRPr="00E35FBD">
        <w:rPr>
          <w:rFonts w:ascii="Meiryo UI" w:eastAsia="Meiryo UI" w:hAnsi="Meiryo UI" w:cs="Meiryo UI"/>
          <w:b w:val="0"/>
          <w:sz w:val="24"/>
        </w:rPr>
        <w:t>最低限の対策</w:t>
      </w:r>
      <w:bookmarkEnd w:id="961"/>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962" w:name="________20"/>
      <w:bookmarkStart w:id="963" w:name="_Toc499884074"/>
      <w:bookmarkEnd w:id="962"/>
      <w:r w:rsidRPr="00E35FBD">
        <w:rPr>
          <w:rFonts w:ascii="Meiryo UI" w:eastAsia="Meiryo UI" w:hAnsi="Meiryo UI" w:cs="Meiryo UI"/>
          <w:b w:val="0"/>
          <w:i w:val="0"/>
          <w:sz w:val="24"/>
        </w:rPr>
        <w:t>■</w:t>
      </w:r>
      <w:r w:rsidRPr="00E35FBD">
        <w:rPr>
          <w:rFonts w:ascii="Meiryo UI" w:eastAsia="Meiryo UI" w:hAnsi="Meiryo UI" w:cs="Meiryo UI"/>
          <w:b w:val="0"/>
          <w:i w:val="0"/>
          <w:sz w:val="24"/>
        </w:rPr>
        <w:t>理解度確認</w:t>
      </w:r>
      <w:bookmarkEnd w:id="963"/>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964" w:name="_________18"/>
      <w:bookmarkStart w:id="965" w:name="_Toc499884075"/>
      <w:bookmarkEnd w:id="964"/>
      <w:r w:rsidRPr="00E35FBD">
        <w:rPr>
          <w:rFonts w:ascii="Meiryo UI" w:eastAsia="Meiryo UI" w:hAnsi="Meiryo UI" w:cs="Meiryo UI"/>
          <w:b w:val="0"/>
          <w:i w:val="0"/>
          <w:sz w:val="24"/>
        </w:rPr>
        <w:t>■</w:t>
      </w:r>
      <w:r w:rsidRPr="00E35FBD">
        <w:rPr>
          <w:rFonts w:ascii="Meiryo UI" w:eastAsia="Meiryo UI" w:hAnsi="Meiryo UI" w:cs="Meiryo UI"/>
          <w:b w:val="0"/>
          <w:i w:val="0"/>
          <w:sz w:val="24"/>
        </w:rPr>
        <w:t>対策のしおり</w:t>
      </w:r>
      <w:bookmarkEnd w:id="965"/>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966" w:name="______________________________________6"/>
      <w:bookmarkStart w:id="967" w:name="_Toc499884076"/>
      <w:bookmarkEnd w:id="966"/>
      <w:r w:rsidRPr="00E35FBD">
        <w:rPr>
          <w:rFonts w:ascii="Meiryo UI" w:eastAsia="Meiryo UI" w:hAnsi="Meiryo UI" w:cs="Meiryo UI"/>
          <w:b w:val="0"/>
          <w:i w:val="0"/>
          <w:sz w:val="24"/>
        </w:rPr>
        <w:t>■</w:t>
      </w:r>
      <w:r w:rsidRPr="00E35FBD">
        <w:rPr>
          <w:rFonts w:ascii="Meiryo UI" w:eastAsia="Meiryo UI" w:hAnsi="Meiryo UI" w:cs="Meiryo UI"/>
          <w:b w:val="0"/>
          <w:i w:val="0"/>
          <w:sz w:val="24"/>
        </w:rPr>
        <w:t>中小企業のサイバーセキュリティ対策にフォーカスした体系的・網羅的な情報</w:t>
      </w:r>
      <w:bookmarkEnd w:id="967"/>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968" w:name="_____________17"/>
      <w:bookmarkStart w:id="969" w:name="_Toc499884077"/>
      <w:bookmarkEnd w:id="968"/>
      <w:r w:rsidRPr="00E35FBD">
        <w:rPr>
          <w:rFonts w:ascii="Meiryo UI" w:eastAsia="Meiryo UI" w:hAnsi="Meiryo UI" w:cs="Meiryo UI"/>
          <w:b w:val="0"/>
          <w:sz w:val="24"/>
        </w:rPr>
        <w:t>※</w:t>
      </w:r>
      <w:r w:rsidRPr="00E35FBD">
        <w:rPr>
          <w:rFonts w:ascii="Meiryo UI" w:eastAsia="Meiryo UI" w:hAnsi="Meiryo UI" w:cs="Meiryo UI"/>
          <w:b w:val="0"/>
          <w:sz w:val="24"/>
        </w:rPr>
        <w:t>主なサイトへのリンク</w:t>
      </w:r>
      <w:bookmarkEnd w:id="969"/>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970" w:name="____________________________________4"/>
      <w:bookmarkStart w:id="971" w:name="_Toc499884078"/>
      <w:bookmarkEnd w:id="970"/>
      <w:r w:rsidRPr="00E35FBD">
        <w:rPr>
          <w:rFonts w:ascii="Meiryo UI" w:eastAsia="Meiryo UI" w:hAnsi="Meiryo UI" w:cs="Meiryo UI"/>
          <w:b w:val="0"/>
          <w:i w:val="0"/>
          <w:sz w:val="24"/>
        </w:rPr>
        <w:t>■</w:t>
      </w:r>
      <w:r w:rsidRPr="00E35FBD">
        <w:rPr>
          <w:rFonts w:ascii="Meiryo UI" w:eastAsia="Meiryo UI" w:hAnsi="Meiryo UI" w:cs="Meiryo UI"/>
          <w:b w:val="0"/>
          <w:i w:val="0"/>
          <w:sz w:val="24"/>
        </w:rPr>
        <w:t>個人のサイバーセキュリティ対策にフォーカスした体系的・網羅的な情報</w:t>
      </w:r>
      <w:bookmarkEnd w:id="971"/>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972" w:name="_____________18"/>
      <w:bookmarkStart w:id="973" w:name="_Toc499884079"/>
      <w:bookmarkEnd w:id="972"/>
      <w:r w:rsidRPr="00E35FBD">
        <w:rPr>
          <w:rFonts w:ascii="Meiryo UI" w:eastAsia="Meiryo UI" w:hAnsi="Meiryo UI" w:cs="Meiryo UI"/>
          <w:b w:val="0"/>
          <w:sz w:val="24"/>
        </w:rPr>
        <w:t>※</w:t>
      </w:r>
      <w:r w:rsidRPr="00E35FBD">
        <w:rPr>
          <w:rFonts w:ascii="Meiryo UI" w:eastAsia="Meiryo UI" w:hAnsi="Meiryo UI" w:cs="Meiryo UI"/>
          <w:b w:val="0"/>
          <w:sz w:val="24"/>
        </w:rPr>
        <w:t>主なサイトへのリンク</w:t>
      </w:r>
      <w:bookmarkEnd w:id="973"/>
    </w:p>
    <w:p w:rsidR="00A77B3E" w:rsidRPr="00E35FBD" w:rsidRDefault="006B1892" w:rsidP="00E35FBD">
      <w:pPr>
        <w:pStyle w:val="1"/>
        <w:keepNext w:val="0"/>
        <w:numPr>
          <w:ilvl w:val="0"/>
          <w:numId w:val="1"/>
        </w:numPr>
        <w:tabs>
          <w:tab w:val="clear" w:pos="0"/>
        </w:tabs>
        <w:spacing w:before="0" w:after="0"/>
        <w:ind w:left="0" w:firstLine="0"/>
        <w:rPr>
          <w:rFonts w:ascii="Meiryo UI" w:eastAsia="Meiryo UI" w:hAnsi="Meiryo UI" w:cs="Meiryo UI"/>
          <w:b w:val="0"/>
          <w:sz w:val="24"/>
        </w:rPr>
      </w:pPr>
      <w:hyperlink r:id="rId33" w:history="1">
        <w:bookmarkStart w:id="974" w:name="_Toc499884080"/>
        <w:r w:rsidRPr="00E35FBD">
          <w:rPr>
            <w:rStyle w:val="a4"/>
            <w:rFonts w:ascii="Meiryo UI" w:eastAsia="Meiryo UI" w:hAnsi="Meiryo UI" w:cs="Meiryo UI"/>
            <w:b w:val="0"/>
            <w:sz w:val="28"/>
          </w:rPr>
          <w:t>•</w:t>
        </w:r>
        <w:r w:rsidRPr="00E35FBD">
          <w:rPr>
            <w:rStyle w:val="a4"/>
            <w:rFonts w:ascii="Meiryo UI" w:eastAsia="Meiryo UI" w:hAnsi="Meiryo UI" w:cs="Meiryo UI"/>
            <w:b w:val="0"/>
            <w:sz w:val="28"/>
          </w:rPr>
          <w:t>家庭個人向け最低限のサイバーセキュリティ対策</w:t>
        </w:r>
        <w:r w:rsidRPr="00E35FBD">
          <w:rPr>
            <w:rStyle w:val="a4"/>
            <w:rFonts w:ascii="Meiryo UI" w:eastAsia="Meiryo UI" w:hAnsi="Meiryo UI" w:cs="Meiryo UI"/>
            <w:b w:val="0"/>
            <w:sz w:val="28"/>
          </w:rPr>
          <w:t xml:space="preserve"> - CyberSec diary</w:t>
        </w:r>
        <w:r w:rsidRPr="00E35FBD">
          <w:rPr>
            <w:rStyle w:val="a4"/>
            <w:rFonts w:ascii="Meiryo UI" w:eastAsia="Meiryo UI" w:hAnsi="Meiryo UI" w:cs="Meiryo UI"/>
            <w:b w:val="0"/>
            <w:sz w:val="28"/>
          </w:rPr>
          <w:t>【更新中】</w:t>
        </w:r>
        <w:bookmarkEnd w:id="974"/>
      </w:hyperlink>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rPr>
      </w:pPr>
      <w:bookmarkStart w:id="975" w:name="_____9"/>
      <w:bookmarkStart w:id="976" w:name="_Toc499884081"/>
      <w:bookmarkEnd w:id="975"/>
      <w:r w:rsidRPr="00E35FBD">
        <w:rPr>
          <w:rFonts w:ascii="Meiryo UI" w:eastAsia="Meiryo UI" w:hAnsi="Meiryo UI" w:cs="Meiryo UI"/>
          <w:b w:val="0"/>
          <w:i w:val="0"/>
          <w:sz w:val="24"/>
        </w:rPr>
        <w:t>更新中</w:t>
      </w:r>
      <w:bookmarkEnd w:id="976"/>
    </w:p>
    <w:p w:rsidR="00A77B3E" w:rsidRPr="00E35FBD" w:rsidRDefault="006B1892" w:rsidP="00E35FBD">
      <w:pPr>
        <w:pStyle w:val="1"/>
        <w:keepNext w:val="0"/>
        <w:numPr>
          <w:ilvl w:val="0"/>
          <w:numId w:val="1"/>
        </w:numPr>
        <w:tabs>
          <w:tab w:val="clear" w:pos="0"/>
        </w:tabs>
        <w:spacing w:before="0" w:after="0"/>
        <w:ind w:left="0" w:firstLine="0"/>
        <w:rPr>
          <w:rFonts w:ascii="Meiryo UI" w:eastAsia="Meiryo UI" w:hAnsi="Meiryo UI" w:cs="Meiryo UI"/>
          <w:b w:val="0"/>
          <w:sz w:val="24"/>
        </w:rPr>
      </w:pPr>
      <w:hyperlink r:id="rId34" w:history="1">
        <w:bookmarkStart w:id="977" w:name="_Toc499884082"/>
        <w:r w:rsidRPr="00E35FBD">
          <w:rPr>
            <w:rStyle w:val="a4"/>
            <w:rFonts w:ascii="Meiryo UI" w:eastAsia="Meiryo UI" w:hAnsi="Meiryo UI" w:cs="Meiryo UI"/>
            <w:b w:val="0"/>
            <w:sz w:val="28"/>
          </w:rPr>
          <w:t>•</w:t>
        </w:r>
        <w:r w:rsidRPr="00E35FBD">
          <w:rPr>
            <w:rStyle w:val="a4"/>
            <w:rFonts w:ascii="Meiryo UI" w:eastAsia="Meiryo UI" w:hAnsi="Meiryo UI" w:cs="Meiryo UI"/>
            <w:b w:val="0"/>
            <w:sz w:val="28"/>
          </w:rPr>
          <w:t>重要インフラ・大企業向けサイバーセキュリティ対策</w:t>
        </w:r>
        <w:r w:rsidRPr="00E35FBD">
          <w:rPr>
            <w:rStyle w:val="a4"/>
            <w:rFonts w:ascii="Meiryo UI" w:eastAsia="Meiryo UI" w:hAnsi="Meiryo UI" w:cs="Meiryo UI"/>
            <w:b w:val="0"/>
            <w:sz w:val="28"/>
          </w:rPr>
          <w:t xml:space="preserve"> - CyberSec diary</w:t>
        </w:r>
        <w:r w:rsidRPr="00E35FBD">
          <w:rPr>
            <w:rStyle w:val="a4"/>
            <w:rFonts w:ascii="Meiryo UI" w:eastAsia="Meiryo UI" w:hAnsi="Meiryo UI" w:cs="Meiryo UI"/>
            <w:b w:val="0"/>
            <w:sz w:val="28"/>
          </w:rPr>
          <w:t>【更新中】</w:t>
        </w:r>
        <w:bookmarkEnd w:id="977"/>
      </w:hyperlink>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rPr>
      </w:pPr>
      <w:bookmarkStart w:id="978" w:name="_Toc499884083"/>
      <w:r w:rsidRPr="00E35FBD">
        <w:rPr>
          <w:rFonts w:ascii="Meiryo UI" w:eastAsia="Meiryo UI" w:hAnsi="Meiryo UI" w:cs="Meiryo UI"/>
          <w:b w:val="0"/>
          <w:i w:val="0"/>
          <w:sz w:val="24"/>
        </w:rPr>
        <w:t>重要インフラの情報セキュリティ対策に係る</w:t>
      </w:r>
      <w:r w:rsidRPr="00E35FBD">
        <w:rPr>
          <w:rFonts w:ascii="Meiryo UI" w:eastAsia="Meiryo UI" w:hAnsi="Meiryo UI" w:cs="Meiryo UI"/>
          <w:b w:val="0"/>
          <w:i w:val="0"/>
          <w:sz w:val="24"/>
        </w:rPr>
        <w:t>第３次行動計画の見直しに向けたロードマップ（案）【</w:t>
      </w:r>
      <w:r w:rsidRPr="00E35FBD">
        <w:rPr>
          <w:rFonts w:ascii="Meiryo UI" w:eastAsia="Meiryo UI" w:hAnsi="Meiryo UI" w:cs="Meiryo UI"/>
          <w:b w:val="0"/>
          <w:i w:val="0"/>
          <w:sz w:val="24"/>
        </w:rPr>
        <w:t>NISC</w:t>
      </w:r>
      <w:r w:rsidRPr="00E35FBD">
        <w:rPr>
          <w:rFonts w:ascii="Meiryo UI" w:eastAsia="Meiryo UI" w:hAnsi="Meiryo UI" w:cs="Meiryo UI"/>
          <w:b w:val="0"/>
          <w:i w:val="0"/>
          <w:sz w:val="24"/>
        </w:rPr>
        <w:t>】</w:t>
      </w:r>
      <w:bookmarkEnd w:id="978"/>
    </w:p>
    <w:bookmarkStart w:id="979" w:name="_http___www_nisc_go_jp_conference_cs_dai"/>
    <w:bookmarkEnd w:id="979"/>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"http://www.nisc.go.jp/conference/cs/dai07/pdf/07shiryou02.pdf"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bookmarkStart w:id="980" w:name="_Toc499884084"/>
      <w:r w:rsidRPr="00E35FBD">
        <w:rPr>
          <w:rStyle w:val="a4"/>
          <w:rFonts w:ascii="Meiryo UI" w:eastAsia="Meiryo UI" w:hAnsi="Meiryo UI" w:cs="Meiryo UI"/>
          <w:b w:val="0"/>
          <w:sz w:val="24"/>
        </w:rPr>
        <w:t>http://www.nisc.go.jp/conference/cs/dai07/pdf/07shiryou02.pdf</w:t>
      </w:r>
      <w:bookmarkEnd w:id="980"/>
      <w:r w:rsidRPr="00E35FBD">
        <w:rPr>
          <w:rStyle w:val="a4"/>
          <w:rFonts w:ascii="Meiryo UI" w:eastAsia="Meiryo UI" w:hAnsi="Meiryo UI" w:cs="Meiryo UI"/>
          <w:b w:val="0"/>
          <w:sz w:val="24"/>
        </w:rPr>
        <w:fldChar w:fldCharType="end"/>
      </w:r>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981" w:name="____________________2016_12_METI_"/>
      <w:bookmarkStart w:id="982" w:name="_Toc499884085"/>
      <w:bookmarkEnd w:id="981"/>
      <w:r w:rsidRPr="00E35FBD">
        <w:rPr>
          <w:rFonts w:ascii="Meiryo UI" w:eastAsia="Meiryo UI" w:hAnsi="Meiryo UI" w:cs="Meiryo UI"/>
          <w:b w:val="0"/>
          <w:i w:val="0"/>
          <w:sz w:val="24"/>
        </w:rPr>
        <w:t>サイバーセキュリティ経営ガイドライン【</w:t>
      </w:r>
      <w:r w:rsidRPr="00E35FBD">
        <w:rPr>
          <w:rFonts w:ascii="Meiryo UI" w:eastAsia="Meiryo UI" w:hAnsi="Meiryo UI" w:cs="Meiryo UI"/>
          <w:b w:val="0"/>
          <w:i w:val="0"/>
          <w:sz w:val="24"/>
        </w:rPr>
        <w:t>2016</w:t>
      </w:r>
      <w:r w:rsidRPr="00E35FBD">
        <w:rPr>
          <w:rFonts w:ascii="Meiryo UI" w:eastAsia="Meiryo UI" w:hAnsi="Meiryo UI" w:cs="Meiryo UI"/>
          <w:b w:val="0"/>
          <w:i w:val="0"/>
          <w:sz w:val="24"/>
        </w:rPr>
        <w:t>年</w:t>
      </w:r>
      <w:r w:rsidRPr="00E35FBD">
        <w:rPr>
          <w:rFonts w:ascii="Meiryo UI" w:eastAsia="Meiryo UI" w:hAnsi="Meiryo UI" w:cs="Meiryo UI"/>
          <w:b w:val="0"/>
          <w:i w:val="0"/>
          <w:sz w:val="24"/>
        </w:rPr>
        <w:t>12</w:t>
      </w:r>
      <w:r w:rsidRPr="00E35FBD">
        <w:rPr>
          <w:rFonts w:ascii="Meiryo UI" w:eastAsia="Meiryo UI" w:hAnsi="Meiryo UI" w:cs="Meiryo UI"/>
          <w:b w:val="0"/>
          <w:i w:val="0"/>
          <w:sz w:val="24"/>
        </w:rPr>
        <w:t>月</w:t>
      </w:r>
      <w:r w:rsidRPr="00E35FBD">
        <w:rPr>
          <w:rFonts w:ascii="Meiryo UI" w:eastAsia="Meiryo UI" w:hAnsi="Meiryo UI" w:cs="Meiryo UI"/>
          <w:b w:val="0"/>
          <w:i w:val="0"/>
          <w:sz w:val="24"/>
        </w:rPr>
        <w:t>METI</w:t>
      </w:r>
      <w:r w:rsidRPr="00E35FBD">
        <w:rPr>
          <w:rFonts w:ascii="Meiryo UI" w:eastAsia="Meiryo UI" w:hAnsi="Meiryo UI" w:cs="Meiryo UI"/>
          <w:b w:val="0"/>
          <w:i w:val="0"/>
          <w:sz w:val="24"/>
        </w:rPr>
        <w:t>】</w:t>
      </w:r>
      <w:bookmarkEnd w:id="982"/>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983" w:name="___________________Ver_1_1_2016_12_METI_"/>
      <w:bookmarkStart w:id="984" w:name="_Toc499884086"/>
      <w:bookmarkEnd w:id="983"/>
      <w:r w:rsidRPr="00E35FBD">
        <w:rPr>
          <w:rFonts w:ascii="Meiryo UI" w:eastAsia="Meiryo UI" w:hAnsi="Meiryo UI" w:cs="Meiryo UI"/>
          <w:b w:val="0"/>
          <w:sz w:val="24"/>
        </w:rPr>
        <w:t>サイバーセキュリティ経営ガイドライン</w:t>
      </w:r>
      <w:r w:rsidRPr="00E35FBD">
        <w:rPr>
          <w:rFonts w:ascii="Meiryo UI" w:eastAsia="Meiryo UI" w:hAnsi="Meiryo UI" w:cs="Meiryo UI"/>
          <w:b w:val="0"/>
          <w:sz w:val="24"/>
        </w:rPr>
        <w:t>Ver 1.1</w:t>
      </w:r>
      <w:r w:rsidRPr="00E35FBD">
        <w:rPr>
          <w:rFonts w:ascii="Meiryo UI" w:eastAsia="Meiryo UI" w:hAnsi="Meiryo UI" w:cs="Meiryo UI"/>
          <w:b w:val="0"/>
          <w:sz w:val="24"/>
        </w:rPr>
        <w:t>【</w:t>
      </w:r>
      <w:r w:rsidRPr="00E35FBD">
        <w:rPr>
          <w:rFonts w:ascii="Meiryo UI" w:eastAsia="Meiryo UI" w:hAnsi="Meiryo UI" w:cs="Meiryo UI"/>
          <w:b w:val="0"/>
          <w:sz w:val="24"/>
        </w:rPr>
        <w:t>2016</w:t>
      </w:r>
      <w:r w:rsidRPr="00E35FBD">
        <w:rPr>
          <w:rFonts w:ascii="Meiryo UI" w:eastAsia="Meiryo UI" w:hAnsi="Meiryo UI" w:cs="Meiryo UI"/>
          <w:b w:val="0"/>
          <w:sz w:val="24"/>
        </w:rPr>
        <w:t>年</w:t>
      </w:r>
      <w:r w:rsidRPr="00E35FBD">
        <w:rPr>
          <w:rFonts w:ascii="Meiryo UI" w:eastAsia="Meiryo UI" w:hAnsi="Meiryo UI" w:cs="Meiryo UI"/>
          <w:b w:val="0"/>
          <w:sz w:val="24"/>
        </w:rPr>
        <w:t>12</w:t>
      </w:r>
      <w:r w:rsidRPr="00E35FBD">
        <w:rPr>
          <w:rFonts w:ascii="Meiryo UI" w:eastAsia="Meiryo UI" w:hAnsi="Meiryo UI" w:cs="Meiryo UI"/>
          <w:b w:val="0"/>
          <w:sz w:val="24"/>
        </w:rPr>
        <w:t>月</w:t>
      </w:r>
      <w:r w:rsidRPr="00E35FBD">
        <w:rPr>
          <w:rFonts w:ascii="Meiryo UI" w:eastAsia="Meiryo UI" w:hAnsi="Meiryo UI" w:cs="Meiryo UI"/>
          <w:b w:val="0"/>
          <w:sz w:val="24"/>
        </w:rPr>
        <w:t>METI</w:t>
      </w:r>
      <w:r w:rsidRPr="00E35FBD">
        <w:rPr>
          <w:rFonts w:ascii="Meiryo UI" w:eastAsia="Meiryo UI" w:hAnsi="Meiryo UI" w:cs="Meiryo UI"/>
          <w:b w:val="0"/>
          <w:sz w:val="24"/>
        </w:rPr>
        <w:t>】</w:t>
      </w:r>
      <w:bookmarkEnd w:id="984"/>
      <w:r w:rsidRPr="00E35FBD">
        <w:rPr>
          <w:rFonts w:ascii="Meiryo UI" w:eastAsia="Meiryo UI" w:hAnsi="Meiryo UI" w:cs="Meiryo UI"/>
          <w:b w:val="0"/>
          <w:sz w:val="24"/>
        </w:rPr>
        <w:t xml:space="preserve"> </w:t>
      </w:r>
    </w:p>
    <w:bookmarkStart w:id="985" w:name="_http___www_meti_go_jp_policy_netsecurit"/>
    <w:bookmarkEnd w:id="985"/>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w:instrText>
      </w:r>
      <w:r w:rsidRPr="00E35FBD">
        <w:rPr>
          <w:rStyle w:val="a4"/>
          <w:rFonts w:ascii="Meiryo UI" w:eastAsia="Meiryo UI" w:hAnsi="Meiryo UI" w:cs="Meiryo UI"/>
          <w:b w:val="0"/>
          <w:sz w:val="24"/>
        </w:rPr>
        <w:instrText xml:space="preserve">"http://www.meti.go.jp/policy/netsecurity/downloadfiles/CSM_Guideline_v1.1.pdf"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r w:rsidRPr="00E35FBD">
        <w:rPr>
          <w:rStyle w:val="a4"/>
          <w:rFonts w:ascii="Meiryo UI" w:eastAsia="Meiryo UI" w:hAnsi="Meiryo UI" w:cs="Meiryo UI"/>
          <w:b w:val="0"/>
          <w:sz w:val="24"/>
        </w:rPr>
        <w:t>http://www.meti.go.jp/policy/netsecurity/downloadfiles/CSM_Guideline_v1.1.pdf</w:t>
      </w:r>
      <w:r w:rsidRPr="00E35FBD">
        <w:rPr>
          <w:rStyle w:val="a4"/>
          <w:rFonts w:ascii="Meiryo UI" w:eastAsia="Meiryo UI" w:hAnsi="Meiryo UI" w:cs="Meiryo UI"/>
          <w:b w:val="0"/>
          <w:sz w:val="24"/>
        </w:rPr>
        <w:fldChar w:fldCharType="end"/>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986" w:name="____________________Ver1_1_Ver1_0______2"/>
      <w:bookmarkStart w:id="987" w:name="_Toc499884087"/>
      <w:bookmarkEnd w:id="986"/>
      <w:r w:rsidRPr="00E35FBD">
        <w:rPr>
          <w:rFonts w:ascii="Meiryo UI" w:eastAsia="Meiryo UI" w:hAnsi="Meiryo UI" w:cs="Meiryo UI"/>
          <w:b w:val="0"/>
          <w:sz w:val="24"/>
        </w:rPr>
        <w:t>サイバーセキュリティ経営ガイドライン</w:t>
      </w:r>
      <w:r w:rsidRPr="00E35FBD">
        <w:rPr>
          <w:rFonts w:ascii="Meiryo UI" w:eastAsia="Meiryo UI" w:hAnsi="Meiryo UI" w:cs="Meiryo UI"/>
          <w:b w:val="0"/>
          <w:sz w:val="24"/>
        </w:rPr>
        <w:t xml:space="preserve"> Ver1.1</w:t>
      </w:r>
      <w:r w:rsidRPr="00E35FBD">
        <w:rPr>
          <w:rFonts w:ascii="Meiryo UI" w:eastAsia="Meiryo UI" w:hAnsi="Meiryo UI" w:cs="Meiryo UI"/>
          <w:b w:val="0"/>
          <w:sz w:val="24"/>
        </w:rPr>
        <w:t>（</w:t>
      </w:r>
      <w:r w:rsidRPr="00E35FBD">
        <w:rPr>
          <w:rFonts w:ascii="Meiryo UI" w:eastAsia="Meiryo UI" w:hAnsi="Meiryo UI" w:cs="Meiryo UI"/>
          <w:b w:val="0"/>
          <w:sz w:val="24"/>
        </w:rPr>
        <w:t>Ver1.0</w:t>
      </w:r>
      <w:r w:rsidRPr="00E35FBD">
        <w:rPr>
          <w:rFonts w:ascii="Meiryo UI" w:eastAsia="Meiryo UI" w:hAnsi="Meiryo UI" w:cs="Meiryo UI"/>
          <w:b w:val="0"/>
          <w:sz w:val="24"/>
        </w:rPr>
        <w:t>との差分）【</w:t>
      </w:r>
      <w:r w:rsidRPr="00E35FBD">
        <w:rPr>
          <w:rFonts w:ascii="Meiryo UI" w:eastAsia="Meiryo UI" w:hAnsi="Meiryo UI" w:cs="Meiryo UI"/>
          <w:b w:val="0"/>
          <w:sz w:val="24"/>
        </w:rPr>
        <w:t>2016</w:t>
      </w:r>
      <w:r w:rsidRPr="00E35FBD">
        <w:rPr>
          <w:rFonts w:ascii="Meiryo UI" w:eastAsia="Meiryo UI" w:hAnsi="Meiryo UI" w:cs="Meiryo UI"/>
          <w:b w:val="0"/>
          <w:sz w:val="24"/>
        </w:rPr>
        <w:t>年</w:t>
      </w:r>
      <w:r w:rsidRPr="00E35FBD">
        <w:rPr>
          <w:rFonts w:ascii="Meiryo UI" w:eastAsia="Meiryo UI" w:hAnsi="Meiryo UI" w:cs="Meiryo UI"/>
          <w:b w:val="0"/>
          <w:sz w:val="24"/>
        </w:rPr>
        <w:t>12</w:t>
      </w:r>
      <w:r w:rsidRPr="00E35FBD">
        <w:rPr>
          <w:rFonts w:ascii="Meiryo UI" w:eastAsia="Meiryo UI" w:hAnsi="Meiryo UI" w:cs="Meiryo UI"/>
          <w:b w:val="0"/>
          <w:sz w:val="24"/>
        </w:rPr>
        <w:t>月</w:t>
      </w:r>
      <w:r w:rsidRPr="00E35FBD">
        <w:rPr>
          <w:rFonts w:ascii="Meiryo UI" w:eastAsia="Meiryo UI" w:hAnsi="Meiryo UI" w:cs="Meiryo UI"/>
          <w:b w:val="0"/>
          <w:sz w:val="24"/>
        </w:rPr>
        <w:t>METI</w:t>
      </w:r>
      <w:r w:rsidRPr="00E35FBD">
        <w:rPr>
          <w:rFonts w:ascii="Meiryo UI" w:eastAsia="Meiryo UI" w:hAnsi="Meiryo UI" w:cs="Meiryo UI"/>
          <w:b w:val="0"/>
          <w:sz w:val="24"/>
        </w:rPr>
        <w:t>】（</w:t>
      </w:r>
      <w:r w:rsidRPr="00E35FBD">
        <w:rPr>
          <w:rFonts w:ascii="Meiryo UI" w:eastAsia="Meiryo UI" w:hAnsi="Meiryo UI" w:cs="Meiryo UI"/>
          <w:b w:val="0"/>
          <w:sz w:val="24"/>
        </w:rPr>
        <w:t>PDF</w:t>
      </w:r>
      <w:r w:rsidRPr="00E35FBD">
        <w:rPr>
          <w:rFonts w:ascii="Meiryo UI" w:eastAsia="Meiryo UI" w:hAnsi="Meiryo UI" w:cs="Meiryo UI"/>
          <w:b w:val="0"/>
          <w:sz w:val="24"/>
        </w:rPr>
        <w:t>形式）</w:t>
      </w:r>
      <w:bookmarkEnd w:id="987"/>
      <w:r w:rsidRPr="00E35FBD">
        <w:rPr>
          <w:rFonts w:ascii="Meiryo UI" w:eastAsia="Meiryo UI" w:hAnsi="Meiryo UI" w:cs="Meiryo UI"/>
          <w:b w:val="0"/>
          <w:sz w:val="24"/>
        </w:rPr>
        <w:t xml:space="preserve"> </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hyperlink r:id="rId35" w:history="1">
        <w:r w:rsidRPr="00E35FBD">
          <w:rPr>
            <w:rStyle w:val="a4"/>
            <w:rFonts w:ascii="Meiryo UI" w:eastAsia="Meiryo UI" w:hAnsi="Meiryo UI" w:cs="Meiryo UI"/>
            <w:b w:val="0"/>
            <w:sz w:val="24"/>
          </w:rPr>
          <w:t>http://www.meti.go.jp/policy/netsecurity/downloadfiles/CSM_Guideline_v1.1_diff.pdf</w:t>
        </w:r>
      </w:hyperlink>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988" w:name="___________________Ver_1_1_____________2"/>
      <w:bookmarkStart w:id="989" w:name="_Toc499884088"/>
      <w:bookmarkEnd w:id="988"/>
      <w:r w:rsidRPr="00E35FBD">
        <w:rPr>
          <w:rFonts w:ascii="Meiryo UI" w:eastAsia="Meiryo UI" w:hAnsi="Meiryo UI" w:cs="Meiryo UI"/>
          <w:b w:val="0"/>
          <w:sz w:val="24"/>
        </w:rPr>
        <w:t>サイバーセキュリティ経営ガイドライン</w:t>
      </w:r>
      <w:r w:rsidRPr="00E35FBD">
        <w:rPr>
          <w:rFonts w:ascii="Meiryo UI" w:eastAsia="Meiryo UI" w:hAnsi="Meiryo UI" w:cs="Meiryo UI"/>
          <w:b w:val="0"/>
          <w:sz w:val="24"/>
        </w:rPr>
        <w:t>Ver 1.1</w:t>
      </w:r>
      <w:r w:rsidRPr="00E35FBD">
        <w:rPr>
          <w:rFonts w:ascii="Meiryo UI" w:eastAsia="Meiryo UI" w:hAnsi="Meiryo UI" w:cs="Meiryo UI"/>
          <w:b w:val="0"/>
          <w:sz w:val="24"/>
        </w:rPr>
        <w:t>付録Ｂ－２</w:t>
      </w:r>
      <w:r w:rsidRPr="00E35FBD">
        <w:rPr>
          <w:rFonts w:ascii="Meiryo UI" w:eastAsia="Meiryo UI" w:hAnsi="Meiryo UI" w:cs="Meiryo UI"/>
          <w:b w:val="0"/>
          <w:sz w:val="24"/>
        </w:rPr>
        <w:t xml:space="preserve"> </w:t>
      </w:r>
      <w:r w:rsidRPr="00E35FBD">
        <w:rPr>
          <w:rFonts w:ascii="Meiryo UI" w:eastAsia="Meiryo UI" w:hAnsi="Meiryo UI" w:cs="Meiryo UI"/>
          <w:b w:val="0"/>
          <w:sz w:val="24"/>
        </w:rPr>
        <w:t>技術対策の例【</w:t>
      </w:r>
      <w:r w:rsidRPr="00E35FBD">
        <w:rPr>
          <w:rFonts w:ascii="Meiryo UI" w:eastAsia="Meiryo UI" w:hAnsi="Meiryo UI" w:cs="Meiryo UI"/>
          <w:b w:val="0"/>
          <w:sz w:val="24"/>
        </w:rPr>
        <w:t>2016</w:t>
      </w:r>
      <w:r w:rsidRPr="00E35FBD">
        <w:rPr>
          <w:rFonts w:ascii="Meiryo UI" w:eastAsia="Meiryo UI" w:hAnsi="Meiryo UI" w:cs="Meiryo UI"/>
          <w:b w:val="0"/>
          <w:sz w:val="24"/>
        </w:rPr>
        <w:t>年</w:t>
      </w:r>
      <w:r w:rsidRPr="00E35FBD">
        <w:rPr>
          <w:rFonts w:ascii="Meiryo UI" w:eastAsia="Meiryo UI" w:hAnsi="Meiryo UI" w:cs="Meiryo UI"/>
          <w:b w:val="0"/>
          <w:sz w:val="24"/>
        </w:rPr>
        <w:t>12</w:t>
      </w:r>
      <w:r w:rsidRPr="00E35FBD">
        <w:rPr>
          <w:rFonts w:ascii="Meiryo UI" w:eastAsia="Meiryo UI" w:hAnsi="Meiryo UI" w:cs="Meiryo UI"/>
          <w:b w:val="0"/>
          <w:sz w:val="24"/>
        </w:rPr>
        <w:t>月</w:t>
      </w:r>
      <w:r w:rsidRPr="00E35FBD">
        <w:rPr>
          <w:rFonts w:ascii="Meiryo UI" w:eastAsia="Meiryo UI" w:hAnsi="Meiryo UI" w:cs="Meiryo UI"/>
          <w:b w:val="0"/>
          <w:sz w:val="24"/>
        </w:rPr>
        <w:t>METI</w:t>
      </w:r>
      <w:r w:rsidRPr="00E35FBD">
        <w:rPr>
          <w:rFonts w:ascii="Meiryo UI" w:eastAsia="Meiryo UI" w:hAnsi="Meiryo UI" w:cs="Meiryo UI"/>
          <w:b w:val="0"/>
          <w:sz w:val="24"/>
        </w:rPr>
        <w:t>】</w:t>
      </w:r>
      <w:bookmarkEnd w:id="989"/>
      <w:r w:rsidRPr="00E35FBD">
        <w:rPr>
          <w:rFonts w:ascii="Meiryo UI" w:eastAsia="Meiryo UI" w:hAnsi="Meiryo UI" w:cs="Meiryo UI"/>
          <w:b w:val="0"/>
          <w:sz w:val="24"/>
        </w:rPr>
        <w:t xml:space="preserve"> </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hyperlink r:id="rId36" w:history="1">
        <w:r w:rsidRPr="00E35FBD">
          <w:rPr>
            <w:rStyle w:val="a4"/>
            <w:rFonts w:ascii="Meiryo UI" w:eastAsia="Meiryo UI" w:hAnsi="Meiryo UI" w:cs="Meiryo UI"/>
            <w:b w:val="0"/>
            <w:sz w:val="24"/>
          </w:rPr>
          <w:t>http://www.meti.go.jp/policy/netsecurity/downloadfiles/CSM_Guideline_app_B-2.pdf</w:t>
        </w:r>
      </w:hyperlink>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990" w:name="_______________________2016_12_IPA_"/>
      <w:bookmarkStart w:id="991" w:name="_Toc499884089"/>
      <w:bookmarkEnd w:id="990"/>
      <w:r w:rsidRPr="00E35FBD">
        <w:rPr>
          <w:rFonts w:ascii="Meiryo UI" w:eastAsia="Meiryo UI" w:hAnsi="Meiryo UI" w:cs="Meiryo UI"/>
          <w:b w:val="0"/>
          <w:i w:val="0"/>
          <w:sz w:val="24"/>
        </w:rPr>
        <w:t>サイバーセキュリティ経営ガイドライン解説書【</w:t>
      </w:r>
      <w:r w:rsidRPr="00E35FBD">
        <w:rPr>
          <w:rFonts w:ascii="Meiryo UI" w:eastAsia="Meiryo UI" w:hAnsi="Meiryo UI" w:cs="Meiryo UI"/>
          <w:b w:val="0"/>
          <w:i w:val="0"/>
          <w:sz w:val="24"/>
        </w:rPr>
        <w:t>2016</w:t>
      </w:r>
      <w:r w:rsidRPr="00E35FBD">
        <w:rPr>
          <w:rFonts w:ascii="Meiryo UI" w:eastAsia="Meiryo UI" w:hAnsi="Meiryo UI" w:cs="Meiryo UI"/>
          <w:b w:val="0"/>
          <w:i w:val="0"/>
          <w:sz w:val="24"/>
        </w:rPr>
        <w:t>年</w:t>
      </w:r>
      <w:r w:rsidRPr="00E35FBD">
        <w:rPr>
          <w:rFonts w:ascii="Meiryo UI" w:eastAsia="Meiryo UI" w:hAnsi="Meiryo UI" w:cs="Meiryo UI"/>
          <w:b w:val="0"/>
          <w:i w:val="0"/>
          <w:sz w:val="24"/>
        </w:rPr>
        <w:t>12</w:t>
      </w:r>
      <w:r w:rsidRPr="00E35FBD">
        <w:rPr>
          <w:rFonts w:ascii="Meiryo UI" w:eastAsia="Meiryo UI" w:hAnsi="Meiryo UI" w:cs="Meiryo UI"/>
          <w:b w:val="0"/>
          <w:i w:val="0"/>
          <w:sz w:val="24"/>
        </w:rPr>
        <w:t>月</w:t>
      </w:r>
      <w:r w:rsidRPr="00E35FBD">
        <w:rPr>
          <w:rFonts w:ascii="Meiryo UI" w:eastAsia="Meiryo UI" w:hAnsi="Meiryo UI" w:cs="Meiryo UI"/>
          <w:b w:val="0"/>
          <w:i w:val="0"/>
          <w:sz w:val="24"/>
        </w:rPr>
        <w:t>IPA</w:t>
      </w:r>
      <w:r w:rsidRPr="00E35FBD">
        <w:rPr>
          <w:rFonts w:ascii="Meiryo UI" w:eastAsia="Meiryo UI" w:hAnsi="Meiryo UI" w:cs="Meiryo UI"/>
          <w:b w:val="0"/>
          <w:i w:val="0"/>
          <w:sz w:val="24"/>
        </w:rPr>
        <w:t>】</w:t>
      </w:r>
      <w:bookmarkEnd w:id="991"/>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992" w:name="___________________________PDF_3_7MB_"/>
      <w:bookmarkStart w:id="993" w:name="_Toc499884090"/>
      <w:bookmarkEnd w:id="992"/>
      <w:r w:rsidRPr="00E35FBD">
        <w:rPr>
          <w:rFonts w:ascii="Meiryo UI" w:eastAsia="Meiryo UI" w:hAnsi="Meiryo UI" w:cs="Meiryo UI"/>
          <w:b w:val="0"/>
          <w:sz w:val="24"/>
        </w:rPr>
        <w:t>解説書：サイバーセキュリティ経営ガイドライン解説書（</w:t>
      </w:r>
      <w:r w:rsidRPr="00E35FBD">
        <w:rPr>
          <w:rFonts w:ascii="Meiryo UI" w:eastAsia="Meiryo UI" w:hAnsi="Meiryo UI" w:cs="Meiryo UI"/>
          <w:b w:val="0"/>
          <w:sz w:val="24"/>
        </w:rPr>
        <w:t>PDF</w:t>
      </w:r>
      <w:r w:rsidRPr="00E35FBD">
        <w:rPr>
          <w:rFonts w:ascii="Meiryo UI" w:eastAsia="Meiryo UI" w:hAnsi="Meiryo UI" w:cs="Meiryo UI"/>
          <w:b w:val="0"/>
          <w:sz w:val="24"/>
        </w:rPr>
        <w:t>：</w:t>
      </w:r>
      <w:r w:rsidRPr="00E35FBD">
        <w:rPr>
          <w:rFonts w:ascii="Meiryo UI" w:eastAsia="Meiryo UI" w:hAnsi="Meiryo UI" w:cs="Meiryo UI"/>
          <w:b w:val="0"/>
          <w:sz w:val="24"/>
        </w:rPr>
        <w:t>3.7MB</w:t>
      </w:r>
      <w:r w:rsidRPr="00E35FBD">
        <w:rPr>
          <w:rFonts w:ascii="Meiryo UI" w:eastAsia="Meiryo UI" w:hAnsi="Meiryo UI" w:cs="Meiryo UI"/>
          <w:b w:val="0"/>
          <w:sz w:val="24"/>
        </w:rPr>
        <w:t>）</w:t>
      </w:r>
      <w:bookmarkEnd w:id="993"/>
    </w:p>
    <w:bookmarkStart w:id="994" w:name="_http___www_ipa_go_jp_files_000056148_pd"/>
    <w:bookmarkEnd w:id="994"/>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w:instrText>
      </w:r>
      <w:r w:rsidRPr="00E35FBD">
        <w:rPr>
          <w:rStyle w:val="a4"/>
          <w:rFonts w:ascii="Meiryo UI" w:eastAsia="Meiryo UI" w:hAnsi="Meiryo UI" w:cs="Meiryo UI"/>
          <w:b w:val="0"/>
          <w:sz w:val="24"/>
        </w:rPr>
        <w:instrText xml:space="preserve">LINK "http://www.ipa.go.jp/files/000056148.pdf"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r w:rsidRPr="00E35FBD">
        <w:rPr>
          <w:rStyle w:val="a4"/>
          <w:rFonts w:ascii="Meiryo UI" w:eastAsia="Meiryo UI" w:hAnsi="Meiryo UI" w:cs="Meiryo UI"/>
          <w:b w:val="0"/>
          <w:sz w:val="24"/>
        </w:rPr>
        <w:t>http://www.ipa.go.jp/files/000056148.pdf</w:t>
      </w:r>
      <w:r w:rsidRPr="00E35FBD">
        <w:rPr>
          <w:rStyle w:val="a4"/>
          <w:rFonts w:ascii="Meiryo UI" w:eastAsia="Meiryo UI" w:hAnsi="Meiryo UI" w:cs="Meiryo UI"/>
          <w:b w:val="0"/>
          <w:sz w:val="24"/>
        </w:rPr>
        <w:fldChar w:fldCharType="end"/>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995" w:name="___________Excel_78_9KB_"/>
      <w:bookmarkStart w:id="996" w:name="_Toc499884091"/>
      <w:bookmarkEnd w:id="995"/>
      <w:r w:rsidRPr="00E35FBD">
        <w:rPr>
          <w:rFonts w:ascii="Meiryo UI" w:eastAsia="Meiryo UI" w:hAnsi="Meiryo UI" w:cs="Meiryo UI"/>
          <w:b w:val="0"/>
          <w:sz w:val="24"/>
        </w:rPr>
        <w:t>別添　：被害事例集（</w:t>
      </w:r>
      <w:r w:rsidRPr="00E35FBD">
        <w:rPr>
          <w:rFonts w:ascii="Meiryo UI" w:eastAsia="Meiryo UI" w:hAnsi="Meiryo UI" w:cs="Meiryo UI"/>
          <w:b w:val="0"/>
          <w:sz w:val="24"/>
        </w:rPr>
        <w:t>Excel</w:t>
      </w:r>
      <w:r w:rsidRPr="00E35FBD">
        <w:rPr>
          <w:rFonts w:ascii="Meiryo UI" w:eastAsia="Meiryo UI" w:hAnsi="Meiryo UI" w:cs="Meiryo UI"/>
          <w:b w:val="0"/>
          <w:sz w:val="24"/>
        </w:rPr>
        <w:t>：</w:t>
      </w:r>
      <w:r w:rsidRPr="00E35FBD">
        <w:rPr>
          <w:rFonts w:ascii="Meiryo UI" w:eastAsia="Meiryo UI" w:hAnsi="Meiryo UI" w:cs="Meiryo UI"/>
          <w:b w:val="0"/>
          <w:sz w:val="24"/>
        </w:rPr>
        <w:t>78.9KB</w:t>
      </w:r>
      <w:r w:rsidRPr="00E35FBD">
        <w:rPr>
          <w:rFonts w:ascii="Meiryo UI" w:eastAsia="Meiryo UI" w:hAnsi="Meiryo UI" w:cs="Meiryo UI"/>
          <w:b w:val="0"/>
          <w:sz w:val="24"/>
        </w:rPr>
        <w:t>）</w:t>
      </w:r>
      <w:bookmarkEnd w:id="996"/>
    </w:p>
    <w:bookmarkStart w:id="997" w:name="_http___www_ipa_go_jp_files_000056149_xl"/>
    <w:bookmarkEnd w:id="997"/>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"http://www.ipa.go.jp/files/000056149.xlsx"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r w:rsidRPr="00E35FBD">
        <w:rPr>
          <w:rStyle w:val="a4"/>
          <w:rFonts w:ascii="Meiryo UI" w:eastAsia="Meiryo UI" w:hAnsi="Meiryo UI" w:cs="Meiryo UI"/>
          <w:b w:val="0"/>
          <w:sz w:val="24"/>
        </w:rPr>
        <w:t>http://www.ipa.go.jp/files/000056149.xlsx</w:t>
      </w:r>
      <w:r w:rsidRPr="00E35FBD">
        <w:rPr>
          <w:rStyle w:val="a4"/>
          <w:rFonts w:ascii="Meiryo UI" w:eastAsia="Meiryo UI" w:hAnsi="Meiryo UI" w:cs="Meiryo UI"/>
          <w:b w:val="0"/>
          <w:sz w:val="24"/>
        </w:rPr>
        <w:fldChar w:fldCharType="end"/>
      </w:r>
    </w:p>
    <w:p w:rsidR="00A77B3E" w:rsidRPr="00E35FBD" w:rsidRDefault="006B1892" w:rsidP="00E35FBD">
      <w:pPr>
        <w:pStyle w:val="1"/>
        <w:keepNext w:val="0"/>
        <w:numPr>
          <w:ilvl w:val="0"/>
          <w:numId w:val="1"/>
        </w:numPr>
        <w:tabs>
          <w:tab w:val="clear" w:pos="0"/>
        </w:tabs>
        <w:spacing w:before="0" w:after="0"/>
        <w:ind w:left="0" w:firstLine="0"/>
        <w:rPr>
          <w:rFonts w:ascii="Meiryo UI" w:eastAsia="Meiryo UI" w:hAnsi="Meiryo UI" w:cs="Meiryo UI"/>
          <w:b w:val="0"/>
          <w:sz w:val="24"/>
        </w:rPr>
      </w:pPr>
      <w:hyperlink r:id="rId37" w:history="1">
        <w:bookmarkStart w:id="998" w:name="_Toc499884092"/>
        <w:r w:rsidRPr="00E35FBD">
          <w:rPr>
            <w:rStyle w:val="a4"/>
            <w:rFonts w:ascii="Meiryo UI" w:eastAsia="Meiryo UI" w:hAnsi="Meiryo UI" w:cs="Meiryo UI"/>
            <w:b w:val="0"/>
            <w:sz w:val="28"/>
          </w:rPr>
          <w:t>政府機関向けサイバーセキュリティ対策</w:t>
        </w:r>
        <w:r w:rsidRPr="00E35FBD">
          <w:rPr>
            <w:rStyle w:val="a4"/>
            <w:rFonts w:ascii="Meiryo UI" w:eastAsia="Meiryo UI" w:hAnsi="Meiryo UI" w:cs="Meiryo UI"/>
            <w:b w:val="0"/>
            <w:sz w:val="28"/>
          </w:rPr>
          <w:t xml:space="preserve"> - CyberSec diary</w:t>
        </w:r>
        <w:r w:rsidRPr="00E35FBD">
          <w:rPr>
            <w:rStyle w:val="a4"/>
            <w:rFonts w:ascii="Meiryo UI" w:eastAsia="Meiryo UI" w:hAnsi="Meiryo UI" w:cs="Meiryo UI"/>
            <w:b w:val="0"/>
            <w:sz w:val="28"/>
          </w:rPr>
          <w:t>【新規更新中】</w:t>
        </w:r>
        <w:bookmarkEnd w:id="998"/>
      </w:hyperlink>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rPr>
      </w:pPr>
      <w:bookmarkStart w:id="999" w:name="_NISC_________________________"/>
      <w:bookmarkStart w:id="1000" w:name="_Toc499884093"/>
      <w:bookmarkEnd w:id="999"/>
      <w:r w:rsidRPr="00E35FBD">
        <w:rPr>
          <w:rFonts w:ascii="Meiryo UI" w:eastAsia="Meiryo UI" w:hAnsi="Meiryo UI" w:cs="Meiryo UI"/>
          <w:b w:val="0"/>
          <w:i w:val="0"/>
          <w:sz w:val="24"/>
        </w:rPr>
        <w:t>NISC</w:t>
      </w:r>
      <w:r w:rsidRPr="00E35FBD">
        <w:rPr>
          <w:rFonts w:ascii="Meiryo UI" w:eastAsia="Meiryo UI" w:hAnsi="Meiryo UI" w:cs="Meiryo UI"/>
          <w:b w:val="0"/>
          <w:i w:val="0"/>
          <w:sz w:val="24"/>
        </w:rPr>
        <w:t>第９回会合（持ち回り開催）（平成２８年８月３１日）</w:t>
      </w:r>
      <w:bookmarkEnd w:id="1000"/>
    </w:p>
    <w:bookmarkStart w:id="1001" w:name="_http___www_nisc_go_jp_conference_cs_ind"/>
    <w:bookmarkEnd w:id="1001"/>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"http://www.nisc.go.jp/conference/cs/index.html"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bookmarkStart w:id="1002" w:name="_Toc499884094"/>
      <w:r w:rsidRPr="00E35FBD">
        <w:rPr>
          <w:rStyle w:val="a4"/>
          <w:rFonts w:ascii="Meiryo UI" w:eastAsia="Meiryo UI" w:hAnsi="Meiryo UI" w:cs="Meiryo UI"/>
          <w:b w:val="0"/>
          <w:sz w:val="24"/>
        </w:rPr>
        <w:t>http://www.nisc.go.jp/conference/cs/index.html</w:t>
      </w:r>
      <w:bookmarkEnd w:id="1002"/>
      <w:r w:rsidRPr="00E35FBD">
        <w:rPr>
          <w:rStyle w:val="a4"/>
          <w:rFonts w:ascii="Meiryo UI" w:eastAsia="Meiryo UI" w:hAnsi="Meiryo UI" w:cs="Meiryo UI"/>
          <w:b w:val="0"/>
          <w:sz w:val="24"/>
        </w:rPr>
        <w:fldChar w:fldCharType="end"/>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1003" w:name="___________2016"/>
      <w:bookmarkStart w:id="1004" w:name="_Toc499884095"/>
      <w:bookmarkEnd w:id="1003"/>
      <w:r w:rsidRPr="00E35FBD">
        <w:rPr>
          <w:rFonts w:ascii="Meiryo UI" w:eastAsia="Meiryo UI" w:hAnsi="Meiryo UI" w:cs="Meiryo UI"/>
          <w:b w:val="0"/>
          <w:sz w:val="24"/>
        </w:rPr>
        <w:t>サイバーセキュ</w:t>
      </w:r>
      <w:r w:rsidRPr="00E35FBD">
        <w:rPr>
          <w:rFonts w:ascii="Meiryo UI" w:eastAsia="Meiryo UI" w:hAnsi="Meiryo UI" w:cs="Meiryo UI"/>
          <w:b w:val="0"/>
          <w:sz w:val="24"/>
        </w:rPr>
        <w:t>リティ</w:t>
      </w:r>
      <w:r w:rsidRPr="00E35FBD">
        <w:rPr>
          <w:rFonts w:ascii="Meiryo UI" w:eastAsia="Meiryo UI" w:hAnsi="Meiryo UI" w:cs="Meiryo UI"/>
          <w:b w:val="0"/>
          <w:sz w:val="24"/>
        </w:rPr>
        <w:t>2016</w:t>
      </w:r>
      <w:bookmarkEnd w:id="1004"/>
    </w:p>
    <w:bookmarkStart w:id="1005" w:name="_http___www_nisc_go_jp_active_general_pd"/>
    <w:bookmarkEnd w:id="1005"/>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"http://www.nisc.go.jp/active/general/pdf/kihan28.pdf"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r w:rsidRPr="00E35FBD">
        <w:rPr>
          <w:rStyle w:val="a4"/>
          <w:rFonts w:ascii="Meiryo UI" w:eastAsia="Meiryo UI" w:hAnsi="Meiryo UI" w:cs="Meiryo UI"/>
          <w:b w:val="0"/>
          <w:sz w:val="24"/>
        </w:rPr>
        <w:t>http://www.nisc.go.jp/active/general/pdf/kihan28.pdf</w:t>
      </w:r>
      <w:r w:rsidRPr="00E35FBD">
        <w:rPr>
          <w:rStyle w:val="a4"/>
          <w:rFonts w:ascii="Meiryo UI" w:eastAsia="Meiryo UI" w:hAnsi="Meiryo UI" w:cs="Meiryo UI"/>
          <w:b w:val="0"/>
          <w:sz w:val="24"/>
        </w:rPr>
        <w:fldChar w:fldCharType="end"/>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1006" w:name="_________________________15"/>
      <w:bookmarkStart w:id="1007" w:name="_Toc499884096"/>
      <w:bookmarkEnd w:id="1006"/>
      <w:r w:rsidRPr="00E35FBD">
        <w:rPr>
          <w:rFonts w:ascii="Meiryo UI" w:eastAsia="Meiryo UI" w:hAnsi="Meiryo UI" w:cs="Meiryo UI"/>
          <w:b w:val="0"/>
          <w:sz w:val="24"/>
        </w:rPr>
        <w:t>政府機関の情報セキュリティ対策のための統一規範</w:t>
      </w:r>
      <w:bookmarkEnd w:id="1007"/>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hyperlink r:id="rId38" w:history="1">
        <w:r w:rsidRPr="00E35FBD">
          <w:rPr>
            <w:rStyle w:val="a4"/>
            <w:rFonts w:ascii="Meiryo UI" w:eastAsia="Meiryo UI" w:hAnsi="Meiryo UI" w:cs="Meiryo UI"/>
            <w:b w:val="0"/>
            <w:sz w:val="24"/>
          </w:rPr>
          <w:t>http://www.nisc.go.jp/active/general</w:t>
        </w:r>
        <w:r w:rsidRPr="00E35FBD">
          <w:rPr>
            <w:rStyle w:val="a4"/>
            <w:rFonts w:ascii="Meiryo UI" w:eastAsia="Meiryo UI" w:hAnsi="Meiryo UI" w:cs="Meiryo UI"/>
            <w:b w:val="0"/>
            <w:sz w:val="24"/>
          </w:rPr>
          <w:t>/pdf/kihan28.pdf</w:t>
        </w:r>
      </w:hyperlink>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1008" w:name="____________________________10"/>
      <w:bookmarkStart w:id="1009" w:name="_Toc499884097"/>
      <w:bookmarkEnd w:id="1008"/>
      <w:r w:rsidRPr="00E35FBD">
        <w:rPr>
          <w:rFonts w:ascii="Meiryo UI" w:eastAsia="Meiryo UI" w:hAnsi="Meiryo UI" w:cs="Meiryo UI"/>
          <w:b w:val="0"/>
          <w:sz w:val="24"/>
        </w:rPr>
        <w:t>政府機関等の情報セキュリティ対策の運用等に関する指針</w:t>
      </w:r>
      <w:bookmarkEnd w:id="1009"/>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hyperlink r:id="rId39" w:history="1">
        <w:r w:rsidRPr="00E35FBD">
          <w:rPr>
            <w:rStyle w:val="a4"/>
            <w:rFonts w:ascii="Meiryo UI" w:eastAsia="Meiryo UI" w:hAnsi="Meiryo UI" w:cs="Meiryo UI"/>
            <w:b w:val="0"/>
            <w:sz w:val="24"/>
          </w:rPr>
          <w:t>http://www.nisc.go.jp/active/general/pdf/shishin28.pdf</w:t>
        </w:r>
      </w:hyperlink>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1010" w:name="___________________________28_____"/>
      <w:bookmarkStart w:id="1011" w:name="_Toc499884098"/>
      <w:bookmarkEnd w:id="1010"/>
      <w:r w:rsidRPr="00E35FBD">
        <w:rPr>
          <w:rFonts w:ascii="Meiryo UI" w:eastAsia="Meiryo UI" w:hAnsi="Meiryo UI" w:cs="Meiryo UI"/>
          <w:b w:val="0"/>
          <w:sz w:val="24"/>
        </w:rPr>
        <w:t>政府機関の情報セキュリティ対策のための統一基準（平成</w:t>
      </w:r>
      <w:r w:rsidRPr="00E35FBD">
        <w:rPr>
          <w:rFonts w:ascii="Meiryo UI" w:eastAsia="Meiryo UI" w:hAnsi="Meiryo UI" w:cs="Meiryo UI"/>
          <w:b w:val="0"/>
          <w:sz w:val="24"/>
        </w:rPr>
        <w:t>28</w:t>
      </w:r>
      <w:r w:rsidRPr="00E35FBD">
        <w:rPr>
          <w:rFonts w:ascii="Meiryo UI" w:eastAsia="Meiryo UI" w:hAnsi="Meiryo UI" w:cs="Meiryo UI"/>
          <w:b w:val="0"/>
          <w:sz w:val="24"/>
        </w:rPr>
        <w:t>年度版）</w:t>
      </w:r>
      <w:bookmarkEnd w:id="1011"/>
      <w:r w:rsidRPr="00E35FBD">
        <w:rPr>
          <w:rFonts w:ascii="Meiryo UI" w:eastAsia="Meiryo UI" w:hAnsi="Meiryo UI" w:cs="Meiryo UI"/>
          <w:b w:val="0"/>
          <w:sz w:val="24"/>
        </w:rPr>
        <w:t xml:space="preserve"> </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hyperlink r:id="rId40" w:history="1">
        <w:r w:rsidRPr="00E35FBD">
          <w:rPr>
            <w:rStyle w:val="a4"/>
            <w:rFonts w:ascii="Meiryo UI" w:eastAsia="Meiryo UI" w:hAnsi="Meiryo UI" w:cs="Meiryo UI"/>
            <w:b w:val="0"/>
            <w:sz w:val="24"/>
          </w:rPr>
          <w:t>http://www.nisc.go.jp/active/general/pdf/kijyun28.pdf</w:t>
        </w:r>
      </w:hyperlink>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1012" w:name="________________________15"/>
      <w:bookmarkStart w:id="1013" w:name="_Toc499884099"/>
      <w:bookmarkEnd w:id="1012"/>
      <w:r w:rsidRPr="00E35FBD">
        <w:rPr>
          <w:rFonts w:ascii="Meiryo UI" w:eastAsia="Meiryo UI" w:hAnsi="Meiryo UI" w:cs="Meiryo UI"/>
          <w:b w:val="0"/>
          <w:sz w:val="24"/>
        </w:rPr>
        <w:t>サイバーセキュリティ政策の評価に係る基本方針</w:t>
      </w:r>
      <w:bookmarkEnd w:id="1013"/>
    </w:p>
    <w:bookmarkStart w:id="1014" w:name="_http___www_nisc_go_jp_active_kihon_pdf_"/>
    <w:bookmarkEnd w:id="1014"/>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"http://www.nisc.go.jp/active/kihon/pdf/cs_hyouka_houshin.pdf"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r w:rsidRPr="00E35FBD">
        <w:rPr>
          <w:rStyle w:val="a4"/>
          <w:rFonts w:ascii="Meiryo UI" w:eastAsia="Meiryo UI" w:hAnsi="Meiryo UI" w:cs="Meiryo UI"/>
          <w:b w:val="0"/>
          <w:sz w:val="24"/>
        </w:rPr>
        <w:t>http://www.nisc.go.jp/active/kihon/pdf/cs_hyouka_houshin.pdf</w:t>
      </w:r>
      <w:r w:rsidRPr="00E35FBD">
        <w:rPr>
          <w:rStyle w:val="a4"/>
          <w:rFonts w:ascii="Meiryo UI" w:eastAsia="Meiryo UI" w:hAnsi="Meiryo UI" w:cs="Meiryo UI"/>
          <w:b w:val="0"/>
          <w:sz w:val="24"/>
        </w:rPr>
        <w:fldChar w:fldCharType="end"/>
      </w:r>
    </w:p>
    <w:bookmarkStart w:id="1015" w:name="_________________CyberSec_diary_2"/>
    <w:bookmarkEnd w:id="1015"/>
    <w:p w:rsidR="00A77B3E" w:rsidRPr="00E35FBD" w:rsidRDefault="006B1892" w:rsidP="00E35FBD">
      <w:pPr>
        <w:pStyle w:val="1"/>
        <w:keepNext w:val="0"/>
        <w:numPr>
          <w:ilvl w:val="0"/>
          <w:numId w:val="1"/>
        </w:numPr>
        <w:tabs>
          <w:tab w:val="clear" w:pos="0"/>
        </w:tabs>
        <w:spacing w:before="0" w:after="0"/>
        <w:ind w:left="0" w:firstLine="0"/>
        <w:rPr>
          <w:rFonts w:ascii="Meiryo UI" w:eastAsia="Meiryo UI" w:hAnsi="Meiryo UI" w:cs="Meiryo UI"/>
          <w:b w:val="0"/>
          <w:sz w:val="24"/>
        </w:rPr>
      </w:pPr>
      <w:r w:rsidRPr="00E35FBD">
        <w:rPr>
          <w:rStyle w:val="a4"/>
          <w:rFonts w:ascii="Meiryo UI" w:eastAsia="Meiryo UI" w:hAnsi="Meiryo UI" w:cs="Meiryo UI"/>
          <w:b w:val="0"/>
          <w:sz w:val="28"/>
        </w:rPr>
        <w:fldChar w:fldCharType="begin"/>
      </w:r>
      <w:r w:rsidRPr="00E35FBD">
        <w:rPr>
          <w:rStyle w:val="a4"/>
          <w:rFonts w:ascii="Meiryo UI" w:eastAsia="Meiryo UI" w:hAnsi="Meiryo UI" w:cs="Meiryo UI"/>
          <w:b w:val="0"/>
          <w:sz w:val="28"/>
        </w:rPr>
        <w:instrText xml:space="preserve"> HYPERLINK "http://c</w:instrText>
      </w:r>
      <w:r w:rsidRPr="00E35FBD">
        <w:rPr>
          <w:rStyle w:val="a4"/>
          <w:rFonts w:ascii="Meiryo UI" w:eastAsia="Meiryo UI" w:hAnsi="Meiryo UI" w:cs="Meiryo UI"/>
          <w:b w:val="0"/>
          <w:sz w:val="28"/>
        </w:rPr>
        <w:instrText xml:space="preserve">ybersec.hatenadiary.jp/entry/what_sec" </w:instrText>
      </w:r>
      <w:r w:rsidR="00E35FBD" w:rsidRPr="00E35FBD">
        <w:rPr>
          <w:rStyle w:val="a4"/>
          <w:rFonts w:ascii="Meiryo UI" w:eastAsia="Meiryo UI" w:hAnsi="Meiryo UI" w:cs="Meiryo UI"/>
          <w:b w:val="0"/>
          <w:sz w:val="28"/>
        </w:rPr>
      </w:r>
      <w:r w:rsidRPr="00E35FBD">
        <w:rPr>
          <w:rStyle w:val="a4"/>
          <w:rFonts w:ascii="Meiryo UI" w:eastAsia="Meiryo UI" w:hAnsi="Meiryo UI" w:cs="Meiryo UI"/>
          <w:b w:val="0"/>
          <w:sz w:val="28"/>
        </w:rPr>
        <w:fldChar w:fldCharType="separate"/>
      </w:r>
      <w:bookmarkStart w:id="1016" w:name="_Toc499884100"/>
      <w:r w:rsidRPr="00E35FBD">
        <w:rPr>
          <w:rStyle w:val="a4"/>
          <w:rFonts w:ascii="Meiryo UI" w:eastAsia="Meiryo UI" w:hAnsi="Meiryo UI" w:cs="Meiryo UI"/>
          <w:b w:val="0"/>
          <w:sz w:val="28"/>
        </w:rPr>
        <w:t>•</w:t>
      </w:r>
      <w:r w:rsidRPr="00E35FBD">
        <w:rPr>
          <w:rStyle w:val="a4"/>
          <w:rFonts w:ascii="Meiryo UI" w:eastAsia="Meiryo UI" w:hAnsi="Meiryo UI" w:cs="Meiryo UI"/>
          <w:b w:val="0"/>
          <w:sz w:val="28"/>
        </w:rPr>
        <w:t>サイバーセキュリティとは</w:t>
      </w:r>
      <w:r w:rsidRPr="00E35FBD">
        <w:rPr>
          <w:rStyle w:val="a4"/>
          <w:rFonts w:ascii="Meiryo UI" w:eastAsia="Meiryo UI" w:hAnsi="Meiryo UI" w:cs="Meiryo UI"/>
          <w:b w:val="0"/>
          <w:sz w:val="28"/>
        </w:rPr>
        <w:t xml:space="preserve"> - CyberSec diary</w:t>
      </w:r>
      <w:bookmarkEnd w:id="1016"/>
      <w:r w:rsidRPr="00E35FBD">
        <w:rPr>
          <w:rStyle w:val="a4"/>
          <w:rFonts w:ascii="Meiryo UI" w:eastAsia="Meiryo UI" w:hAnsi="Meiryo UI" w:cs="Meiryo UI"/>
          <w:b w:val="0"/>
          <w:sz w:val="28"/>
        </w:rPr>
        <w:fldChar w:fldCharType="end"/>
      </w:r>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rPr>
      </w:pPr>
      <w:bookmarkStart w:id="1017" w:name="_______________22"/>
      <w:bookmarkStart w:id="1018" w:name="_Toc499884101"/>
      <w:bookmarkEnd w:id="1017"/>
      <w:r w:rsidRPr="00E35FBD">
        <w:rPr>
          <w:rFonts w:ascii="Meiryo UI" w:eastAsia="Meiryo UI" w:hAnsi="Meiryo UI" w:cs="Meiryo UI"/>
          <w:b w:val="0"/>
          <w:i w:val="0"/>
          <w:sz w:val="24"/>
        </w:rPr>
        <w:t>■</w:t>
      </w:r>
      <w:r w:rsidRPr="00E35FBD">
        <w:rPr>
          <w:rFonts w:ascii="Meiryo UI" w:eastAsia="Meiryo UI" w:hAnsi="Meiryo UI" w:cs="Meiryo UI"/>
          <w:b w:val="0"/>
          <w:i w:val="0"/>
          <w:sz w:val="24"/>
        </w:rPr>
        <w:t>サイバーセキュリティとは</w:t>
      </w:r>
      <w:bookmarkEnd w:id="1018"/>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1019" w:name="_________19"/>
      <w:bookmarkStart w:id="1020" w:name="_Toc499884102"/>
      <w:bookmarkEnd w:id="1019"/>
      <w:r w:rsidRPr="00E35FBD">
        <w:rPr>
          <w:rFonts w:ascii="Meiryo UI" w:eastAsia="Meiryo UI" w:hAnsi="Meiryo UI" w:cs="Meiryo UI"/>
          <w:b w:val="0"/>
          <w:sz w:val="24"/>
        </w:rPr>
        <w:t>•</w:t>
      </w:r>
      <w:r w:rsidRPr="00E35FBD">
        <w:rPr>
          <w:rFonts w:ascii="Meiryo UI" w:eastAsia="Meiryo UI" w:hAnsi="Meiryo UI" w:cs="Meiryo UI"/>
          <w:b w:val="0"/>
          <w:sz w:val="24"/>
        </w:rPr>
        <w:t>サイバーとは</w:t>
      </w:r>
      <w:bookmarkEnd w:id="1020"/>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1021" w:name="______________________________9"/>
      <w:bookmarkEnd w:id="1021"/>
      <w:r w:rsidRPr="00E35FBD">
        <w:rPr>
          <w:rFonts w:ascii="Meiryo UI" w:eastAsia="Meiryo UI" w:hAnsi="Meiryo UI" w:cs="Meiryo UI"/>
          <w:b w:val="0"/>
          <w:sz w:val="24"/>
        </w:rPr>
        <w:t xml:space="preserve"> ◦</w:t>
      </w:r>
      <w:r w:rsidRPr="00E35FBD">
        <w:rPr>
          <w:rFonts w:ascii="Meiryo UI" w:eastAsia="Meiryo UI" w:hAnsi="Meiryo UI" w:cs="Meiryo UI"/>
          <w:b w:val="0"/>
          <w:sz w:val="24"/>
        </w:rPr>
        <w:t>インターネットが形成する仮想空間（サイバースペース）</w:t>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1022" w:name="____________22"/>
      <w:bookmarkStart w:id="1023" w:name="_Toc499884103"/>
      <w:bookmarkEnd w:id="1022"/>
      <w:r w:rsidRPr="00E35FBD">
        <w:rPr>
          <w:rFonts w:ascii="Meiryo UI" w:eastAsia="Meiryo UI" w:hAnsi="Meiryo UI" w:cs="Meiryo UI"/>
          <w:b w:val="0"/>
          <w:sz w:val="24"/>
        </w:rPr>
        <w:t>•</w:t>
      </w:r>
      <w:r w:rsidRPr="00E35FBD">
        <w:rPr>
          <w:rFonts w:ascii="Meiryo UI" w:eastAsia="Meiryo UI" w:hAnsi="Meiryo UI" w:cs="Meiryo UI"/>
          <w:b w:val="0"/>
          <w:sz w:val="24"/>
        </w:rPr>
        <w:t>サイバー攻撃とは、</w:t>
      </w:r>
      <w:bookmarkEnd w:id="1023"/>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Fonts w:ascii="Meiryo UI" w:eastAsia="Meiryo UI" w:hAnsi="Meiryo UI" w:cs="Meiryo UI"/>
          <w:b w:val="0"/>
          <w:sz w:val="24"/>
        </w:rPr>
        <w:t xml:space="preserve"> ◦</w:t>
      </w:r>
      <w:r w:rsidRPr="00E35FBD">
        <w:rPr>
          <w:rFonts w:ascii="Meiryo UI" w:eastAsia="Meiryo UI" w:hAnsi="Meiryo UI" w:cs="Meiryo UI"/>
          <w:b w:val="0"/>
          <w:sz w:val="24"/>
        </w:rPr>
        <w:t>コンピューターシステムやネットワークを対象に、破壊活動やデータの窃取、改ざんなどを行うこと。</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Fonts w:ascii="Meiryo UI" w:eastAsia="Meiryo UI" w:hAnsi="Meiryo UI" w:cs="Meiryo UI"/>
          <w:b w:val="0"/>
          <w:sz w:val="24"/>
        </w:rPr>
        <w:t>◦</w:t>
      </w:r>
      <w:r w:rsidRPr="00E35FBD">
        <w:rPr>
          <w:rFonts w:ascii="Meiryo UI" w:eastAsia="Meiryo UI" w:hAnsi="Meiryo UI" w:cs="Meiryo UI"/>
          <w:b w:val="0"/>
          <w:sz w:val="24"/>
        </w:rPr>
        <w:t>特定の組織や企業、個人を標的にする場合や、不特定多数を無差別に攻撃する場合がある。</w:t>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1024" w:name="_______________23"/>
      <w:bookmarkStart w:id="1025" w:name="_Toc499884104"/>
      <w:bookmarkEnd w:id="1024"/>
      <w:r w:rsidRPr="00E35FBD">
        <w:rPr>
          <w:rFonts w:ascii="Meiryo UI" w:eastAsia="Meiryo UI" w:hAnsi="Meiryo UI" w:cs="Meiryo UI"/>
          <w:b w:val="0"/>
          <w:sz w:val="24"/>
        </w:rPr>
        <w:t>•</w:t>
      </w:r>
      <w:r w:rsidRPr="00E35FBD">
        <w:rPr>
          <w:rFonts w:ascii="Meiryo UI" w:eastAsia="Meiryo UI" w:hAnsi="Meiryo UI" w:cs="Meiryo UI"/>
          <w:b w:val="0"/>
          <w:sz w:val="24"/>
        </w:rPr>
        <w:t>サイバーセキュリティとは</w:t>
      </w:r>
      <w:bookmarkEnd w:id="1025"/>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Fonts w:ascii="Meiryo UI" w:eastAsia="Meiryo UI" w:hAnsi="Meiryo UI" w:cs="Meiryo UI"/>
          <w:b w:val="0"/>
          <w:sz w:val="24"/>
        </w:rPr>
        <w:t xml:space="preserve"> ◦</w:t>
      </w:r>
      <w:r w:rsidRPr="00E35FBD">
        <w:rPr>
          <w:rFonts w:ascii="Meiryo UI" w:eastAsia="Meiryo UI" w:hAnsi="Meiryo UI" w:cs="Meiryo UI"/>
          <w:b w:val="0"/>
          <w:sz w:val="24"/>
        </w:rPr>
        <w:t>サイバー攻撃に対する防御行為。コンピューターへの不正侵入、データの改竄や破壊、情報漏洩、コンピューターウイルスの感染などがなされないよう、コンピューターやコンピューターネットワークの安全を確保すること。</w:t>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1026" w:name="_____________________10"/>
      <w:bookmarkStart w:id="1027" w:name="_Toc499884105"/>
      <w:bookmarkEnd w:id="1026"/>
      <w:r w:rsidRPr="00E35FBD">
        <w:rPr>
          <w:rFonts w:ascii="Meiryo UI" w:eastAsia="Meiryo UI" w:hAnsi="Meiryo UI" w:cs="Meiryo UI"/>
          <w:b w:val="0"/>
          <w:sz w:val="24"/>
        </w:rPr>
        <w:t>•</w:t>
      </w:r>
      <w:r w:rsidRPr="00E35FBD">
        <w:rPr>
          <w:rFonts w:ascii="Meiryo UI" w:eastAsia="Meiryo UI" w:hAnsi="Meiryo UI" w:cs="Meiryo UI"/>
          <w:b w:val="0"/>
          <w:sz w:val="24"/>
        </w:rPr>
        <w:t>サイバーセキュリティ基本法において、</w:t>
      </w:r>
      <w:bookmarkEnd w:id="1027"/>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Fonts w:ascii="Meiryo UI" w:eastAsia="Meiryo UI" w:hAnsi="Meiryo UI" w:cs="Meiryo UI"/>
          <w:b w:val="0"/>
          <w:sz w:val="24"/>
        </w:rPr>
        <w:t xml:space="preserve"> ◦</w:t>
      </w:r>
      <w:r w:rsidRPr="00E35FBD">
        <w:rPr>
          <w:rFonts w:ascii="Meiryo UI" w:eastAsia="Meiryo UI" w:hAnsi="Meiryo UI" w:cs="Meiryo UI"/>
          <w:b w:val="0"/>
          <w:sz w:val="24"/>
        </w:rPr>
        <w:t>電子的方式、磁気的方式その他人の知覚によっては認識することができない方式により記録され、又は発信され、伝送され、若しくは受信される情報の漏えい、滅失又は毀損の防止その他の当該情報の安全管理のために必要な措置並びに情報システム及び情報通信ネットワークの安全性及び</w:t>
      </w:r>
      <w:r w:rsidRPr="00E35FBD">
        <w:rPr>
          <w:rFonts w:ascii="Meiryo UI" w:eastAsia="Meiryo UI" w:hAnsi="Meiryo UI" w:cs="Meiryo UI"/>
          <w:b w:val="0"/>
          <w:sz w:val="24"/>
        </w:rPr>
        <w:t>信頼性の確保のために必要な措置（情報通信ネットワーク又は電磁的方式で作られた記録に係る記録媒体を通じた電子計算機に対する不正な活動による被害の防止のために必要な措置を含む。）が講じられ、その状態が適切に維持管理されていること。</w:t>
      </w:r>
    </w:p>
    <w:bookmarkStart w:id="1028" w:name="_____________________CyberSec_diary_2"/>
    <w:bookmarkEnd w:id="1028"/>
    <w:p w:rsidR="00A77B3E" w:rsidRPr="00E35FBD" w:rsidRDefault="006B1892" w:rsidP="00E35FBD">
      <w:pPr>
        <w:pStyle w:val="1"/>
        <w:keepNext w:val="0"/>
        <w:numPr>
          <w:ilvl w:val="0"/>
          <w:numId w:val="1"/>
        </w:numPr>
        <w:tabs>
          <w:tab w:val="clear" w:pos="0"/>
        </w:tabs>
        <w:spacing w:before="0" w:after="0"/>
        <w:ind w:left="0" w:firstLine="0"/>
        <w:rPr>
          <w:rFonts w:ascii="Meiryo UI" w:eastAsia="Meiryo UI" w:hAnsi="Meiryo UI" w:cs="Meiryo UI"/>
          <w:b w:val="0"/>
          <w:sz w:val="24"/>
        </w:rPr>
      </w:pPr>
      <w:r w:rsidRPr="00E35FBD">
        <w:rPr>
          <w:rStyle w:val="a4"/>
          <w:rFonts w:ascii="Meiryo UI" w:eastAsia="Meiryo UI" w:hAnsi="Meiryo UI" w:cs="Meiryo UI"/>
          <w:b w:val="0"/>
          <w:sz w:val="28"/>
        </w:rPr>
        <w:fldChar w:fldCharType="begin"/>
      </w:r>
      <w:r w:rsidRPr="00E35FBD">
        <w:rPr>
          <w:rStyle w:val="a4"/>
          <w:rFonts w:ascii="Meiryo UI" w:eastAsia="Meiryo UI" w:hAnsi="Meiryo UI" w:cs="Meiryo UI"/>
          <w:b w:val="0"/>
          <w:sz w:val="28"/>
        </w:rPr>
        <w:instrText xml:space="preserve"> HYPERLINK "http://cybersec.hatenadiary.jp/entry/sec_prime_kb" </w:instrText>
      </w:r>
      <w:r w:rsidR="00E35FBD" w:rsidRPr="00E35FBD">
        <w:rPr>
          <w:rStyle w:val="a4"/>
          <w:rFonts w:ascii="Meiryo UI" w:eastAsia="Meiryo UI" w:hAnsi="Meiryo UI" w:cs="Meiryo UI"/>
          <w:b w:val="0"/>
          <w:sz w:val="28"/>
        </w:rPr>
      </w:r>
      <w:r w:rsidRPr="00E35FBD">
        <w:rPr>
          <w:rStyle w:val="a4"/>
          <w:rFonts w:ascii="Meiryo UI" w:eastAsia="Meiryo UI" w:hAnsi="Meiryo UI" w:cs="Meiryo UI"/>
          <w:b w:val="0"/>
          <w:sz w:val="28"/>
        </w:rPr>
        <w:fldChar w:fldCharType="separate"/>
      </w:r>
      <w:bookmarkStart w:id="1029" w:name="_Toc499884106"/>
      <w:r w:rsidRPr="00E35FBD">
        <w:rPr>
          <w:rStyle w:val="a4"/>
          <w:rFonts w:ascii="Meiryo UI" w:eastAsia="Meiryo UI" w:hAnsi="Meiryo UI" w:cs="Meiryo UI"/>
          <w:b w:val="0"/>
          <w:sz w:val="28"/>
        </w:rPr>
        <w:t>•</w:t>
      </w:r>
      <w:r w:rsidRPr="00E35FBD">
        <w:rPr>
          <w:rStyle w:val="a4"/>
          <w:rFonts w:ascii="Meiryo UI" w:eastAsia="Meiryo UI" w:hAnsi="Meiryo UI" w:cs="Meiryo UI"/>
          <w:b w:val="0"/>
          <w:sz w:val="28"/>
        </w:rPr>
        <w:t>情報セキュリティに関する基礎知識</w:t>
      </w:r>
      <w:r w:rsidRPr="00E35FBD">
        <w:rPr>
          <w:rStyle w:val="a4"/>
          <w:rFonts w:ascii="Meiryo UI" w:eastAsia="Meiryo UI" w:hAnsi="Meiryo UI" w:cs="Meiryo UI"/>
          <w:b w:val="0"/>
          <w:sz w:val="28"/>
        </w:rPr>
        <w:t xml:space="preserve"> - CyberSec diary</w:t>
      </w:r>
      <w:bookmarkEnd w:id="1029"/>
      <w:r w:rsidRPr="00E35FBD">
        <w:rPr>
          <w:rStyle w:val="a4"/>
          <w:rFonts w:ascii="Meiryo UI" w:eastAsia="Meiryo UI" w:hAnsi="Meiryo UI" w:cs="Meiryo UI"/>
          <w:b w:val="0"/>
          <w:sz w:val="28"/>
        </w:rPr>
        <w:fldChar w:fldCharType="end"/>
      </w:r>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rPr>
      </w:pPr>
      <w:bookmarkStart w:id="1030" w:name="_1_1___________________"/>
      <w:bookmarkStart w:id="1031" w:name="_Toc499884107"/>
      <w:bookmarkEnd w:id="1030"/>
      <w:r w:rsidRPr="00E35FBD">
        <w:rPr>
          <w:rFonts w:ascii="Meiryo UI" w:eastAsia="Meiryo UI" w:hAnsi="Meiryo UI" w:cs="Meiryo UI"/>
          <w:b w:val="0"/>
          <w:i w:val="0"/>
          <w:sz w:val="24"/>
        </w:rPr>
        <w:t xml:space="preserve">1.1.     </w:t>
      </w:r>
      <w:r w:rsidRPr="00E35FBD">
        <w:rPr>
          <w:rFonts w:ascii="Meiryo UI" w:eastAsia="Meiryo UI" w:hAnsi="Meiryo UI" w:cs="Meiryo UI"/>
          <w:b w:val="0"/>
          <w:i w:val="0"/>
          <w:sz w:val="24"/>
        </w:rPr>
        <w:t>情報セキュリティ対策の基本</w:t>
      </w:r>
      <w:bookmarkEnd w:id="1031"/>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1032" w:name="_1_2___________________10________"/>
      <w:bookmarkStart w:id="1033" w:name="_Toc499884108"/>
      <w:bookmarkEnd w:id="1032"/>
      <w:r w:rsidRPr="00E35FBD">
        <w:rPr>
          <w:rFonts w:ascii="Meiryo UI" w:eastAsia="Meiryo UI" w:hAnsi="Meiryo UI" w:cs="Meiryo UI"/>
          <w:b w:val="0"/>
          <w:i w:val="0"/>
          <w:sz w:val="24"/>
        </w:rPr>
        <w:t xml:space="preserve">1.2.     </w:t>
      </w:r>
      <w:r w:rsidRPr="00E35FBD">
        <w:rPr>
          <w:rFonts w:ascii="Meiryo UI" w:eastAsia="Meiryo UI" w:hAnsi="Meiryo UI" w:cs="Meiryo UI"/>
          <w:b w:val="0"/>
          <w:i w:val="0"/>
          <w:sz w:val="24"/>
        </w:rPr>
        <w:t>【対策】情報セキュ</w:t>
      </w:r>
      <w:r w:rsidRPr="00E35FBD">
        <w:rPr>
          <w:rFonts w:ascii="Meiryo UI" w:eastAsia="Meiryo UI" w:hAnsi="Meiryo UI" w:cs="Meiryo UI"/>
          <w:b w:val="0"/>
          <w:i w:val="0"/>
          <w:sz w:val="24"/>
        </w:rPr>
        <w:t>リティ</w:t>
      </w:r>
      <w:r w:rsidRPr="00E35FBD">
        <w:rPr>
          <w:rFonts w:ascii="Meiryo UI" w:eastAsia="Meiryo UI" w:hAnsi="Meiryo UI" w:cs="Meiryo UI"/>
          <w:b w:val="0"/>
          <w:i w:val="0"/>
          <w:sz w:val="24"/>
        </w:rPr>
        <w:t xml:space="preserve"> 10 </w:t>
      </w:r>
      <w:r w:rsidRPr="00E35FBD">
        <w:rPr>
          <w:rFonts w:ascii="Meiryo UI" w:eastAsia="Meiryo UI" w:hAnsi="Meiryo UI" w:cs="Meiryo UI"/>
          <w:b w:val="0"/>
          <w:i w:val="0"/>
          <w:sz w:val="24"/>
        </w:rPr>
        <w:t>大脅威（個人）</w:t>
      </w:r>
      <w:bookmarkEnd w:id="1033"/>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1034" w:name="_1_3___________________10________"/>
      <w:bookmarkStart w:id="1035" w:name="_Toc499884109"/>
      <w:bookmarkEnd w:id="1034"/>
      <w:r w:rsidRPr="00E35FBD">
        <w:rPr>
          <w:rFonts w:ascii="Meiryo UI" w:eastAsia="Meiryo UI" w:hAnsi="Meiryo UI" w:cs="Meiryo UI"/>
          <w:b w:val="0"/>
          <w:i w:val="0"/>
          <w:sz w:val="24"/>
        </w:rPr>
        <w:t xml:space="preserve">1.3.     </w:t>
      </w:r>
      <w:r w:rsidRPr="00E35FBD">
        <w:rPr>
          <w:rFonts w:ascii="Meiryo UI" w:eastAsia="Meiryo UI" w:hAnsi="Meiryo UI" w:cs="Meiryo UI"/>
          <w:b w:val="0"/>
          <w:i w:val="0"/>
          <w:sz w:val="24"/>
        </w:rPr>
        <w:t>【対策】情報セキュリティ</w:t>
      </w:r>
      <w:r w:rsidRPr="00E35FBD">
        <w:rPr>
          <w:rFonts w:ascii="Meiryo UI" w:eastAsia="Meiryo UI" w:hAnsi="Meiryo UI" w:cs="Meiryo UI"/>
          <w:b w:val="0"/>
          <w:i w:val="0"/>
          <w:sz w:val="24"/>
        </w:rPr>
        <w:t xml:space="preserve"> 10 </w:t>
      </w:r>
      <w:r w:rsidRPr="00E35FBD">
        <w:rPr>
          <w:rFonts w:ascii="Meiryo UI" w:eastAsia="Meiryo UI" w:hAnsi="Meiryo UI" w:cs="Meiryo UI"/>
          <w:b w:val="0"/>
          <w:i w:val="0"/>
          <w:sz w:val="24"/>
        </w:rPr>
        <w:t>大脅威（組織）</w:t>
      </w:r>
      <w:bookmarkEnd w:id="1035"/>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1036" w:name="_1_4____________________"/>
      <w:bookmarkStart w:id="1037" w:name="_Toc499884110"/>
      <w:bookmarkEnd w:id="1036"/>
      <w:r w:rsidRPr="00E35FBD">
        <w:rPr>
          <w:rFonts w:ascii="Meiryo UI" w:eastAsia="Meiryo UI" w:hAnsi="Meiryo UI" w:cs="Meiryo UI"/>
          <w:b w:val="0"/>
          <w:i w:val="0"/>
          <w:sz w:val="24"/>
        </w:rPr>
        <w:t xml:space="preserve">1.4.     </w:t>
      </w:r>
      <w:r w:rsidRPr="00E35FBD">
        <w:rPr>
          <w:rFonts w:ascii="Meiryo UI" w:eastAsia="Meiryo UI" w:hAnsi="Meiryo UI" w:cs="Meiryo UI"/>
          <w:b w:val="0"/>
          <w:i w:val="0"/>
          <w:sz w:val="24"/>
        </w:rPr>
        <w:t>【対策】注目すべき脅威や懸念</w:t>
      </w:r>
      <w:bookmarkEnd w:id="1037"/>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1038" w:name="_1_5________________________"/>
      <w:bookmarkStart w:id="1039" w:name="_Toc499884111"/>
      <w:bookmarkEnd w:id="1038"/>
      <w:r w:rsidRPr="00E35FBD">
        <w:rPr>
          <w:rFonts w:ascii="Meiryo UI" w:eastAsia="Meiryo UI" w:hAnsi="Meiryo UI" w:cs="Meiryo UI"/>
          <w:b w:val="0"/>
          <w:i w:val="0"/>
          <w:sz w:val="24"/>
        </w:rPr>
        <w:t xml:space="preserve">1.5       </w:t>
      </w:r>
      <w:r w:rsidRPr="00E35FBD">
        <w:rPr>
          <w:rFonts w:ascii="Meiryo UI" w:eastAsia="Meiryo UI" w:hAnsi="Meiryo UI" w:cs="Meiryo UI"/>
          <w:b w:val="0"/>
          <w:i w:val="0"/>
          <w:sz w:val="24"/>
        </w:rPr>
        <w:t>サービス提供と情報セキュリティ対策</w:t>
      </w:r>
      <w:bookmarkEnd w:id="1039"/>
    </w:p>
    <w:bookmarkStart w:id="1040" w:name="__________________CyberSec_diary_2"/>
    <w:bookmarkEnd w:id="1040"/>
    <w:p w:rsidR="00A77B3E" w:rsidRPr="00E35FBD" w:rsidRDefault="006B1892" w:rsidP="00E35FBD">
      <w:pPr>
        <w:pStyle w:val="1"/>
        <w:keepNext w:val="0"/>
        <w:numPr>
          <w:ilvl w:val="0"/>
          <w:numId w:val="1"/>
        </w:numPr>
        <w:tabs>
          <w:tab w:val="clear" w:pos="0"/>
        </w:tabs>
        <w:spacing w:before="0" w:after="0"/>
        <w:ind w:left="0" w:firstLine="0"/>
        <w:rPr>
          <w:rFonts w:ascii="Meiryo UI" w:eastAsia="Meiryo UI" w:hAnsi="Meiryo UI" w:cs="Meiryo UI"/>
          <w:b w:val="0"/>
          <w:sz w:val="24"/>
        </w:rPr>
      </w:pPr>
      <w:r w:rsidRPr="00E35FBD">
        <w:rPr>
          <w:rStyle w:val="a4"/>
          <w:rFonts w:ascii="Meiryo UI" w:eastAsia="Meiryo UI" w:hAnsi="Meiryo UI" w:cs="Meiryo UI"/>
          <w:b w:val="0"/>
          <w:sz w:val="28"/>
        </w:rPr>
        <w:fldChar w:fldCharType="begin"/>
      </w:r>
      <w:r w:rsidRPr="00E35FBD">
        <w:rPr>
          <w:rStyle w:val="a4"/>
          <w:rFonts w:ascii="Meiryo UI" w:eastAsia="Meiryo UI" w:hAnsi="Meiryo UI" w:cs="Meiryo UI"/>
          <w:b w:val="0"/>
          <w:sz w:val="28"/>
        </w:rPr>
        <w:instrText xml:space="preserve"> HYPERLINK "http://cybersec.hatenadiary.jp/entry/sec_response_concept" </w:instrText>
      </w:r>
      <w:r w:rsidR="00E35FBD" w:rsidRPr="00E35FBD">
        <w:rPr>
          <w:rStyle w:val="a4"/>
          <w:rFonts w:ascii="Meiryo UI" w:eastAsia="Meiryo UI" w:hAnsi="Meiryo UI" w:cs="Meiryo UI"/>
          <w:b w:val="0"/>
          <w:sz w:val="28"/>
        </w:rPr>
      </w:r>
      <w:r w:rsidRPr="00E35FBD">
        <w:rPr>
          <w:rStyle w:val="a4"/>
          <w:rFonts w:ascii="Meiryo UI" w:eastAsia="Meiryo UI" w:hAnsi="Meiryo UI" w:cs="Meiryo UI"/>
          <w:b w:val="0"/>
          <w:sz w:val="28"/>
        </w:rPr>
        <w:fldChar w:fldCharType="separate"/>
      </w:r>
      <w:bookmarkStart w:id="1041" w:name="_Toc499884112"/>
      <w:r w:rsidRPr="00E35FBD">
        <w:rPr>
          <w:rStyle w:val="a4"/>
          <w:rFonts w:ascii="Meiryo UI" w:eastAsia="Meiryo UI" w:hAnsi="Meiryo UI" w:cs="Meiryo UI"/>
          <w:b w:val="0"/>
          <w:sz w:val="28"/>
        </w:rPr>
        <w:t>•</w:t>
      </w:r>
      <w:r w:rsidRPr="00E35FBD">
        <w:rPr>
          <w:rStyle w:val="a4"/>
          <w:rFonts w:ascii="Meiryo UI" w:eastAsia="Meiryo UI" w:hAnsi="Meiryo UI" w:cs="Meiryo UI"/>
          <w:b w:val="0"/>
          <w:sz w:val="28"/>
        </w:rPr>
        <w:t>情報セキュリティ対策の概念</w:t>
      </w:r>
      <w:r w:rsidRPr="00E35FBD">
        <w:rPr>
          <w:rStyle w:val="a4"/>
          <w:rFonts w:ascii="Meiryo UI" w:eastAsia="Meiryo UI" w:hAnsi="Meiryo UI" w:cs="Meiryo UI"/>
          <w:b w:val="0"/>
          <w:sz w:val="28"/>
        </w:rPr>
        <w:t xml:space="preserve"> - CyberSec diary</w:t>
      </w:r>
      <w:bookmarkEnd w:id="1041"/>
      <w:r w:rsidRPr="00E35FBD">
        <w:rPr>
          <w:rStyle w:val="a4"/>
          <w:rFonts w:ascii="Meiryo UI" w:eastAsia="Meiryo UI" w:hAnsi="Meiryo UI" w:cs="Meiryo UI"/>
          <w:b w:val="0"/>
          <w:sz w:val="28"/>
        </w:rPr>
        <w:fldChar w:fldCharType="end"/>
      </w:r>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rPr>
      </w:pPr>
      <w:bookmarkStart w:id="1042" w:name="_1_1____________"/>
      <w:bookmarkStart w:id="1043" w:name="_Toc499884113"/>
      <w:bookmarkEnd w:id="1042"/>
      <w:r w:rsidRPr="00E35FBD">
        <w:rPr>
          <w:rFonts w:ascii="Meiryo UI" w:eastAsia="Meiryo UI" w:hAnsi="Meiryo UI" w:cs="Meiryo UI"/>
          <w:b w:val="0"/>
          <w:i w:val="0"/>
          <w:sz w:val="24"/>
        </w:rPr>
        <w:t xml:space="preserve">1.1.     </w:t>
      </w:r>
      <w:r w:rsidRPr="00E35FBD">
        <w:rPr>
          <w:rFonts w:ascii="Meiryo UI" w:eastAsia="Meiryo UI" w:hAnsi="Meiryo UI" w:cs="Meiryo UI"/>
          <w:b w:val="0"/>
          <w:i w:val="0"/>
          <w:sz w:val="24"/>
        </w:rPr>
        <w:t>リスクの要因</w:t>
      </w:r>
      <w:bookmarkEnd w:id="1043"/>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1044" w:name="_1_2_________________________"/>
      <w:bookmarkStart w:id="1045" w:name="_Toc499884114"/>
      <w:bookmarkEnd w:id="1044"/>
      <w:r w:rsidRPr="00E35FBD">
        <w:rPr>
          <w:rFonts w:ascii="Meiryo UI" w:eastAsia="Meiryo UI" w:hAnsi="Meiryo UI" w:cs="Meiryo UI"/>
          <w:b w:val="0"/>
          <w:i w:val="0"/>
          <w:sz w:val="24"/>
        </w:rPr>
        <w:t xml:space="preserve">1.2.     </w:t>
      </w:r>
      <w:r w:rsidRPr="00E35FBD">
        <w:rPr>
          <w:rFonts w:ascii="Meiryo UI" w:eastAsia="Meiryo UI" w:hAnsi="Meiryo UI" w:cs="Meiryo UI"/>
          <w:b w:val="0"/>
          <w:i w:val="0"/>
          <w:sz w:val="24"/>
        </w:rPr>
        <w:t>情報セキュリティにおけるさまざまな対策</w:t>
      </w:r>
      <w:bookmarkEnd w:id="1045"/>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1046" w:name="_1_3___________________"/>
      <w:bookmarkStart w:id="1047" w:name="_Toc499884115"/>
      <w:bookmarkEnd w:id="1046"/>
      <w:r w:rsidRPr="00E35FBD">
        <w:rPr>
          <w:rFonts w:ascii="Meiryo UI" w:eastAsia="Meiryo UI" w:hAnsi="Meiryo UI" w:cs="Meiryo UI"/>
          <w:b w:val="0"/>
          <w:i w:val="0"/>
          <w:sz w:val="24"/>
        </w:rPr>
        <w:t xml:space="preserve">1.3. </w:t>
      </w:r>
      <w:r w:rsidRPr="00E35FBD">
        <w:rPr>
          <w:rFonts w:ascii="Meiryo UI" w:eastAsia="Meiryo UI" w:hAnsi="Meiryo UI" w:cs="Meiryo UI"/>
          <w:b w:val="0"/>
          <w:i w:val="0"/>
          <w:sz w:val="24"/>
        </w:rPr>
        <w:t xml:space="preserve">    </w:t>
      </w:r>
      <w:r w:rsidRPr="00E35FBD">
        <w:rPr>
          <w:rFonts w:ascii="Meiryo UI" w:eastAsia="Meiryo UI" w:hAnsi="Meiryo UI" w:cs="Meiryo UI"/>
          <w:b w:val="0"/>
          <w:i w:val="0"/>
          <w:sz w:val="24"/>
        </w:rPr>
        <w:t>情報セキュリティ対策の意義</w:t>
      </w:r>
      <w:bookmarkEnd w:id="1047"/>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1048" w:name="_1_4_________________________"/>
      <w:bookmarkStart w:id="1049" w:name="_Toc499884116"/>
      <w:bookmarkEnd w:id="1048"/>
      <w:r w:rsidRPr="00E35FBD">
        <w:rPr>
          <w:rFonts w:ascii="Meiryo UI" w:eastAsia="Meiryo UI" w:hAnsi="Meiryo UI" w:cs="Meiryo UI"/>
          <w:b w:val="0"/>
          <w:i w:val="0"/>
          <w:sz w:val="24"/>
        </w:rPr>
        <w:t xml:space="preserve">1.4.     </w:t>
      </w:r>
      <w:r w:rsidRPr="00E35FBD">
        <w:rPr>
          <w:rFonts w:ascii="Meiryo UI" w:eastAsia="Meiryo UI" w:hAnsi="Meiryo UI" w:cs="Meiryo UI"/>
          <w:b w:val="0"/>
          <w:i w:val="0"/>
          <w:sz w:val="24"/>
        </w:rPr>
        <w:t>情報セキュリティ対策のポイント（私見）</w:t>
      </w:r>
      <w:bookmarkEnd w:id="1049"/>
    </w:p>
    <w:bookmarkStart w:id="1050" w:name="______________________CyberSec_diary_2"/>
    <w:bookmarkEnd w:id="1050"/>
    <w:p w:rsidR="00A77B3E" w:rsidRPr="00E35FBD" w:rsidRDefault="006B1892" w:rsidP="00E35FBD">
      <w:pPr>
        <w:pStyle w:val="1"/>
        <w:keepNext w:val="0"/>
        <w:numPr>
          <w:ilvl w:val="0"/>
          <w:numId w:val="1"/>
        </w:numPr>
        <w:tabs>
          <w:tab w:val="clear" w:pos="0"/>
        </w:tabs>
        <w:spacing w:before="0" w:after="0"/>
        <w:ind w:left="0" w:firstLine="0"/>
        <w:rPr>
          <w:rFonts w:ascii="Meiryo UI" w:eastAsia="Meiryo UI" w:hAnsi="Meiryo UI" w:cs="Meiryo UI"/>
          <w:b w:val="0"/>
          <w:sz w:val="24"/>
        </w:rPr>
      </w:pPr>
      <w:r w:rsidRPr="00E35FBD">
        <w:rPr>
          <w:rStyle w:val="a4"/>
          <w:rFonts w:ascii="Meiryo UI" w:eastAsia="Meiryo UI" w:hAnsi="Meiryo UI" w:cs="Meiryo UI"/>
          <w:b w:val="0"/>
          <w:sz w:val="28"/>
        </w:rPr>
        <w:fldChar w:fldCharType="begin"/>
      </w:r>
      <w:r w:rsidRPr="00E35FBD">
        <w:rPr>
          <w:rStyle w:val="a4"/>
          <w:rFonts w:ascii="Meiryo UI" w:eastAsia="Meiryo UI" w:hAnsi="Meiryo UI" w:cs="Meiryo UI"/>
          <w:b w:val="0"/>
          <w:sz w:val="28"/>
        </w:rPr>
        <w:instrText xml:space="preserve"> HYPERLINK "http://cybersec.hatenadiary.jp/entry/sec_policy" </w:instrText>
      </w:r>
      <w:r w:rsidR="00E35FBD" w:rsidRPr="00E35FBD">
        <w:rPr>
          <w:rStyle w:val="a4"/>
          <w:rFonts w:ascii="Meiryo UI" w:eastAsia="Meiryo UI" w:hAnsi="Meiryo UI" w:cs="Meiryo UI"/>
          <w:b w:val="0"/>
          <w:sz w:val="28"/>
        </w:rPr>
      </w:r>
      <w:r w:rsidRPr="00E35FBD">
        <w:rPr>
          <w:rStyle w:val="a4"/>
          <w:rFonts w:ascii="Meiryo UI" w:eastAsia="Meiryo UI" w:hAnsi="Meiryo UI" w:cs="Meiryo UI"/>
          <w:b w:val="0"/>
          <w:sz w:val="28"/>
        </w:rPr>
        <w:fldChar w:fldCharType="separate"/>
      </w:r>
      <w:bookmarkStart w:id="1051" w:name="_Toc499884117"/>
      <w:r w:rsidRPr="00E35FBD">
        <w:rPr>
          <w:rStyle w:val="a4"/>
          <w:rFonts w:ascii="Meiryo UI" w:eastAsia="Meiryo UI" w:hAnsi="Meiryo UI" w:cs="Meiryo UI"/>
          <w:b w:val="0"/>
          <w:sz w:val="28"/>
        </w:rPr>
        <w:t>•</w:t>
      </w:r>
      <w:r w:rsidRPr="00E35FBD">
        <w:rPr>
          <w:rStyle w:val="a4"/>
          <w:rFonts w:ascii="Meiryo UI" w:eastAsia="Meiryo UI" w:hAnsi="Meiryo UI" w:cs="Meiryo UI"/>
          <w:b w:val="0"/>
          <w:sz w:val="28"/>
        </w:rPr>
        <w:t>情報セキュリティポリシー、実施手順</w:t>
      </w:r>
      <w:r w:rsidRPr="00E35FBD">
        <w:rPr>
          <w:rStyle w:val="a4"/>
          <w:rFonts w:ascii="Meiryo UI" w:eastAsia="Meiryo UI" w:hAnsi="Meiryo UI" w:cs="Meiryo UI"/>
          <w:b w:val="0"/>
          <w:sz w:val="28"/>
        </w:rPr>
        <w:t xml:space="preserve"> - CyberSec diary</w:t>
      </w:r>
      <w:bookmarkEnd w:id="1051"/>
      <w:r w:rsidRPr="00E35FBD">
        <w:rPr>
          <w:rStyle w:val="a4"/>
          <w:rFonts w:ascii="Meiryo UI" w:eastAsia="Meiryo UI" w:hAnsi="Meiryo UI" w:cs="Meiryo UI"/>
          <w:b w:val="0"/>
          <w:sz w:val="28"/>
        </w:rPr>
        <w:fldChar w:fldCharType="end"/>
      </w:r>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rPr>
      </w:pPr>
      <w:bookmarkStart w:id="1052" w:name="_1_1_____________________"/>
      <w:bookmarkStart w:id="1053" w:name="_Toc499884118"/>
      <w:bookmarkEnd w:id="1052"/>
      <w:r w:rsidRPr="00E35FBD">
        <w:rPr>
          <w:rFonts w:ascii="Meiryo UI" w:eastAsia="Meiryo UI" w:hAnsi="Meiryo UI" w:cs="Meiryo UI"/>
          <w:b w:val="0"/>
          <w:i w:val="0"/>
          <w:sz w:val="24"/>
        </w:rPr>
        <w:t xml:space="preserve">1.1.     </w:t>
      </w:r>
      <w:r w:rsidRPr="00E35FBD">
        <w:rPr>
          <w:rFonts w:ascii="Meiryo UI" w:eastAsia="Meiryo UI" w:hAnsi="Meiryo UI" w:cs="Meiryo UI"/>
          <w:b w:val="0"/>
          <w:i w:val="0"/>
          <w:sz w:val="24"/>
        </w:rPr>
        <w:t>情報セキュリティポリシーの構成</w:t>
      </w:r>
      <w:bookmarkEnd w:id="1053"/>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1054" w:name="_1_2________________________"/>
      <w:bookmarkStart w:id="1055" w:name="_Toc499884119"/>
      <w:bookmarkEnd w:id="1054"/>
      <w:r w:rsidRPr="00E35FBD">
        <w:rPr>
          <w:rFonts w:ascii="Meiryo UI" w:eastAsia="Meiryo UI" w:hAnsi="Meiryo UI" w:cs="Meiryo UI"/>
          <w:b w:val="0"/>
          <w:i w:val="0"/>
          <w:sz w:val="24"/>
        </w:rPr>
        <w:t xml:space="preserve">1.2.     </w:t>
      </w:r>
      <w:r w:rsidRPr="00E35FBD">
        <w:rPr>
          <w:rFonts w:ascii="Meiryo UI" w:eastAsia="Meiryo UI" w:hAnsi="Meiryo UI" w:cs="Meiryo UI"/>
          <w:b w:val="0"/>
          <w:i w:val="0"/>
          <w:sz w:val="24"/>
        </w:rPr>
        <w:t>情報セキュリティポリシー（基本方針）</w:t>
      </w:r>
      <w:bookmarkEnd w:id="1055"/>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1056" w:name="_1_3________________________"/>
      <w:bookmarkStart w:id="1057" w:name="_Toc499884120"/>
      <w:bookmarkEnd w:id="1056"/>
      <w:r w:rsidRPr="00E35FBD">
        <w:rPr>
          <w:rFonts w:ascii="Meiryo UI" w:eastAsia="Meiryo UI" w:hAnsi="Meiryo UI" w:cs="Meiryo UI"/>
          <w:b w:val="0"/>
          <w:i w:val="0"/>
          <w:sz w:val="24"/>
        </w:rPr>
        <w:t xml:space="preserve">1.3.     </w:t>
      </w:r>
      <w:r w:rsidRPr="00E35FBD">
        <w:rPr>
          <w:rFonts w:ascii="Meiryo UI" w:eastAsia="Meiryo UI" w:hAnsi="Meiryo UI" w:cs="Meiryo UI"/>
          <w:b w:val="0"/>
          <w:i w:val="0"/>
          <w:sz w:val="24"/>
        </w:rPr>
        <w:t>情報セキュリティポリシー（対策基準）</w:t>
      </w:r>
      <w:bookmarkEnd w:id="1057"/>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1058" w:name="_1_4__________________"/>
      <w:bookmarkStart w:id="1059" w:name="_Toc499884121"/>
      <w:bookmarkEnd w:id="1058"/>
      <w:r w:rsidRPr="00E35FBD">
        <w:rPr>
          <w:rFonts w:ascii="Meiryo UI" w:eastAsia="Meiryo UI" w:hAnsi="Meiryo UI" w:cs="Meiryo UI"/>
          <w:b w:val="0"/>
          <w:i w:val="0"/>
          <w:sz w:val="24"/>
        </w:rPr>
        <w:t xml:space="preserve">1.4.     </w:t>
      </w:r>
      <w:r w:rsidRPr="00E35FBD">
        <w:rPr>
          <w:rFonts w:ascii="Meiryo UI" w:eastAsia="Meiryo UI" w:hAnsi="Meiryo UI" w:cs="Meiryo UI"/>
          <w:b w:val="0"/>
          <w:i w:val="0"/>
          <w:sz w:val="24"/>
        </w:rPr>
        <w:t>情報セキュリティ実施手順</w:t>
      </w:r>
      <w:bookmarkEnd w:id="1059"/>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1060" w:name="_1_5_________________________ISMS_____"/>
      <w:bookmarkStart w:id="1061" w:name="_Toc499884122"/>
      <w:bookmarkEnd w:id="1060"/>
      <w:r w:rsidRPr="00E35FBD">
        <w:rPr>
          <w:rFonts w:ascii="Meiryo UI" w:eastAsia="Meiryo UI" w:hAnsi="Meiryo UI" w:cs="Meiryo UI"/>
          <w:b w:val="0"/>
          <w:i w:val="0"/>
          <w:sz w:val="24"/>
        </w:rPr>
        <w:t xml:space="preserve">1.5.  </w:t>
      </w:r>
      <w:r w:rsidRPr="00E35FBD">
        <w:rPr>
          <w:rFonts w:ascii="Meiryo UI" w:eastAsia="Meiryo UI" w:hAnsi="Meiryo UI" w:cs="Meiryo UI"/>
          <w:b w:val="0"/>
          <w:i w:val="0"/>
          <w:sz w:val="24"/>
        </w:rPr>
        <w:t xml:space="preserve">   </w:t>
      </w:r>
      <w:r w:rsidRPr="00E35FBD">
        <w:rPr>
          <w:rFonts w:ascii="Meiryo UI" w:eastAsia="Meiryo UI" w:hAnsi="Meiryo UI" w:cs="Meiryo UI"/>
          <w:b w:val="0"/>
          <w:i w:val="0"/>
          <w:sz w:val="24"/>
        </w:rPr>
        <w:t>情報セキュリティマネジメントシステム（</w:t>
      </w:r>
      <w:r w:rsidRPr="00E35FBD">
        <w:rPr>
          <w:rFonts w:ascii="Meiryo UI" w:eastAsia="Meiryo UI" w:hAnsi="Meiryo UI" w:cs="Meiryo UI"/>
          <w:b w:val="0"/>
          <w:i w:val="0"/>
          <w:sz w:val="24"/>
        </w:rPr>
        <w:t>ISMS</w:t>
      </w:r>
      <w:r w:rsidRPr="00E35FBD">
        <w:rPr>
          <w:rFonts w:ascii="Meiryo UI" w:eastAsia="Meiryo UI" w:hAnsi="Meiryo UI" w:cs="Meiryo UI"/>
          <w:b w:val="0"/>
          <w:i w:val="0"/>
          <w:sz w:val="24"/>
        </w:rPr>
        <w:t>）構築手順</w:t>
      </w:r>
      <w:bookmarkEnd w:id="1061"/>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1062" w:name="_1_6______ISMS_PDCA____"/>
      <w:bookmarkStart w:id="1063" w:name="_Toc499884123"/>
      <w:bookmarkEnd w:id="1062"/>
      <w:r w:rsidRPr="00E35FBD">
        <w:rPr>
          <w:rFonts w:ascii="Meiryo UI" w:eastAsia="Meiryo UI" w:hAnsi="Meiryo UI" w:cs="Meiryo UI"/>
          <w:b w:val="0"/>
          <w:i w:val="0"/>
          <w:sz w:val="24"/>
        </w:rPr>
        <w:t>1.6.     ISMS</w:t>
      </w:r>
      <w:r w:rsidRPr="00E35FBD">
        <w:rPr>
          <w:rFonts w:ascii="Meiryo UI" w:eastAsia="Meiryo UI" w:hAnsi="Meiryo UI" w:cs="Meiryo UI"/>
          <w:b w:val="0"/>
          <w:i w:val="0"/>
          <w:sz w:val="24"/>
        </w:rPr>
        <w:t>と</w:t>
      </w:r>
      <w:r w:rsidRPr="00E35FBD">
        <w:rPr>
          <w:rFonts w:ascii="Meiryo UI" w:eastAsia="Meiryo UI" w:hAnsi="Meiryo UI" w:cs="Meiryo UI"/>
          <w:b w:val="0"/>
          <w:i w:val="0"/>
          <w:sz w:val="24"/>
        </w:rPr>
        <w:t>PDCA</w:t>
      </w:r>
      <w:r w:rsidRPr="00E35FBD">
        <w:rPr>
          <w:rFonts w:ascii="Meiryo UI" w:eastAsia="Meiryo UI" w:hAnsi="Meiryo UI" w:cs="Meiryo UI"/>
          <w:b w:val="0"/>
          <w:i w:val="0"/>
          <w:sz w:val="24"/>
        </w:rPr>
        <w:t>サイクル</w:t>
      </w:r>
      <w:bookmarkEnd w:id="1063"/>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1064" w:name="_1_7______________________"/>
      <w:bookmarkStart w:id="1065" w:name="_Toc499884124"/>
      <w:bookmarkEnd w:id="1064"/>
      <w:r w:rsidRPr="00E35FBD">
        <w:rPr>
          <w:rFonts w:ascii="Meiryo UI" w:eastAsia="Meiryo UI" w:hAnsi="Meiryo UI" w:cs="Meiryo UI"/>
          <w:b w:val="0"/>
          <w:i w:val="0"/>
          <w:sz w:val="24"/>
        </w:rPr>
        <w:t xml:space="preserve">1.7.     </w:t>
      </w:r>
      <w:r w:rsidRPr="00E35FBD">
        <w:rPr>
          <w:rFonts w:ascii="Meiryo UI" w:eastAsia="Meiryo UI" w:hAnsi="Meiryo UI" w:cs="Meiryo UI"/>
          <w:b w:val="0"/>
          <w:i w:val="0"/>
          <w:sz w:val="24"/>
        </w:rPr>
        <w:t>脅威・対策・脆弱性・リスクの関係</w:t>
      </w:r>
      <w:bookmarkEnd w:id="1065"/>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1066" w:name="_1_8__________________________"/>
      <w:bookmarkStart w:id="1067" w:name="_Toc499884125"/>
      <w:bookmarkEnd w:id="1066"/>
      <w:r w:rsidRPr="00E35FBD">
        <w:rPr>
          <w:rFonts w:ascii="Meiryo UI" w:eastAsia="Meiryo UI" w:hAnsi="Meiryo UI" w:cs="Meiryo UI"/>
          <w:b w:val="0"/>
          <w:i w:val="0"/>
          <w:sz w:val="24"/>
        </w:rPr>
        <w:t xml:space="preserve">1.8.     </w:t>
      </w:r>
      <w:r w:rsidRPr="00E35FBD">
        <w:rPr>
          <w:rFonts w:ascii="Meiryo UI" w:eastAsia="Meiryo UI" w:hAnsi="Meiryo UI" w:cs="Meiryo UI"/>
          <w:b w:val="0"/>
          <w:i w:val="0"/>
          <w:sz w:val="24"/>
        </w:rPr>
        <w:t>情報セキュリティマネジメントの規格や標準</w:t>
      </w:r>
      <w:bookmarkEnd w:id="1067"/>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1068" w:name="_1_8_1______________________________JIS_"/>
      <w:bookmarkStart w:id="1069" w:name="_Toc499884126"/>
      <w:bookmarkEnd w:id="1068"/>
      <w:r w:rsidRPr="00E35FBD">
        <w:rPr>
          <w:rFonts w:ascii="Meiryo UI" w:eastAsia="Meiryo UI" w:hAnsi="Meiryo UI" w:cs="Meiryo UI"/>
          <w:b w:val="0"/>
          <w:sz w:val="24"/>
        </w:rPr>
        <w:t xml:space="preserve">1.8.1.      </w:t>
      </w:r>
      <w:r w:rsidRPr="00E35FBD">
        <w:rPr>
          <w:rFonts w:ascii="Meiryo UI" w:eastAsia="Meiryo UI" w:hAnsi="Meiryo UI" w:cs="Meiryo UI"/>
          <w:b w:val="0"/>
          <w:sz w:val="24"/>
        </w:rPr>
        <w:t>情報セキュリティマネジメントの実践のための規範</w:t>
      </w:r>
      <w:r w:rsidRPr="00E35FBD">
        <w:rPr>
          <w:rFonts w:ascii="Meiryo UI" w:eastAsia="Meiryo UI" w:hAnsi="Meiryo UI" w:cs="Meiryo UI"/>
          <w:b w:val="0"/>
          <w:sz w:val="24"/>
        </w:rPr>
        <w:t>JIS Q 27002:2006</w:t>
      </w:r>
      <w:bookmarkEnd w:id="1069"/>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1070" w:name="_1_8_2________________________________JI"/>
      <w:bookmarkStart w:id="1071" w:name="_Toc499884127"/>
      <w:bookmarkEnd w:id="1070"/>
      <w:r w:rsidRPr="00E35FBD">
        <w:rPr>
          <w:rFonts w:ascii="Meiryo UI" w:eastAsia="Meiryo UI" w:hAnsi="Meiryo UI" w:cs="Meiryo UI"/>
          <w:b w:val="0"/>
          <w:sz w:val="24"/>
        </w:rPr>
        <w:t xml:space="preserve">1.8.2.      </w:t>
      </w:r>
      <w:r w:rsidRPr="00E35FBD">
        <w:rPr>
          <w:rFonts w:ascii="Meiryo UI" w:eastAsia="Meiryo UI" w:hAnsi="Meiryo UI" w:cs="Meiryo UI"/>
          <w:b w:val="0"/>
          <w:sz w:val="24"/>
        </w:rPr>
        <w:t>情報セキュリティマネジメントシステム</w:t>
      </w:r>
      <w:r w:rsidRPr="00E35FBD">
        <w:rPr>
          <w:rFonts w:ascii="Meiryo UI" w:eastAsia="Meiryo UI" w:hAnsi="Meiryo UI" w:cs="Meiryo UI"/>
          <w:b w:val="0"/>
          <w:sz w:val="24"/>
        </w:rPr>
        <w:t xml:space="preserve"> - </w:t>
      </w:r>
      <w:r w:rsidRPr="00E35FBD">
        <w:rPr>
          <w:rFonts w:ascii="Meiryo UI" w:eastAsia="Meiryo UI" w:hAnsi="Meiryo UI" w:cs="Meiryo UI"/>
          <w:b w:val="0"/>
          <w:sz w:val="24"/>
        </w:rPr>
        <w:t>要求事項</w:t>
      </w:r>
      <w:r w:rsidRPr="00E35FBD">
        <w:rPr>
          <w:rFonts w:ascii="Meiryo UI" w:eastAsia="Meiryo UI" w:hAnsi="Meiryo UI" w:cs="Meiryo UI"/>
          <w:b w:val="0"/>
          <w:sz w:val="24"/>
        </w:rPr>
        <w:t>JIS Q 27001:2006</w:t>
      </w:r>
      <w:bookmarkEnd w:id="1071"/>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1072" w:name="_1_9_______________"/>
      <w:bookmarkStart w:id="1073" w:name="_Toc499884128"/>
      <w:bookmarkEnd w:id="1072"/>
      <w:r w:rsidRPr="00E35FBD">
        <w:rPr>
          <w:rFonts w:ascii="Meiryo UI" w:eastAsia="Meiryo UI" w:hAnsi="Meiryo UI" w:cs="Meiryo UI"/>
          <w:b w:val="0"/>
          <w:i w:val="0"/>
          <w:sz w:val="24"/>
        </w:rPr>
        <w:t xml:space="preserve">1.9.     </w:t>
      </w:r>
      <w:r w:rsidRPr="00E35FBD">
        <w:rPr>
          <w:rFonts w:ascii="Meiryo UI" w:eastAsia="Meiryo UI" w:hAnsi="Meiryo UI" w:cs="Meiryo UI"/>
          <w:b w:val="0"/>
          <w:i w:val="0"/>
          <w:sz w:val="24"/>
        </w:rPr>
        <w:t>リスクマネジメント</w:t>
      </w:r>
      <w:bookmarkEnd w:id="1073"/>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1074" w:name="_1_9_1_______________"/>
      <w:bookmarkStart w:id="1075" w:name="_Toc499884129"/>
      <w:bookmarkEnd w:id="1074"/>
      <w:r w:rsidRPr="00E35FBD">
        <w:rPr>
          <w:rFonts w:ascii="Meiryo UI" w:eastAsia="Meiryo UI" w:hAnsi="Meiryo UI" w:cs="Meiryo UI"/>
          <w:b w:val="0"/>
          <w:sz w:val="24"/>
        </w:rPr>
        <w:t xml:space="preserve">1.9.1.      </w:t>
      </w:r>
      <w:r w:rsidRPr="00E35FBD">
        <w:rPr>
          <w:rFonts w:ascii="Meiryo UI" w:eastAsia="Meiryo UI" w:hAnsi="Meiryo UI" w:cs="Meiryo UI"/>
          <w:b w:val="0"/>
          <w:sz w:val="24"/>
        </w:rPr>
        <w:t>情報資産の格付け</w:t>
      </w:r>
      <w:bookmarkEnd w:id="1075"/>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1076" w:name="_1_9_2_______IT___________________JIS_TR"/>
      <w:bookmarkStart w:id="1077" w:name="_Toc499884130"/>
      <w:bookmarkEnd w:id="1076"/>
      <w:r w:rsidRPr="00E35FBD">
        <w:rPr>
          <w:rFonts w:ascii="Meiryo UI" w:eastAsia="Meiryo UI" w:hAnsi="Meiryo UI" w:cs="Meiryo UI"/>
          <w:b w:val="0"/>
          <w:sz w:val="24"/>
        </w:rPr>
        <w:t>1.9.2.      IT</w:t>
      </w:r>
      <w:r w:rsidRPr="00E35FBD">
        <w:rPr>
          <w:rFonts w:ascii="Meiryo UI" w:eastAsia="Meiryo UI" w:hAnsi="Meiryo UI" w:cs="Meiryo UI"/>
          <w:b w:val="0"/>
          <w:sz w:val="24"/>
        </w:rPr>
        <w:t>セキュリティマネジメントのための手法（</w:t>
      </w:r>
      <w:r w:rsidRPr="00E35FBD">
        <w:rPr>
          <w:rFonts w:ascii="Meiryo UI" w:eastAsia="Meiryo UI" w:hAnsi="Meiryo UI" w:cs="Meiryo UI"/>
          <w:b w:val="0"/>
          <w:sz w:val="24"/>
        </w:rPr>
        <w:t>JIS TR X 0036-3:2001</w:t>
      </w:r>
      <w:r w:rsidRPr="00E35FBD">
        <w:rPr>
          <w:rFonts w:ascii="Meiryo UI" w:eastAsia="Meiryo UI" w:hAnsi="Meiryo UI" w:cs="Meiryo UI"/>
          <w:b w:val="0"/>
          <w:sz w:val="24"/>
        </w:rPr>
        <w:t>）</w:t>
      </w:r>
      <w:bookmarkEnd w:id="1077"/>
    </w:p>
    <w:p w:rsidR="00A77B3E" w:rsidRPr="00E35FBD" w:rsidRDefault="006B1892" w:rsidP="00E35FBD">
      <w:pPr>
        <w:pStyle w:val="1"/>
        <w:keepNext w:val="0"/>
        <w:numPr>
          <w:ilvl w:val="0"/>
          <w:numId w:val="1"/>
        </w:numPr>
        <w:tabs>
          <w:tab w:val="clear" w:pos="0"/>
        </w:tabs>
        <w:spacing w:before="0" w:after="0"/>
        <w:ind w:left="0" w:firstLine="0"/>
        <w:rPr>
          <w:rFonts w:ascii="Meiryo UI" w:eastAsia="Meiryo UI" w:hAnsi="Meiryo UI" w:cs="Meiryo UI"/>
          <w:b w:val="0"/>
          <w:sz w:val="24"/>
        </w:rPr>
      </w:pPr>
      <w:hyperlink r:id="rId41" w:history="1">
        <w:bookmarkStart w:id="1078" w:name="_Toc499884131"/>
        <w:r w:rsidRPr="00E35FBD">
          <w:rPr>
            <w:rStyle w:val="a4"/>
            <w:rFonts w:ascii="Meiryo UI" w:eastAsia="Meiryo UI" w:hAnsi="Meiryo UI" w:cs="Meiryo UI"/>
            <w:b w:val="0"/>
            <w:sz w:val="28"/>
          </w:rPr>
          <w:t>•</w:t>
        </w:r>
        <w:r w:rsidRPr="00E35FBD">
          <w:rPr>
            <w:rStyle w:val="a4"/>
            <w:rFonts w:ascii="Meiryo UI" w:eastAsia="Meiryo UI" w:hAnsi="Meiryo UI" w:cs="Meiryo UI"/>
            <w:b w:val="0"/>
            <w:sz w:val="28"/>
          </w:rPr>
          <w:t>情報システムの整備と運用管理を調達する際の情報セキュリティ対策要件（メモ）</w:t>
        </w:r>
        <w:r w:rsidRPr="00E35FBD">
          <w:rPr>
            <w:rStyle w:val="a4"/>
            <w:rFonts w:ascii="Meiryo UI" w:eastAsia="Meiryo UI" w:hAnsi="Meiryo UI" w:cs="Meiryo UI"/>
            <w:b w:val="0"/>
            <w:sz w:val="28"/>
          </w:rPr>
          <w:t xml:space="preserve"> - CyberSec diary</w:t>
        </w:r>
        <w:bookmarkEnd w:id="1078"/>
      </w:hyperlink>
    </w:p>
    <w:bookmarkStart w:id="1079" w:name="____________________________________5"/>
    <w:bookmarkEnd w:id="1079"/>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rPr>
      </w:pPr>
      <w:r w:rsidRPr="00E35FBD">
        <w:rPr>
          <w:rStyle w:val="a4"/>
          <w:rFonts w:ascii="Meiryo UI" w:eastAsia="Meiryo UI" w:hAnsi="Meiryo UI" w:cs="Meiryo UI"/>
          <w:b w:val="0"/>
          <w:i w:val="0"/>
          <w:sz w:val="24"/>
        </w:rPr>
        <w:fldChar w:fldCharType="begin"/>
      </w:r>
      <w:r w:rsidRPr="00E35FBD">
        <w:rPr>
          <w:rStyle w:val="a4"/>
          <w:rFonts w:ascii="Meiryo UI" w:eastAsia="Meiryo UI" w:hAnsi="Meiryo UI" w:cs="Meiryo UI"/>
          <w:b w:val="0"/>
          <w:i w:val="0"/>
          <w:sz w:val="24"/>
        </w:rPr>
        <w:instrText xml:space="preserve"> HYPERLINK "http://www.soumu.go.jp/main_sosiki/gyoukan/kanri/infos</w:instrText>
      </w:r>
      <w:r w:rsidRPr="00E35FBD">
        <w:rPr>
          <w:rStyle w:val="a4"/>
          <w:rFonts w:ascii="Meiryo UI" w:eastAsia="Meiryo UI" w:hAnsi="Meiryo UI" w:cs="Meiryo UI"/>
          <w:b w:val="0"/>
          <w:i w:val="0"/>
          <w:sz w:val="24"/>
        </w:rPr>
        <w:instrText xml:space="preserve">ystem-guide.html" </w:instrText>
      </w:r>
      <w:r w:rsidR="00E35FBD" w:rsidRPr="00E35FBD">
        <w:rPr>
          <w:rStyle w:val="a4"/>
          <w:rFonts w:ascii="Meiryo UI" w:eastAsia="Meiryo UI" w:hAnsi="Meiryo UI" w:cs="Meiryo UI"/>
          <w:b w:val="0"/>
          <w:i w:val="0"/>
          <w:sz w:val="24"/>
        </w:rPr>
      </w:r>
      <w:r w:rsidRPr="00E35FBD">
        <w:rPr>
          <w:rStyle w:val="a4"/>
          <w:rFonts w:ascii="Meiryo UI" w:eastAsia="Meiryo UI" w:hAnsi="Meiryo UI" w:cs="Meiryo UI"/>
          <w:b w:val="0"/>
          <w:i w:val="0"/>
          <w:sz w:val="24"/>
        </w:rPr>
        <w:fldChar w:fldCharType="separate"/>
      </w:r>
      <w:bookmarkStart w:id="1080" w:name="_Toc499884132"/>
      <w:r w:rsidRPr="00E35FBD">
        <w:rPr>
          <w:rStyle w:val="a4"/>
          <w:rFonts w:ascii="Meiryo UI" w:eastAsia="Meiryo UI" w:hAnsi="Meiryo UI" w:cs="Meiryo UI"/>
          <w:b w:val="0"/>
          <w:i w:val="0"/>
          <w:sz w:val="24"/>
        </w:rPr>
        <w:t>「政府情報システムの整備及び管理に関する標準ガイドライン実務手引書」</w:t>
      </w:r>
      <w:bookmarkEnd w:id="1080"/>
      <w:r w:rsidRPr="00E35FBD">
        <w:rPr>
          <w:rStyle w:val="a4"/>
          <w:rFonts w:ascii="Meiryo UI" w:eastAsia="Meiryo UI" w:hAnsi="Meiryo UI" w:cs="Meiryo UI"/>
          <w:b w:val="0"/>
          <w:i w:val="0"/>
          <w:sz w:val="24"/>
        </w:rPr>
        <w:fldChar w:fldCharType="end"/>
      </w:r>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1081" w:name="_Toc499884133"/>
      <w:r w:rsidRPr="00E35FBD">
        <w:rPr>
          <w:rFonts w:ascii="Meiryo UI" w:eastAsia="Meiryo UI" w:hAnsi="Meiryo UI" w:cs="Meiryo UI"/>
          <w:b w:val="0"/>
          <w:i w:val="0"/>
          <w:sz w:val="24"/>
        </w:rPr>
        <w:t>「政府情報システムの整備及び管理に関する標準ガイドライン実務手引書」に示された要件のうち、特にセキュリティに関連する部分を抜粋し、解説を加えたもの。</w:t>
      </w:r>
      <w:bookmarkEnd w:id="1081"/>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1082" w:name="_1_1_______________"/>
      <w:bookmarkStart w:id="1083" w:name="_Toc499884134"/>
      <w:bookmarkEnd w:id="1082"/>
      <w:r w:rsidRPr="00E35FBD">
        <w:rPr>
          <w:rFonts w:ascii="Meiryo UI" w:eastAsia="Meiryo UI" w:hAnsi="Meiryo UI" w:cs="Meiryo UI"/>
          <w:b w:val="0"/>
          <w:i w:val="0"/>
          <w:sz w:val="24"/>
        </w:rPr>
        <w:t xml:space="preserve">1.1.     </w:t>
      </w:r>
      <w:r w:rsidRPr="00E35FBD">
        <w:rPr>
          <w:rFonts w:ascii="Meiryo UI" w:eastAsia="Meiryo UI" w:hAnsi="Meiryo UI" w:cs="Meiryo UI"/>
          <w:b w:val="0"/>
          <w:i w:val="0"/>
          <w:sz w:val="24"/>
        </w:rPr>
        <w:t>プロジェクトの管理</w:t>
      </w:r>
      <w:bookmarkEnd w:id="1083"/>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1084" w:name="_1_2____________"/>
      <w:bookmarkStart w:id="1085" w:name="_Toc499884135"/>
      <w:bookmarkEnd w:id="1084"/>
      <w:r w:rsidRPr="00E35FBD">
        <w:rPr>
          <w:rFonts w:ascii="Meiryo UI" w:eastAsia="Meiryo UI" w:hAnsi="Meiryo UI" w:cs="Meiryo UI"/>
          <w:b w:val="0"/>
          <w:i w:val="0"/>
          <w:sz w:val="24"/>
        </w:rPr>
        <w:t xml:space="preserve">1.2.     </w:t>
      </w:r>
      <w:r w:rsidRPr="00E35FBD">
        <w:rPr>
          <w:rFonts w:ascii="Meiryo UI" w:eastAsia="Meiryo UI" w:hAnsi="Meiryo UI" w:cs="Meiryo UI"/>
          <w:b w:val="0"/>
          <w:i w:val="0"/>
          <w:sz w:val="24"/>
        </w:rPr>
        <w:t>業務の見直し</w:t>
      </w:r>
      <w:bookmarkEnd w:id="1085"/>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1086" w:name="_1_3__________"/>
      <w:bookmarkStart w:id="1087" w:name="_Toc499884136"/>
      <w:bookmarkEnd w:id="1086"/>
      <w:r w:rsidRPr="00E35FBD">
        <w:rPr>
          <w:rFonts w:ascii="Meiryo UI" w:eastAsia="Meiryo UI" w:hAnsi="Meiryo UI" w:cs="Meiryo UI"/>
          <w:b w:val="0"/>
          <w:i w:val="0"/>
          <w:sz w:val="24"/>
        </w:rPr>
        <w:t xml:space="preserve">1.3.     </w:t>
      </w:r>
      <w:r w:rsidRPr="00E35FBD">
        <w:rPr>
          <w:rFonts w:ascii="Meiryo UI" w:eastAsia="Meiryo UI" w:hAnsi="Meiryo UI" w:cs="Meiryo UI"/>
          <w:b w:val="0"/>
          <w:i w:val="0"/>
          <w:sz w:val="24"/>
        </w:rPr>
        <w:t>要件定義</w:t>
      </w:r>
      <w:bookmarkEnd w:id="1087"/>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1088" w:name="_1_4___________"/>
      <w:bookmarkStart w:id="1089" w:name="_Toc499884137"/>
      <w:bookmarkEnd w:id="1088"/>
      <w:r w:rsidRPr="00E35FBD">
        <w:rPr>
          <w:rFonts w:ascii="Meiryo UI" w:eastAsia="Meiryo UI" w:hAnsi="Meiryo UI" w:cs="Meiryo UI"/>
          <w:b w:val="0"/>
          <w:i w:val="0"/>
          <w:sz w:val="24"/>
        </w:rPr>
        <w:t xml:space="preserve">1.4.     </w:t>
      </w:r>
      <w:r w:rsidRPr="00E35FBD">
        <w:rPr>
          <w:rFonts w:ascii="Meiryo UI" w:eastAsia="Meiryo UI" w:hAnsi="Meiryo UI" w:cs="Meiryo UI"/>
          <w:b w:val="0"/>
          <w:i w:val="0"/>
          <w:sz w:val="24"/>
        </w:rPr>
        <w:t>設計・開発</w:t>
      </w:r>
      <w:bookmarkEnd w:id="1089"/>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1090" w:name="_1_5______________"/>
      <w:bookmarkStart w:id="1091" w:name="_Toc499884138"/>
      <w:bookmarkEnd w:id="1090"/>
      <w:r w:rsidRPr="00E35FBD">
        <w:rPr>
          <w:rFonts w:ascii="Meiryo UI" w:eastAsia="Meiryo UI" w:hAnsi="Meiryo UI" w:cs="Meiryo UI"/>
          <w:b w:val="0"/>
          <w:i w:val="0"/>
          <w:sz w:val="24"/>
        </w:rPr>
        <w:t xml:space="preserve">1.5.     </w:t>
      </w:r>
      <w:r w:rsidRPr="00E35FBD">
        <w:rPr>
          <w:rFonts w:ascii="Meiryo UI" w:eastAsia="Meiryo UI" w:hAnsi="Meiryo UI" w:cs="Meiryo UI"/>
          <w:b w:val="0"/>
          <w:i w:val="0"/>
          <w:sz w:val="24"/>
        </w:rPr>
        <w:t>業務の運営と改善</w:t>
      </w:r>
      <w:bookmarkEnd w:id="1091"/>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1092" w:name="_1_6____________"/>
      <w:bookmarkStart w:id="1093" w:name="_Toc499884139"/>
      <w:bookmarkEnd w:id="1092"/>
      <w:r w:rsidRPr="00E35FBD">
        <w:rPr>
          <w:rFonts w:ascii="Meiryo UI" w:eastAsia="Meiryo UI" w:hAnsi="Meiryo UI" w:cs="Meiryo UI"/>
          <w:b w:val="0"/>
          <w:i w:val="0"/>
          <w:sz w:val="24"/>
        </w:rPr>
        <w:t xml:space="preserve">1.6.     </w:t>
      </w:r>
      <w:r w:rsidRPr="00E35FBD">
        <w:rPr>
          <w:rFonts w:ascii="Meiryo UI" w:eastAsia="Meiryo UI" w:hAnsi="Meiryo UI" w:cs="Meiryo UI"/>
          <w:b w:val="0"/>
          <w:i w:val="0"/>
          <w:sz w:val="24"/>
        </w:rPr>
        <w:t>運用及び保守</w:t>
      </w:r>
      <w:bookmarkEnd w:id="1093"/>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1094" w:name="_1_7_______________"/>
      <w:bookmarkStart w:id="1095" w:name="_Toc499884140"/>
      <w:bookmarkEnd w:id="1094"/>
      <w:r w:rsidRPr="00E35FBD">
        <w:rPr>
          <w:rFonts w:ascii="Meiryo UI" w:eastAsia="Meiryo UI" w:hAnsi="Meiryo UI" w:cs="Meiryo UI"/>
          <w:b w:val="0"/>
          <w:i w:val="0"/>
          <w:sz w:val="24"/>
        </w:rPr>
        <w:t xml:space="preserve">1.7.     </w:t>
      </w:r>
      <w:r w:rsidRPr="00E35FBD">
        <w:rPr>
          <w:rFonts w:ascii="Meiryo UI" w:eastAsia="Meiryo UI" w:hAnsi="Meiryo UI" w:cs="Meiryo UI"/>
          <w:b w:val="0"/>
          <w:i w:val="0"/>
          <w:sz w:val="24"/>
        </w:rPr>
        <w:t>システム監査の計画</w:t>
      </w:r>
      <w:bookmarkEnd w:id="1095"/>
    </w:p>
    <w:p w:rsidR="00A77B3E" w:rsidRPr="00E35FBD" w:rsidRDefault="006B1892" w:rsidP="00E35FBD">
      <w:pPr>
        <w:pStyle w:val="1"/>
        <w:keepNext w:val="0"/>
        <w:numPr>
          <w:ilvl w:val="0"/>
          <w:numId w:val="1"/>
        </w:numPr>
        <w:tabs>
          <w:tab w:val="clear" w:pos="0"/>
        </w:tabs>
        <w:spacing w:before="0" w:after="0"/>
        <w:ind w:left="0" w:firstLine="0"/>
        <w:rPr>
          <w:rFonts w:ascii="Meiryo UI" w:eastAsia="Meiryo UI" w:hAnsi="Meiryo UI" w:cs="Meiryo UI"/>
          <w:b w:val="0"/>
          <w:sz w:val="24"/>
        </w:rPr>
      </w:pPr>
      <w:hyperlink r:id="rId42" w:history="1">
        <w:bookmarkStart w:id="1096" w:name="_Toc499884141"/>
        <w:r w:rsidRPr="00E35FBD">
          <w:rPr>
            <w:rStyle w:val="a4"/>
            <w:rFonts w:ascii="Meiryo UI" w:eastAsia="Meiryo UI" w:hAnsi="Meiryo UI" w:cs="Meiryo UI"/>
            <w:b w:val="0"/>
            <w:sz w:val="28"/>
          </w:rPr>
          <w:t>•</w:t>
        </w:r>
        <w:r w:rsidRPr="00E35FBD">
          <w:rPr>
            <w:rStyle w:val="a4"/>
            <w:rFonts w:ascii="Meiryo UI" w:eastAsia="Meiryo UI" w:hAnsi="Meiryo UI" w:cs="Meiryo UI"/>
            <w:b w:val="0"/>
            <w:sz w:val="28"/>
          </w:rPr>
          <w:t>セキュリティインシデント対応は事業継続計画（</w:t>
        </w:r>
        <w:r w:rsidRPr="00E35FBD">
          <w:rPr>
            <w:rStyle w:val="a4"/>
            <w:rFonts w:ascii="Meiryo UI" w:eastAsia="Meiryo UI" w:hAnsi="Meiryo UI" w:cs="Meiryo UI"/>
            <w:b w:val="0"/>
            <w:sz w:val="28"/>
          </w:rPr>
          <w:t>BCP</w:t>
        </w:r>
        <w:r w:rsidRPr="00E35FBD">
          <w:rPr>
            <w:rStyle w:val="a4"/>
            <w:rFonts w:ascii="Meiryo UI" w:eastAsia="Meiryo UI" w:hAnsi="Meiryo UI" w:cs="Meiryo UI"/>
            <w:b w:val="0"/>
            <w:sz w:val="28"/>
          </w:rPr>
          <w:t>）の一つ</w:t>
        </w:r>
        <w:r w:rsidRPr="00E35FBD">
          <w:rPr>
            <w:rStyle w:val="a4"/>
            <w:rFonts w:ascii="Meiryo UI" w:eastAsia="Meiryo UI" w:hAnsi="Meiryo UI" w:cs="Meiryo UI"/>
            <w:b w:val="0"/>
            <w:sz w:val="28"/>
          </w:rPr>
          <w:t xml:space="preserve"> - CyberSec diary</w:t>
        </w:r>
        <w:bookmarkEnd w:id="1096"/>
      </w:hyperlink>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rPr>
      </w:pPr>
      <w:bookmarkStart w:id="1097" w:name="__BCP__"/>
      <w:bookmarkStart w:id="1098" w:name="_Toc499884142"/>
      <w:bookmarkEnd w:id="1097"/>
      <w:r w:rsidRPr="00E35FBD">
        <w:rPr>
          <w:rFonts w:ascii="Meiryo UI" w:eastAsia="Meiryo UI" w:hAnsi="Meiryo UI" w:cs="Meiryo UI"/>
          <w:b w:val="0"/>
          <w:i w:val="0"/>
          <w:sz w:val="24"/>
        </w:rPr>
        <w:t>■BCP</w:t>
      </w:r>
      <w:r w:rsidRPr="00E35FBD">
        <w:rPr>
          <w:rFonts w:ascii="Meiryo UI" w:eastAsia="Meiryo UI" w:hAnsi="Meiryo UI" w:cs="Meiryo UI"/>
          <w:b w:val="0"/>
          <w:i w:val="0"/>
          <w:sz w:val="24"/>
        </w:rPr>
        <w:t>とは</w:t>
      </w:r>
      <w:bookmarkEnd w:id="1098"/>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1099" w:name="__BCP_______"/>
      <w:bookmarkStart w:id="1100" w:name="_Toc499884143"/>
      <w:bookmarkEnd w:id="1099"/>
      <w:r w:rsidRPr="00E35FBD">
        <w:rPr>
          <w:rFonts w:ascii="Meiryo UI" w:eastAsia="Meiryo UI" w:hAnsi="Meiryo UI" w:cs="Meiryo UI"/>
          <w:b w:val="0"/>
          <w:i w:val="0"/>
          <w:sz w:val="24"/>
        </w:rPr>
        <w:t>■BCP</w:t>
      </w:r>
      <w:r w:rsidRPr="00E35FBD">
        <w:rPr>
          <w:rFonts w:ascii="Meiryo UI" w:eastAsia="Meiryo UI" w:hAnsi="Meiryo UI" w:cs="Meiryo UI"/>
          <w:b w:val="0"/>
          <w:i w:val="0"/>
          <w:sz w:val="24"/>
        </w:rPr>
        <w:t>はなぜ必要か？</w:t>
      </w:r>
      <w:bookmarkEnd w:id="1100"/>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1101" w:name="_______BCP________"/>
      <w:bookmarkStart w:id="1102" w:name="_Toc499884144"/>
      <w:bookmarkEnd w:id="1101"/>
      <w:r w:rsidRPr="00E35FBD">
        <w:rPr>
          <w:rFonts w:ascii="Meiryo UI" w:eastAsia="Meiryo UI" w:hAnsi="Meiryo UI" w:cs="Meiryo UI"/>
          <w:b w:val="0"/>
          <w:i w:val="0"/>
          <w:sz w:val="24"/>
        </w:rPr>
        <w:t>■</w:t>
      </w:r>
      <w:r w:rsidRPr="00E35FBD">
        <w:rPr>
          <w:rFonts w:ascii="Meiryo UI" w:eastAsia="Meiryo UI" w:hAnsi="Meiryo UI" w:cs="Meiryo UI"/>
          <w:b w:val="0"/>
          <w:i w:val="0"/>
          <w:sz w:val="24"/>
        </w:rPr>
        <w:t>何のために</w:t>
      </w:r>
      <w:r w:rsidRPr="00E35FBD">
        <w:rPr>
          <w:rFonts w:ascii="Meiryo UI" w:eastAsia="Meiryo UI" w:hAnsi="Meiryo UI" w:cs="Meiryo UI"/>
          <w:b w:val="0"/>
          <w:i w:val="0"/>
          <w:sz w:val="24"/>
        </w:rPr>
        <w:t>BCP</w:t>
      </w:r>
      <w:r w:rsidRPr="00E35FBD">
        <w:rPr>
          <w:rFonts w:ascii="Meiryo UI" w:eastAsia="Meiryo UI" w:hAnsi="Meiryo UI" w:cs="Meiryo UI"/>
          <w:b w:val="0"/>
          <w:i w:val="0"/>
          <w:sz w:val="24"/>
        </w:rPr>
        <w:t>を策定するのか？</w:t>
      </w:r>
      <w:bookmarkEnd w:id="1102"/>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1103" w:name="_________________BCP___"/>
      <w:bookmarkStart w:id="1104" w:name="_Toc499884145"/>
      <w:bookmarkEnd w:id="1103"/>
      <w:r w:rsidRPr="00E35FBD">
        <w:rPr>
          <w:rFonts w:ascii="Meiryo UI" w:eastAsia="Meiryo UI" w:hAnsi="Meiryo UI" w:cs="Meiryo UI"/>
          <w:b w:val="0"/>
          <w:i w:val="0"/>
          <w:sz w:val="24"/>
        </w:rPr>
        <w:t>■</w:t>
      </w:r>
      <w:r w:rsidRPr="00E35FBD">
        <w:rPr>
          <w:rFonts w:ascii="Meiryo UI" w:eastAsia="Meiryo UI" w:hAnsi="Meiryo UI" w:cs="Meiryo UI"/>
          <w:b w:val="0"/>
          <w:i w:val="0"/>
          <w:sz w:val="24"/>
        </w:rPr>
        <w:t>セキュリティインシデント対応は</w:t>
      </w:r>
      <w:r w:rsidRPr="00E35FBD">
        <w:rPr>
          <w:rFonts w:ascii="Meiryo UI" w:eastAsia="Meiryo UI" w:hAnsi="Meiryo UI" w:cs="Meiryo UI"/>
          <w:b w:val="0"/>
          <w:i w:val="0"/>
          <w:sz w:val="24"/>
        </w:rPr>
        <w:t>BCP</w:t>
      </w:r>
      <w:r w:rsidRPr="00E35FBD">
        <w:rPr>
          <w:rFonts w:ascii="Meiryo UI" w:eastAsia="Meiryo UI" w:hAnsi="Meiryo UI" w:cs="Meiryo UI"/>
          <w:b w:val="0"/>
          <w:i w:val="0"/>
          <w:sz w:val="24"/>
        </w:rPr>
        <w:t>の１つ</w:t>
      </w:r>
      <w:bookmarkEnd w:id="1104"/>
    </w:p>
    <w:p w:rsidR="00A77B3E" w:rsidRPr="00E35FBD" w:rsidRDefault="006B1892" w:rsidP="00E35FBD">
      <w:pPr>
        <w:pStyle w:val="1"/>
        <w:keepNext w:val="0"/>
        <w:numPr>
          <w:ilvl w:val="0"/>
          <w:numId w:val="1"/>
        </w:numPr>
        <w:tabs>
          <w:tab w:val="clear" w:pos="0"/>
        </w:tabs>
        <w:spacing w:before="0" w:after="0"/>
        <w:ind w:left="0" w:firstLine="0"/>
        <w:rPr>
          <w:rFonts w:ascii="Meiryo UI" w:eastAsia="Meiryo UI" w:hAnsi="Meiryo UI" w:cs="Meiryo UI"/>
          <w:b w:val="0"/>
          <w:sz w:val="24"/>
        </w:rPr>
      </w:pPr>
      <w:hyperlink r:id="rId43" w:history="1">
        <w:bookmarkStart w:id="1105" w:name="_Toc499884146"/>
        <w:r w:rsidRPr="00E35FBD">
          <w:rPr>
            <w:rStyle w:val="a4"/>
            <w:rFonts w:ascii="Meiryo UI" w:eastAsia="Meiryo UI" w:hAnsi="Meiryo UI" w:cs="Meiryo UI"/>
            <w:b w:val="0"/>
            <w:sz w:val="28"/>
          </w:rPr>
          <w:t>•</w:t>
        </w:r>
        <w:r w:rsidRPr="00E35FBD">
          <w:rPr>
            <w:rStyle w:val="a4"/>
            <w:rFonts w:ascii="Meiryo UI" w:eastAsia="Meiryo UI" w:hAnsi="Meiryo UI" w:cs="Meiryo UI"/>
            <w:b w:val="0"/>
            <w:sz w:val="28"/>
          </w:rPr>
          <w:t>小規模サイトにおける情</w:t>
        </w:r>
        <w:r w:rsidRPr="00E35FBD">
          <w:rPr>
            <w:rStyle w:val="a4"/>
            <w:rFonts w:ascii="Meiryo UI" w:eastAsia="Meiryo UI" w:hAnsi="Meiryo UI" w:cs="Meiryo UI"/>
            <w:b w:val="0"/>
            <w:sz w:val="28"/>
          </w:rPr>
          <w:t>報システム担当者が持つべき知識とスキル</w:t>
        </w:r>
        <w:r w:rsidRPr="00E35FBD">
          <w:rPr>
            <w:rStyle w:val="a4"/>
            <w:rFonts w:ascii="Meiryo UI" w:eastAsia="Meiryo UI" w:hAnsi="Meiryo UI" w:cs="Meiryo UI"/>
            <w:b w:val="0"/>
            <w:sz w:val="28"/>
          </w:rPr>
          <w:t xml:space="preserve"> - CyberSec diary</w:t>
        </w:r>
        <w:bookmarkEnd w:id="1105"/>
      </w:hyperlink>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rPr>
      </w:pPr>
      <w:bookmarkStart w:id="1106" w:name="_1_1______IT___________"/>
      <w:bookmarkStart w:id="1107" w:name="_Toc499884147"/>
      <w:bookmarkEnd w:id="1106"/>
      <w:r w:rsidRPr="00E35FBD">
        <w:rPr>
          <w:rFonts w:ascii="Meiryo UI" w:eastAsia="Meiryo UI" w:hAnsi="Meiryo UI" w:cs="Meiryo UI"/>
          <w:b w:val="0"/>
          <w:i w:val="0"/>
          <w:sz w:val="24"/>
        </w:rPr>
        <w:t>1.1.     IT</w:t>
      </w:r>
      <w:r w:rsidRPr="00E35FBD">
        <w:rPr>
          <w:rFonts w:ascii="Meiryo UI" w:eastAsia="Meiryo UI" w:hAnsi="Meiryo UI" w:cs="Meiryo UI"/>
          <w:b w:val="0"/>
          <w:i w:val="0"/>
          <w:sz w:val="24"/>
        </w:rPr>
        <w:t>パスポート試験シラバス</w:t>
      </w:r>
      <w:bookmarkEnd w:id="1107"/>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1108" w:name="_1_2______________________________"/>
      <w:bookmarkStart w:id="1109" w:name="_Toc499884148"/>
      <w:bookmarkEnd w:id="1108"/>
      <w:r w:rsidRPr="00E35FBD">
        <w:rPr>
          <w:rFonts w:ascii="Meiryo UI" w:eastAsia="Meiryo UI" w:hAnsi="Meiryo UI" w:cs="Meiryo UI"/>
          <w:b w:val="0"/>
          <w:i w:val="0"/>
          <w:sz w:val="24"/>
        </w:rPr>
        <w:t xml:space="preserve">1.2.     </w:t>
      </w:r>
      <w:r w:rsidRPr="00E35FBD">
        <w:rPr>
          <w:rFonts w:ascii="Meiryo UI" w:eastAsia="Meiryo UI" w:hAnsi="Meiryo UI" w:cs="Meiryo UI"/>
          <w:b w:val="0"/>
          <w:i w:val="0"/>
          <w:sz w:val="24"/>
        </w:rPr>
        <w:t>まとめ）企業の情報セキュリティ対策と人材面の対策</w:t>
      </w:r>
      <w:bookmarkEnd w:id="1109"/>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1110" w:name="_1_3_________________________________"/>
      <w:bookmarkStart w:id="1111" w:name="_Toc499884149"/>
      <w:bookmarkEnd w:id="1110"/>
      <w:r w:rsidRPr="00E35FBD">
        <w:rPr>
          <w:rFonts w:ascii="Meiryo UI" w:eastAsia="Meiryo UI" w:hAnsi="Meiryo UI" w:cs="Meiryo UI"/>
          <w:b w:val="0"/>
          <w:i w:val="0"/>
          <w:sz w:val="24"/>
        </w:rPr>
        <w:t xml:space="preserve">1.3.     </w:t>
      </w:r>
      <w:r w:rsidRPr="00E35FBD">
        <w:rPr>
          <w:rFonts w:ascii="Meiryo UI" w:eastAsia="Meiryo UI" w:hAnsi="Meiryo UI" w:cs="Meiryo UI"/>
          <w:b w:val="0"/>
          <w:i w:val="0"/>
          <w:sz w:val="24"/>
        </w:rPr>
        <w:t>情報処理技術者試験　情報セキュリティ人材育成の取り組み</w:t>
      </w:r>
      <w:bookmarkEnd w:id="1111"/>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1112" w:name="_1_4___________________________"/>
      <w:bookmarkStart w:id="1113" w:name="_Toc499884150"/>
      <w:bookmarkEnd w:id="1112"/>
      <w:r w:rsidRPr="00E35FBD">
        <w:rPr>
          <w:rFonts w:ascii="Meiryo UI" w:eastAsia="Meiryo UI" w:hAnsi="Meiryo UI" w:cs="Meiryo UI"/>
          <w:b w:val="0"/>
          <w:i w:val="0"/>
          <w:sz w:val="24"/>
        </w:rPr>
        <w:t xml:space="preserve">1.4.     </w:t>
      </w:r>
      <w:r w:rsidRPr="00E35FBD">
        <w:rPr>
          <w:rFonts w:ascii="Meiryo UI" w:eastAsia="Meiryo UI" w:hAnsi="Meiryo UI" w:cs="Meiryo UI"/>
          <w:b w:val="0"/>
          <w:i w:val="0"/>
          <w:sz w:val="24"/>
        </w:rPr>
        <w:t>情報セキュリティマネジメント試験　シラバス</w:t>
      </w:r>
      <w:bookmarkEnd w:id="1113"/>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1114" w:name="_1_5_____________________________"/>
      <w:bookmarkStart w:id="1115" w:name="_Toc499884151"/>
      <w:bookmarkEnd w:id="1114"/>
      <w:r w:rsidRPr="00E35FBD">
        <w:rPr>
          <w:rFonts w:ascii="Meiryo UI" w:eastAsia="Meiryo UI" w:hAnsi="Meiryo UI" w:cs="Meiryo UI"/>
          <w:b w:val="0"/>
          <w:i w:val="0"/>
          <w:sz w:val="24"/>
        </w:rPr>
        <w:t xml:space="preserve">1.5.     </w:t>
      </w:r>
      <w:r w:rsidRPr="00E35FBD">
        <w:rPr>
          <w:rFonts w:ascii="Meiryo UI" w:eastAsia="Meiryo UI" w:hAnsi="Meiryo UI" w:cs="Meiryo UI"/>
          <w:b w:val="0"/>
          <w:i w:val="0"/>
          <w:sz w:val="24"/>
        </w:rPr>
        <w:t>情報セキュリティマネジメントタスクプロフィール</w:t>
      </w:r>
      <w:bookmarkEnd w:id="1115"/>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1116" w:name="_1_6___________________"/>
      <w:bookmarkStart w:id="1117" w:name="_Toc499884152"/>
      <w:bookmarkEnd w:id="1116"/>
      <w:r w:rsidRPr="00E35FBD">
        <w:rPr>
          <w:rFonts w:ascii="Meiryo UI" w:eastAsia="Meiryo UI" w:hAnsi="Meiryo UI" w:cs="Meiryo UI"/>
          <w:b w:val="0"/>
          <w:i w:val="0"/>
          <w:sz w:val="24"/>
        </w:rPr>
        <w:t xml:space="preserve">1.6.     </w:t>
      </w:r>
      <w:r w:rsidRPr="00E35FBD">
        <w:rPr>
          <w:rFonts w:ascii="Meiryo UI" w:eastAsia="Meiryo UI" w:hAnsi="Meiryo UI" w:cs="Meiryo UI"/>
          <w:b w:val="0"/>
          <w:i w:val="0"/>
          <w:sz w:val="24"/>
        </w:rPr>
        <w:t>情報セキュリティ人材の職種</w:t>
      </w:r>
      <w:bookmarkEnd w:id="1117"/>
    </w:p>
    <w:p w:rsidR="00A77B3E" w:rsidRPr="00E35FBD" w:rsidRDefault="006B1892" w:rsidP="00E35FBD">
      <w:pPr>
        <w:pStyle w:val="1"/>
        <w:keepNext w:val="0"/>
        <w:numPr>
          <w:ilvl w:val="0"/>
          <w:numId w:val="1"/>
        </w:numPr>
        <w:tabs>
          <w:tab w:val="clear" w:pos="0"/>
        </w:tabs>
        <w:spacing w:before="0" w:after="0"/>
        <w:ind w:left="0" w:firstLine="0"/>
        <w:rPr>
          <w:rFonts w:ascii="Meiryo UI" w:eastAsia="Meiryo UI" w:hAnsi="Meiryo UI" w:cs="Meiryo UI"/>
          <w:b w:val="0"/>
          <w:sz w:val="24"/>
        </w:rPr>
      </w:pPr>
      <w:hyperlink r:id="rId44" w:history="1">
        <w:bookmarkStart w:id="1118" w:name="_Toc499884153"/>
        <w:r w:rsidRPr="00E35FBD">
          <w:rPr>
            <w:rStyle w:val="a4"/>
            <w:rFonts w:ascii="Meiryo UI" w:eastAsia="Meiryo UI" w:hAnsi="Meiryo UI" w:cs="Meiryo UI"/>
            <w:b w:val="0"/>
            <w:sz w:val="28"/>
          </w:rPr>
          <w:t>•</w:t>
        </w:r>
        <w:r w:rsidRPr="00E35FBD">
          <w:rPr>
            <w:rStyle w:val="a4"/>
            <w:rFonts w:ascii="Meiryo UI" w:eastAsia="Meiryo UI" w:hAnsi="Meiryo UI" w:cs="Meiryo UI"/>
            <w:b w:val="0"/>
            <w:sz w:val="28"/>
          </w:rPr>
          <w:t>情報セキュリティマネジメントに必要な知識</w:t>
        </w:r>
        <w:r w:rsidRPr="00E35FBD">
          <w:rPr>
            <w:rStyle w:val="a4"/>
            <w:rFonts w:ascii="Meiryo UI" w:eastAsia="Meiryo UI" w:hAnsi="Meiryo UI" w:cs="Meiryo UI"/>
            <w:b w:val="0"/>
            <w:sz w:val="28"/>
          </w:rPr>
          <w:t xml:space="preserve"> - CyberSec diary</w:t>
        </w:r>
        <w:bookmarkEnd w:id="1118"/>
      </w:hyperlink>
    </w:p>
    <w:p w:rsidR="00A77B3E" w:rsidRPr="00E35FBD" w:rsidRDefault="006B1892" w:rsidP="00E35FBD">
      <w:pPr>
        <w:pStyle w:val="1"/>
        <w:keepNext w:val="0"/>
        <w:numPr>
          <w:ilvl w:val="0"/>
          <w:numId w:val="1"/>
        </w:numPr>
        <w:tabs>
          <w:tab w:val="clear" w:pos="0"/>
        </w:tabs>
        <w:spacing w:before="0" w:after="0"/>
        <w:ind w:left="0" w:firstLine="0"/>
        <w:rPr>
          <w:rFonts w:ascii="Meiryo UI" w:eastAsia="Meiryo UI" w:hAnsi="Meiryo UI" w:cs="Meiryo UI"/>
          <w:b w:val="0"/>
          <w:sz w:val="28"/>
        </w:rPr>
      </w:pPr>
      <w:hyperlink r:id="rId45" w:history="1">
        <w:bookmarkStart w:id="1119" w:name="_Toc499884154"/>
        <w:r w:rsidRPr="00E35FBD">
          <w:rPr>
            <w:rStyle w:val="a4"/>
            <w:rFonts w:ascii="Meiryo UI" w:eastAsia="Meiryo UI" w:hAnsi="Meiryo UI" w:cs="Meiryo UI"/>
            <w:b w:val="0"/>
            <w:sz w:val="28"/>
          </w:rPr>
          <w:t>•</w:t>
        </w:r>
        <w:r w:rsidRPr="00E35FBD">
          <w:rPr>
            <w:rStyle w:val="a4"/>
            <w:rFonts w:ascii="Meiryo UI" w:eastAsia="Meiryo UI" w:hAnsi="Meiryo UI" w:cs="Meiryo UI"/>
            <w:b w:val="0"/>
            <w:sz w:val="28"/>
          </w:rPr>
          <w:t>サイバーセキュリティに関連したガイドライン等インデックス</w:t>
        </w:r>
        <w:r w:rsidRPr="00E35FBD">
          <w:rPr>
            <w:rStyle w:val="a4"/>
            <w:rFonts w:ascii="Meiryo UI" w:eastAsia="Meiryo UI" w:hAnsi="Meiryo UI" w:cs="Meiryo UI"/>
            <w:b w:val="0"/>
            <w:sz w:val="28"/>
          </w:rPr>
          <w:t xml:space="preserve"> - CyberSec diary</w:t>
        </w:r>
        <w:bookmarkEnd w:id="1119"/>
      </w:hyperlink>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rPr>
      </w:pPr>
      <w:bookmarkStart w:id="1120" w:name="_____________________________10"/>
      <w:bookmarkStart w:id="1121" w:name="_Toc499884155"/>
      <w:bookmarkEnd w:id="1120"/>
      <w:r w:rsidRPr="00E35FBD">
        <w:rPr>
          <w:rFonts w:ascii="Meiryo UI" w:eastAsia="Meiryo UI" w:hAnsi="Meiryo UI" w:cs="Meiryo UI"/>
          <w:b w:val="0"/>
          <w:i w:val="0"/>
          <w:sz w:val="24"/>
        </w:rPr>
        <w:t>◦</w:t>
      </w:r>
      <w:r w:rsidRPr="00E35FBD">
        <w:rPr>
          <w:rFonts w:ascii="Meiryo UI" w:eastAsia="Meiryo UI" w:hAnsi="Meiryo UI" w:cs="Meiryo UI"/>
          <w:b w:val="0"/>
          <w:i w:val="0"/>
          <w:sz w:val="24"/>
        </w:rPr>
        <w:t>公的機関、教育機関向け、個人ユーザー向け、事業者向け</w:t>
      </w:r>
      <w:bookmarkEnd w:id="1121"/>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1122" w:name="_Toc499884156"/>
      <w:r w:rsidRPr="00E35FBD">
        <w:rPr>
          <w:rFonts w:ascii="Meiryo UI" w:eastAsia="Meiryo UI" w:hAnsi="Meiryo UI" w:cs="Meiryo UI"/>
          <w:b w:val="0"/>
          <w:i w:val="0"/>
          <w:sz w:val="24"/>
        </w:rPr>
        <w:t>「ここからセキュリティ！</w:t>
      </w:r>
      <w:r w:rsidRPr="00E35FBD">
        <w:rPr>
          <w:rFonts w:ascii="Meiryo UI" w:eastAsia="Meiryo UI" w:hAnsi="Meiryo UI" w:cs="Meiryo UI"/>
          <w:b w:val="0"/>
          <w:i w:val="0"/>
          <w:sz w:val="24"/>
        </w:rPr>
        <w:t>情報セキュリティ・ポータルサイト」</w:t>
      </w:r>
      <w:r w:rsidRPr="00E35FBD">
        <w:rPr>
          <w:rFonts w:ascii="Meiryo UI" w:eastAsia="Meiryo UI" w:hAnsi="Meiryo UI" w:cs="Meiryo UI"/>
          <w:b w:val="0"/>
          <w:i w:val="0"/>
          <w:sz w:val="24"/>
        </w:rPr>
        <w:t>&gt;</w:t>
      </w:r>
      <w:r w:rsidRPr="00E35FBD">
        <w:rPr>
          <w:rFonts w:ascii="Meiryo UI" w:eastAsia="Meiryo UI" w:hAnsi="Meiryo UI" w:cs="Meiryo UI"/>
          <w:b w:val="0"/>
          <w:i w:val="0"/>
          <w:sz w:val="24"/>
        </w:rPr>
        <w:t>「対策する」</w:t>
      </w:r>
      <w:r w:rsidRPr="00E35FBD">
        <w:rPr>
          <w:rFonts w:ascii="Meiryo UI" w:eastAsia="Meiryo UI" w:hAnsi="Meiryo UI" w:cs="Meiryo UI"/>
          <w:b w:val="0"/>
          <w:i w:val="0"/>
          <w:sz w:val="24"/>
        </w:rPr>
        <w:t>&gt;</w:t>
      </w:r>
      <w:r w:rsidRPr="00E35FBD">
        <w:rPr>
          <w:rFonts w:ascii="Meiryo UI" w:eastAsia="Meiryo UI" w:hAnsi="Meiryo UI" w:cs="Meiryo UI"/>
          <w:b w:val="0"/>
          <w:i w:val="0"/>
          <w:sz w:val="24"/>
        </w:rPr>
        <w:t>「ガイドライン等」より抜粋し補足説明。</w:t>
      </w:r>
      <w:bookmarkEnd w:id="1122"/>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1123" w:name="_________20"/>
      <w:bookmarkStart w:id="1124" w:name="_Toc499884157"/>
      <w:bookmarkEnd w:id="1123"/>
      <w:r w:rsidRPr="00E35FBD">
        <w:rPr>
          <w:rFonts w:ascii="Meiryo UI" w:eastAsia="Meiryo UI" w:hAnsi="Meiryo UI" w:cs="Meiryo UI"/>
          <w:b w:val="0"/>
          <w:i w:val="0"/>
          <w:sz w:val="24"/>
        </w:rPr>
        <w:t xml:space="preserve">• </w:t>
      </w:r>
      <w:r w:rsidRPr="00E35FBD">
        <w:rPr>
          <w:rFonts w:ascii="Meiryo UI" w:eastAsia="Meiryo UI" w:hAnsi="Meiryo UI" w:cs="Meiryo UI"/>
          <w:b w:val="0"/>
          <w:i w:val="0"/>
          <w:sz w:val="24"/>
        </w:rPr>
        <w:t>公的機関</w:t>
      </w:r>
      <w:bookmarkEnd w:id="1124"/>
      <w:r w:rsidRPr="00E35FBD">
        <w:rPr>
          <w:rFonts w:ascii="Meiryo UI" w:eastAsia="Meiryo UI" w:hAnsi="Meiryo UI" w:cs="Meiryo UI"/>
          <w:b w:val="0"/>
          <w:i w:val="0"/>
          <w:sz w:val="24"/>
        </w:rPr>
        <w:t xml:space="preserve"> </w:t>
      </w:r>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1125" w:name="__________25"/>
      <w:bookmarkStart w:id="1126" w:name="_Toc499884158"/>
      <w:bookmarkEnd w:id="1125"/>
      <w:r w:rsidRPr="00E35FBD">
        <w:rPr>
          <w:rFonts w:ascii="Meiryo UI" w:eastAsia="Meiryo UI" w:hAnsi="Meiryo UI" w:cs="Meiryo UI"/>
          <w:b w:val="0"/>
          <w:i w:val="0"/>
          <w:sz w:val="24"/>
        </w:rPr>
        <w:t>•</w:t>
      </w:r>
      <w:r w:rsidRPr="00E35FBD">
        <w:rPr>
          <w:rFonts w:ascii="Meiryo UI" w:eastAsia="Meiryo UI" w:hAnsi="Meiryo UI" w:cs="Meiryo UI"/>
          <w:b w:val="0"/>
          <w:i w:val="0"/>
          <w:sz w:val="24"/>
        </w:rPr>
        <w:t>教育機関向け</w:t>
      </w:r>
      <w:bookmarkEnd w:id="1126"/>
      <w:r w:rsidRPr="00E35FBD">
        <w:rPr>
          <w:rFonts w:ascii="Meiryo UI" w:eastAsia="Meiryo UI" w:hAnsi="Meiryo UI" w:cs="Meiryo UI"/>
          <w:b w:val="0"/>
          <w:i w:val="0"/>
          <w:sz w:val="24"/>
        </w:rPr>
        <w:t xml:space="preserve"> </w:t>
      </w:r>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1127" w:name="____________23"/>
      <w:bookmarkStart w:id="1128" w:name="_Toc499884159"/>
      <w:bookmarkEnd w:id="1127"/>
      <w:r w:rsidRPr="00E35FBD">
        <w:rPr>
          <w:rFonts w:ascii="Meiryo UI" w:eastAsia="Meiryo UI" w:hAnsi="Meiryo UI" w:cs="Meiryo UI"/>
          <w:b w:val="0"/>
          <w:i w:val="0"/>
          <w:sz w:val="24"/>
        </w:rPr>
        <w:t>•</w:t>
      </w:r>
      <w:r w:rsidRPr="00E35FBD">
        <w:rPr>
          <w:rFonts w:ascii="Meiryo UI" w:eastAsia="Meiryo UI" w:hAnsi="Meiryo UI" w:cs="Meiryo UI"/>
          <w:b w:val="0"/>
          <w:i w:val="0"/>
          <w:sz w:val="24"/>
        </w:rPr>
        <w:t>個人ユーザー向け</w:t>
      </w:r>
      <w:bookmarkEnd w:id="1128"/>
      <w:r w:rsidRPr="00E35FBD">
        <w:rPr>
          <w:rFonts w:ascii="Meiryo UI" w:eastAsia="Meiryo UI" w:hAnsi="Meiryo UI" w:cs="Meiryo UI"/>
          <w:b w:val="0"/>
          <w:i w:val="0"/>
          <w:sz w:val="24"/>
        </w:rPr>
        <w:t xml:space="preserve"> </w:t>
      </w:r>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1129" w:name="_________21"/>
      <w:bookmarkStart w:id="1130" w:name="_Toc499884160"/>
      <w:bookmarkEnd w:id="1129"/>
      <w:r w:rsidRPr="00E35FBD">
        <w:rPr>
          <w:rFonts w:ascii="Meiryo UI" w:eastAsia="Meiryo UI" w:hAnsi="Meiryo UI" w:cs="Meiryo UI"/>
          <w:b w:val="0"/>
          <w:i w:val="0"/>
          <w:sz w:val="24"/>
        </w:rPr>
        <w:t>•</w:t>
      </w:r>
      <w:r w:rsidRPr="00E35FBD">
        <w:rPr>
          <w:rFonts w:ascii="Meiryo UI" w:eastAsia="Meiryo UI" w:hAnsi="Meiryo UI" w:cs="Meiryo UI"/>
          <w:b w:val="0"/>
          <w:i w:val="0"/>
          <w:sz w:val="24"/>
        </w:rPr>
        <w:t>事業者向け</w:t>
      </w:r>
      <w:bookmarkEnd w:id="1130"/>
      <w:r w:rsidRPr="00E35FBD">
        <w:rPr>
          <w:rFonts w:ascii="Meiryo UI" w:eastAsia="Meiryo UI" w:hAnsi="Meiryo UI" w:cs="Meiryo UI"/>
          <w:b w:val="0"/>
          <w:i w:val="0"/>
          <w:sz w:val="24"/>
        </w:rPr>
        <w:t xml:space="preserve"> </w:t>
      </w:r>
    </w:p>
    <w:p w:rsidR="00A77B3E" w:rsidRPr="00E35FBD" w:rsidRDefault="006B1892" w:rsidP="00E35FBD">
      <w:pPr>
        <w:pStyle w:val="1"/>
        <w:keepNext w:val="0"/>
        <w:numPr>
          <w:ilvl w:val="0"/>
          <w:numId w:val="1"/>
        </w:numPr>
        <w:tabs>
          <w:tab w:val="clear" w:pos="0"/>
        </w:tabs>
        <w:spacing w:before="0" w:after="0"/>
        <w:ind w:left="0" w:firstLine="0"/>
        <w:rPr>
          <w:rFonts w:ascii="Meiryo UI" w:eastAsia="Meiryo UI" w:hAnsi="Meiryo UI" w:cs="Meiryo UI"/>
          <w:b w:val="0"/>
          <w:sz w:val="24"/>
        </w:rPr>
      </w:pPr>
      <w:hyperlink r:id="rId46" w:history="1">
        <w:bookmarkStart w:id="1131" w:name="_Toc499884161"/>
        <w:r w:rsidRPr="00E35FBD">
          <w:rPr>
            <w:rStyle w:val="a4"/>
            <w:rFonts w:ascii="Meiryo UI" w:eastAsia="Meiryo UI" w:hAnsi="Meiryo UI" w:cs="Meiryo UI"/>
            <w:b w:val="0"/>
            <w:sz w:val="28"/>
          </w:rPr>
          <w:t>•</w:t>
        </w:r>
        <w:r w:rsidRPr="00E35FBD">
          <w:rPr>
            <w:rStyle w:val="a4"/>
            <w:rFonts w:ascii="Meiryo UI" w:eastAsia="Meiryo UI" w:hAnsi="Meiryo UI" w:cs="Meiryo UI"/>
            <w:b w:val="0"/>
            <w:sz w:val="28"/>
          </w:rPr>
          <w:t>政府機関の情報セキュリティ対策のための統一基準群（平成</w:t>
        </w:r>
        <w:r w:rsidRPr="00E35FBD">
          <w:rPr>
            <w:rStyle w:val="a4"/>
            <w:rFonts w:ascii="Meiryo UI" w:eastAsia="Meiryo UI" w:hAnsi="Meiryo UI" w:cs="Meiryo UI"/>
            <w:b w:val="0"/>
            <w:sz w:val="28"/>
          </w:rPr>
          <w:t>26</w:t>
        </w:r>
        <w:r w:rsidRPr="00E35FBD">
          <w:rPr>
            <w:rStyle w:val="a4"/>
            <w:rFonts w:ascii="Meiryo UI" w:eastAsia="Meiryo UI" w:hAnsi="Meiryo UI" w:cs="Meiryo UI"/>
            <w:b w:val="0"/>
            <w:sz w:val="28"/>
          </w:rPr>
          <w:t>年度版）</w:t>
        </w:r>
        <w:r w:rsidRPr="00E35FBD">
          <w:rPr>
            <w:rStyle w:val="a4"/>
            <w:rFonts w:ascii="Meiryo UI" w:eastAsia="Meiryo UI" w:hAnsi="Meiryo UI" w:cs="Meiryo UI"/>
            <w:b w:val="0"/>
            <w:sz w:val="28"/>
          </w:rPr>
          <w:t xml:space="preserve"> - CyberSec diary</w:t>
        </w:r>
        <w:bookmarkEnd w:id="1131"/>
      </w:hyperlink>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rPr>
      </w:pPr>
      <w:bookmarkStart w:id="1132" w:name="__________________14"/>
      <w:bookmarkStart w:id="1133" w:name="_Toc499884162"/>
      <w:bookmarkEnd w:id="1132"/>
      <w:r w:rsidRPr="00E35FBD">
        <w:rPr>
          <w:rFonts w:ascii="Meiryo UI" w:eastAsia="Meiryo UI" w:hAnsi="Meiryo UI" w:cs="Meiryo UI"/>
          <w:b w:val="0"/>
          <w:i w:val="0"/>
          <w:sz w:val="24"/>
        </w:rPr>
        <w:t>※</w:t>
      </w:r>
      <w:r w:rsidRPr="00E35FBD">
        <w:rPr>
          <w:rFonts w:ascii="Meiryo UI" w:eastAsia="Meiryo UI" w:hAnsi="Meiryo UI" w:cs="Meiryo UI"/>
          <w:b w:val="0"/>
          <w:i w:val="0"/>
          <w:sz w:val="24"/>
        </w:rPr>
        <w:t>全体的内容、規定の趣旨、対策例</w:t>
      </w:r>
      <w:bookmarkEnd w:id="1133"/>
    </w:p>
    <w:p w:rsidR="00A77B3E" w:rsidRPr="00E35FBD" w:rsidRDefault="006B1892" w:rsidP="00E35FBD">
      <w:pPr>
        <w:pStyle w:val="1"/>
        <w:keepNext w:val="0"/>
        <w:numPr>
          <w:ilvl w:val="0"/>
          <w:numId w:val="1"/>
        </w:numPr>
        <w:tabs>
          <w:tab w:val="clear" w:pos="0"/>
        </w:tabs>
        <w:spacing w:before="0" w:after="0"/>
        <w:ind w:left="0" w:firstLine="0"/>
        <w:rPr>
          <w:rFonts w:ascii="Meiryo UI" w:eastAsia="Meiryo UI" w:hAnsi="Meiryo UI" w:cs="Meiryo UI"/>
          <w:b w:val="0"/>
          <w:sz w:val="24"/>
        </w:rPr>
      </w:pPr>
      <w:hyperlink r:id="rId47" w:history="1">
        <w:bookmarkStart w:id="1134" w:name="_Toc499884163"/>
        <w:r w:rsidRPr="00E35FBD">
          <w:rPr>
            <w:rStyle w:val="a4"/>
            <w:rFonts w:ascii="Meiryo UI" w:eastAsia="Meiryo UI" w:hAnsi="Meiryo UI" w:cs="Meiryo UI"/>
            <w:b w:val="0"/>
            <w:sz w:val="28"/>
          </w:rPr>
          <w:t>•</w:t>
        </w:r>
        <w:r w:rsidRPr="00E35FBD">
          <w:rPr>
            <w:rStyle w:val="a4"/>
            <w:rFonts w:ascii="Meiryo UI" w:eastAsia="Meiryo UI" w:hAnsi="Meiryo UI" w:cs="Meiryo UI"/>
            <w:b w:val="0"/>
            <w:sz w:val="28"/>
          </w:rPr>
          <w:t>情報セキュリティ関連法規リスト（更新中）</w:t>
        </w:r>
        <w:r w:rsidRPr="00E35FBD">
          <w:rPr>
            <w:rStyle w:val="a4"/>
            <w:rFonts w:ascii="Meiryo UI" w:eastAsia="Meiryo UI" w:hAnsi="Meiryo UI" w:cs="Meiryo UI"/>
            <w:b w:val="0"/>
            <w:sz w:val="28"/>
          </w:rPr>
          <w:t xml:space="preserve"> - CyberSec diary</w:t>
        </w:r>
        <w:bookmarkEnd w:id="1134"/>
      </w:hyperlink>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rPr>
      </w:pPr>
      <w:bookmarkStart w:id="1135" w:name="_1_1____________________2"/>
      <w:bookmarkStart w:id="1136" w:name="_Toc499884164"/>
      <w:bookmarkEnd w:id="1135"/>
      <w:r w:rsidRPr="00E35FBD">
        <w:rPr>
          <w:rFonts w:ascii="Meiryo UI" w:eastAsia="Meiryo UI" w:hAnsi="Meiryo UI" w:cs="Meiryo UI"/>
          <w:b w:val="0"/>
          <w:i w:val="0"/>
          <w:sz w:val="24"/>
        </w:rPr>
        <w:t xml:space="preserve">1.1.     </w:t>
      </w:r>
      <w:r w:rsidRPr="00E35FBD">
        <w:rPr>
          <w:rFonts w:ascii="Meiryo UI" w:eastAsia="Meiryo UI" w:hAnsi="Meiryo UI" w:cs="Meiryo UI"/>
          <w:b w:val="0"/>
          <w:i w:val="0"/>
          <w:sz w:val="24"/>
        </w:rPr>
        <w:t>サイバーセキュリティ基本法</w:t>
      </w:r>
      <w:bookmarkEnd w:id="1136"/>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1137" w:name="_1_2_______________"/>
      <w:bookmarkStart w:id="1138" w:name="_Toc499884165"/>
      <w:bookmarkEnd w:id="1137"/>
      <w:r w:rsidRPr="00E35FBD">
        <w:rPr>
          <w:rFonts w:ascii="Meiryo UI" w:eastAsia="Meiryo UI" w:hAnsi="Meiryo UI" w:cs="Meiryo UI"/>
          <w:b w:val="0"/>
          <w:i w:val="0"/>
          <w:sz w:val="24"/>
        </w:rPr>
        <w:t xml:space="preserve">1.2.     </w:t>
      </w:r>
      <w:r w:rsidRPr="00E35FBD">
        <w:rPr>
          <w:rFonts w:ascii="Meiryo UI" w:eastAsia="Meiryo UI" w:hAnsi="Meiryo UI" w:cs="Meiryo UI"/>
          <w:b w:val="0"/>
          <w:i w:val="0"/>
          <w:sz w:val="24"/>
        </w:rPr>
        <w:t>不正アクセス禁止法</w:t>
      </w:r>
      <w:bookmarkEnd w:id="1138"/>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1139" w:name="_1_3_____________"/>
      <w:bookmarkStart w:id="1140" w:name="_Toc499884166"/>
      <w:bookmarkEnd w:id="1139"/>
      <w:r w:rsidRPr="00E35FBD">
        <w:rPr>
          <w:rFonts w:ascii="Meiryo UI" w:eastAsia="Meiryo UI" w:hAnsi="Meiryo UI" w:cs="Meiryo UI"/>
          <w:b w:val="0"/>
          <w:i w:val="0"/>
          <w:sz w:val="24"/>
        </w:rPr>
        <w:t xml:space="preserve">1.3.     </w:t>
      </w:r>
      <w:r w:rsidRPr="00E35FBD">
        <w:rPr>
          <w:rFonts w:ascii="Meiryo UI" w:eastAsia="Meiryo UI" w:hAnsi="Meiryo UI" w:cs="Meiryo UI"/>
          <w:b w:val="0"/>
          <w:i w:val="0"/>
          <w:sz w:val="24"/>
        </w:rPr>
        <w:t>個人情報保護法</w:t>
      </w:r>
      <w:bookmarkEnd w:id="1140"/>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1141" w:name="_1_4________"/>
      <w:bookmarkStart w:id="1142" w:name="_Toc499884167"/>
      <w:bookmarkEnd w:id="1141"/>
      <w:r w:rsidRPr="00E35FBD">
        <w:rPr>
          <w:rFonts w:ascii="Meiryo UI" w:eastAsia="Meiryo UI" w:hAnsi="Meiryo UI" w:cs="Meiryo UI"/>
          <w:b w:val="0"/>
          <w:i w:val="0"/>
          <w:sz w:val="24"/>
        </w:rPr>
        <w:t xml:space="preserve">1.4.     </w:t>
      </w:r>
      <w:r w:rsidRPr="00E35FBD">
        <w:rPr>
          <w:rFonts w:ascii="Meiryo UI" w:eastAsia="Meiryo UI" w:hAnsi="Meiryo UI" w:cs="Meiryo UI"/>
          <w:b w:val="0"/>
          <w:i w:val="0"/>
          <w:sz w:val="24"/>
        </w:rPr>
        <w:t>刑法</w:t>
      </w:r>
      <w:bookmarkEnd w:id="1142"/>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1143" w:name="_1_5____________________"/>
      <w:bookmarkStart w:id="1144" w:name="_Toc499884168"/>
      <w:bookmarkEnd w:id="1143"/>
      <w:r w:rsidRPr="00E35FBD">
        <w:rPr>
          <w:rFonts w:ascii="Meiryo UI" w:eastAsia="Meiryo UI" w:hAnsi="Meiryo UI" w:cs="Meiryo UI"/>
          <w:b w:val="0"/>
          <w:i w:val="0"/>
          <w:sz w:val="24"/>
        </w:rPr>
        <w:t xml:space="preserve">1.5.     </w:t>
      </w:r>
      <w:r w:rsidRPr="00E35FBD">
        <w:rPr>
          <w:rFonts w:ascii="Meiryo UI" w:eastAsia="Meiryo UI" w:hAnsi="Meiryo UI" w:cs="Meiryo UI"/>
          <w:b w:val="0"/>
          <w:i w:val="0"/>
          <w:sz w:val="24"/>
        </w:rPr>
        <w:t>その他のセキュリティ関連法規</w:t>
      </w:r>
      <w:bookmarkEnd w:id="1144"/>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1145" w:name="_1_6___________"/>
      <w:bookmarkStart w:id="1146" w:name="_Toc499884169"/>
      <w:bookmarkEnd w:id="1145"/>
      <w:r w:rsidRPr="00E35FBD">
        <w:rPr>
          <w:rFonts w:ascii="Meiryo UI" w:eastAsia="Meiryo UI" w:hAnsi="Meiryo UI" w:cs="Meiryo UI"/>
          <w:b w:val="0"/>
          <w:i w:val="0"/>
          <w:sz w:val="24"/>
        </w:rPr>
        <w:t xml:space="preserve">1.6.     </w:t>
      </w:r>
      <w:r w:rsidRPr="00E35FBD">
        <w:rPr>
          <w:rFonts w:ascii="Meiryo UI" w:eastAsia="Meiryo UI" w:hAnsi="Meiryo UI" w:cs="Meiryo UI"/>
          <w:b w:val="0"/>
          <w:i w:val="0"/>
          <w:sz w:val="24"/>
        </w:rPr>
        <w:t>知的財産権</w:t>
      </w:r>
      <w:bookmarkEnd w:id="1146"/>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1147" w:name="_1_7_________________"/>
      <w:bookmarkStart w:id="1148" w:name="_Toc499884170"/>
      <w:bookmarkEnd w:id="1147"/>
      <w:r w:rsidRPr="00E35FBD">
        <w:rPr>
          <w:rFonts w:ascii="Meiryo UI" w:eastAsia="Meiryo UI" w:hAnsi="Meiryo UI" w:cs="Meiryo UI"/>
          <w:b w:val="0"/>
          <w:i w:val="0"/>
          <w:sz w:val="24"/>
        </w:rPr>
        <w:t xml:space="preserve">1.7.     </w:t>
      </w:r>
      <w:r w:rsidRPr="00E35FBD">
        <w:rPr>
          <w:rFonts w:ascii="Meiryo UI" w:eastAsia="Meiryo UI" w:hAnsi="Meiryo UI" w:cs="Meiryo UI"/>
          <w:b w:val="0"/>
          <w:i w:val="0"/>
          <w:sz w:val="24"/>
        </w:rPr>
        <w:t>労働関連・取引関連法規</w:t>
      </w:r>
      <w:bookmarkEnd w:id="1148"/>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1149" w:name="_1_8_________________________"/>
      <w:bookmarkStart w:id="1150" w:name="_Toc499884171"/>
      <w:bookmarkEnd w:id="1149"/>
      <w:r w:rsidRPr="00E35FBD">
        <w:rPr>
          <w:rFonts w:ascii="Meiryo UI" w:eastAsia="Meiryo UI" w:hAnsi="Meiryo UI" w:cs="Meiryo UI"/>
          <w:b w:val="0"/>
          <w:i w:val="0"/>
          <w:sz w:val="24"/>
        </w:rPr>
        <w:t xml:space="preserve">1.8.     </w:t>
      </w:r>
      <w:r w:rsidRPr="00E35FBD">
        <w:rPr>
          <w:rFonts w:ascii="Meiryo UI" w:eastAsia="Meiryo UI" w:hAnsi="Meiryo UI" w:cs="Meiryo UI"/>
          <w:b w:val="0"/>
          <w:i w:val="0"/>
          <w:sz w:val="24"/>
        </w:rPr>
        <w:t>その他の法律・ガイドライン・技術者倫理</w:t>
      </w:r>
      <w:bookmarkEnd w:id="1150"/>
    </w:p>
    <w:p w:rsidR="00A77B3E" w:rsidRPr="00E35FBD" w:rsidRDefault="006B1892" w:rsidP="00E35FBD">
      <w:pPr>
        <w:pStyle w:val="1"/>
        <w:keepNext w:val="0"/>
        <w:numPr>
          <w:ilvl w:val="0"/>
          <w:numId w:val="1"/>
        </w:numPr>
        <w:tabs>
          <w:tab w:val="clear" w:pos="0"/>
        </w:tabs>
        <w:spacing w:before="0" w:after="0"/>
        <w:ind w:left="0" w:firstLine="0"/>
        <w:rPr>
          <w:rFonts w:ascii="Meiryo UI" w:eastAsia="Meiryo UI" w:hAnsi="Meiryo UI" w:cs="Meiryo UI"/>
          <w:b w:val="0"/>
          <w:sz w:val="24"/>
        </w:rPr>
      </w:pPr>
      <w:hyperlink r:id="rId48" w:history="1">
        <w:bookmarkStart w:id="1151" w:name="_Toc499884172"/>
        <w:r w:rsidRPr="00E35FBD">
          <w:rPr>
            <w:rStyle w:val="a4"/>
            <w:rFonts w:ascii="Meiryo UI" w:eastAsia="Meiryo UI" w:hAnsi="Meiryo UI" w:cs="Meiryo UI"/>
            <w:b w:val="0"/>
            <w:sz w:val="28"/>
          </w:rPr>
          <w:t>•</w:t>
        </w:r>
        <w:r w:rsidRPr="00E35FBD">
          <w:rPr>
            <w:rStyle w:val="a4"/>
            <w:rFonts w:ascii="Meiryo UI" w:eastAsia="Meiryo UI" w:hAnsi="Meiryo UI" w:cs="Meiryo UI"/>
            <w:b w:val="0"/>
            <w:sz w:val="28"/>
          </w:rPr>
          <w:t>サイバーセキュリティ対策公的機関・関連団体・関連機関インデックス</w:t>
        </w:r>
        <w:r w:rsidRPr="00E35FBD">
          <w:rPr>
            <w:rStyle w:val="a4"/>
            <w:rFonts w:ascii="Meiryo UI" w:eastAsia="Meiryo UI" w:hAnsi="Meiryo UI" w:cs="Meiryo UI"/>
            <w:b w:val="0"/>
            <w:sz w:val="28"/>
          </w:rPr>
          <w:t xml:space="preserve"> - CyberSec diary</w:t>
        </w:r>
        <w:bookmarkEnd w:id="1151"/>
      </w:hyperlink>
    </w:p>
    <w:bookmarkStart w:id="1152" w:name="___________________________13"/>
    <w:bookmarkEnd w:id="1152"/>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rPr>
      </w:pPr>
      <w:r w:rsidRPr="00E35FBD">
        <w:rPr>
          <w:rStyle w:val="a4"/>
          <w:rFonts w:ascii="Meiryo UI" w:eastAsia="Meiryo UI" w:hAnsi="Meiryo UI" w:cs="Meiryo UI"/>
          <w:b w:val="0"/>
          <w:i w:val="0"/>
          <w:sz w:val="24"/>
        </w:rPr>
        <w:fldChar w:fldCharType="begin"/>
      </w:r>
      <w:r w:rsidRPr="00E35FBD">
        <w:rPr>
          <w:rStyle w:val="a4"/>
          <w:rFonts w:ascii="Meiryo UI" w:eastAsia="Meiryo UI" w:hAnsi="Meiryo UI" w:cs="Meiryo UI"/>
          <w:b w:val="0"/>
          <w:i w:val="0"/>
          <w:sz w:val="24"/>
        </w:rPr>
        <w:instrText xml:space="preserve"> HYPERLINK "https://www.ipa.go.jp/security/link/link.html" </w:instrText>
      </w:r>
      <w:r w:rsidR="00E35FBD" w:rsidRPr="00E35FBD">
        <w:rPr>
          <w:rStyle w:val="a4"/>
          <w:rFonts w:ascii="Meiryo UI" w:eastAsia="Meiryo UI" w:hAnsi="Meiryo UI" w:cs="Meiryo UI"/>
          <w:b w:val="0"/>
          <w:i w:val="0"/>
          <w:sz w:val="24"/>
        </w:rPr>
      </w:r>
      <w:r w:rsidRPr="00E35FBD">
        <w:rPr>
          <w:rStyle w:val="a4"/>
          <w:rFonts w:ascii="Meiryo UI" w:eastAsia="Meiryo UI" w:hAnsi="Meiryo UI" w:cs="Meiryo UI"/>
          <w:b w:val="0"/>
          <w:i w:val="0"/>
          <w:sz w:val="24"/>
        </w:rPr>
        <w:fldChar w:fldCharType="separate"/>
      </w:r>
      <w:bookmarkStart w:id="1153" w:name="_Toc499884173"/>
      <w:r w:rsidRPr="00E35FBD">
        <w:rPr>
          <w:rStyle w:val="a4"/>
          <w:rFonts w:ascii="Meiryo UI" w:eastAsia="Meiryo UI" w:hAnsi="Meiryo UI" w:cs="Meiryo UI"/>
          <w:b w:val="0"/>
          <w:i w:val="0"/>
          <w:sz w:val="24"/>
        </w:rPr>
        <w:t>•</w:t>
      </w:r>
      <w:r w:rsidRPr="00E35FBD">
        <w:rPr>
          <w:rStyle w:val="a4"/>
          <w:rFonts w:ascii="Meiryo UI" w:eastAsia="Meiryo UI" w:hAnsi="Meiryo UI" w:cs="Meiryo UI"/>
          <w:b w:val="0"/>
          <w:i w:val="0"/>
          <w:sz w:val="24"/>
        </w:rPr>
        <w:t>関連サイト</w:t>
      </w:r>
      <w:r w:rsidRPr="00E35FBD">
        <w:rPr>
          <w:rStyle w:val="a4"/>
          <w:rFonts w:ascii="Meiryo UI" w:eastAsia="Meiryo UI" w:hAnsi="Meiryo UI" w:cs="Meiryo UI"/>
          <w:b w:val="0"/>
          <w:i w:val="0"/>
          <w:sz w:val="24"/>
        </w:rPr>
        <w:t xml:space="preserve"> [</w:t>
      </w:r>
      <w:r w:rsidRPr="00E35FBD">
        <w:rPr>
          <w:rStyle w:val="a4"/>
          <w:rFonts w:ascii="Meiryo UI" w:eastAsia="Meiryo UI" w:hAnsi="Meiryo UI" w:cs="Meiryo UI"/>
          <w:b w:val="0"/>
          <w:i w:val="0"/>
          <w:sz w:val="24"/>
        </w:rPr>
        <w:t>内閣サイバーセキュリティセンター</w:t>
      </w:r>
      <w:r w:rsidRPr="00E35FBD">
        <w:rPr>
          <w:rStyle w:val="a4"/>
          <w:rFonts w:ascii="Meiryo UI" w:eastAsia="Meiryo UI" w:hAnsi="Meiryo UI" w:cs="Meiryo UI"/>
          <w:b w:val="0"/>
          <w:i w:val="0"/>
          <w:sz w:val="24"/>
        </w:rPr>
        <w:t>]</w:t>
      </w:r>
      <w:bookmarkEnd w:id="1153"/>
      <w:r w:rsidRPr="00E35FBD">
        <w:rPr>
          <w:rStyle w:val="a4"/>
          <w:rFonts w:ascii="Meiryo UI" w:eastAsia="Meiryo UI" w:hAnsi="Meiryo UI" w:cs="Meiryo UI"/>
          <w:b w:val="0"/>
          <w:i w:val="0"/>
          <w:sz w:val="24"/>
        </w:rPr>
        <w:fldChar w:fldCharType="end"/>
      </w:r>
    </w:p>
    <w:bookmarkStart w:id="1154" w:name="________IPA________________"/>
    <w:bookmarkEnd w:id="1154"/>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r w:rsidRPr="00E35FBD">
        <w:rPr>
          <w:rStyle w:val="a4"/>
          <w:rFonts w:ascii="Meiryo UI" w:eastAsia="Meiryo UI" w:hAnsi="Meiryo UI" w:cs="Meiryo UI"/>
          <w:b w:val="0"/>
          <w:i w:val="0"/>
          <w:sz w:val="24"/>
        </w:rPr>
        <w:fldChar w:fldCharType="begin"/>
      </w:r>
      <w:r w:rsidRPr="00E35FBD">
        <w:rPr>
          <w:rStyle w:val="a4"/>
          <w:rFonts w:ascii="Meiryo UI" w:eastAsia="Meiryo UI" w:hAnsi="Meiryo UI" w:cs="Meiryo UI"/>
          <w:b w:val="0"/>
          <w:i w:val="0"/>
          <w:sz w:val="24"/>
        </w:rPr>
        <w:instrText xml:space="preserve"> HYPERLINK "http://www.npa.go.jp/cyber/kanminboard/index.html" </w:instrText>
      </w:r>
      <w:r w:rsidR="00E35FBD" w:rsidRPr="00E35FBD">
        <w:rPr>
          <w:rStyle w:val="a4"/>
          <w:rFonts w:ascii="Meiryo UI" w:eastAsia="Meiryo UI" w:hAnsi="Meiryo UI" w:cs="Meiryo UI"/>
          <w:b w:val="0"/>
          <w:i w:val="0"/>
          <w:sz w:val="24"/>
        </w:rPr>
      </w:r>
      <w:r w:rsidRPr="00E35FBD">
        <w:rPr>
          <w:rStyle w:val="a4"/>
          <w:rFonts w:ascii="Meiryo UI" w:eastAsia="Meiryo UI" w:hAnsi="Meiryo UI" w:cs="Meiryo UI"/>
          <w:b w:val="0"/>
          <w:i w:val="0"/>
          <w:sz w:val="24"/>
        </w:rPr>
        <w:fldChar w:fldCharType="separate"/>
      </w:r>
      <w:bookmarkStart w:id="1155" w:name="_Toc499884174"/>
      <w:r w:rsidRPr="00E35FBD">
        <w:rPr>
          <w:rStyle w:val="a4"/>
          <w:rFonts w:ascii="Meiryo UI" w:eastAsia="Meiryo UI" w:hAnsi="Meiryo UI" w:cs="Meiryo UI"/>
          <w:b w:val="0"/>
          <w:i w:val="0"/>
          <w:sz w:val="24"/>
        </w:rPr>
        <w:t>•</w:t>
      </w:r>
      <w:r w:rsidRPr="00E35FBD">
        <w:rPr>
          <w:rStyle w:val="a4"/>
          <w:rFonts w:ascii="Meiryo UI" w:eastAsia="Meiryo UI" w:hAnsi="Meiryo UI" w:cs="Meiryo UI"/>
          <w:b w:val="0"/>
          <w:i w:val="0"/>
          <w:sz w:val="24"/>
        </w:rPr>
        <w:t>関連リンク：</w:t>
      </w:r>
      <w:r w:rsidRPr="00E35FBD">
        <w:rPr>
          <w:rStyle w:val="a4"/>
          <w:rFonts w:ascii="Meiryo UI" w:eastAsia="Meiryo UI" w:hAnsi="Meiryo UI" w:cs="Meiryo UI"/>
          <w:b w:val="0"/>
          <w:i w:val="0"/>
          <w:sz w:val="24"/>
        </w:rPr>
        <w:t xml:space="preserve">IPA </w:t>
      </w:r>
      <w:r w:rsidRPr="00E35FBD">
        <w:rPr>
          <w:rStyle w:val="a4"/>
          <w:rFonts w:ascii="Meiryo UI" w:eastAsia="Meiryo UI" w:hAnsi="Meiryo UI" w:cs="Meiryo UI"/>
          <w:b w:val="0"/>
          <w:i w:val="0"/>
          <w:sz w:val="24"/>
        </w:rPr>
        <w:t>独立行政法人</w:t>
      </w:r>
      <w:r w:rsidRPr="00E35FBD">
        <w:rPr>
          <w:rStyle w:val="a4"/>
          <w:rFonts w:ascii="Meiryo UI" w:eastAsia="Meiryo UI" w:hAnsi="Meiryo UI" w:cs="Meiryo UI"/>
          <w:b w:val="0"/>
          <w:i w:val="0"/>
          <w:sz w:val="24"/>
        </w:rPr>
        <w:t xml:space="preserve"> </w:t>
      </w:r>
      <w:r w:rsidRPr="00E35FBD">
        <w:rPr>
          <w:rStyle w:val="a4"/>
          <w:rFonts w:ascii="Meiryo UI" w:eastAsia="Meiryo UI" w:hAnsi="Meiryo UI" w:cs="Meiryo UI"/>
          <w:b w:val="0"/>
          <w:i w:val="0"/>
          <w:sz w:val="24"/>
        </w:rPr>
        <w:t>情報処理推進機構</w:t>
      </w:r>
      <w:bookmarkEnd w:id="1155"/>
      <w:r w:rsidRPr="00E35FBD">
        <w:rPr>
          <w:rStyle w:val="a4"/>
          <w:rFonts w:ascii="Meiryo UI" w:eastAsia="Meiryo UI" w:hAnsi="Meiryo UI" w:cs="Meiryo UI"/>
          <w:b w:val="0"/>
          <w:i w:val="0"/>
          <w:sz w:val="24"/>
        </w:rPr>
        <w:fldChar w:fldCharType="end"/>
      </w:r>
    </w:p>
    <w:bookmarkStart w:id="1156" w:name="_________________________________5"/>
    <w:bookmarkEnd w:id="1156"/>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r w:rsidRPr="00E35FBD">
        <w:rPr>
          <w:rStyle w:val="a4"/>
          <w:rFonts w:ascii="Meiryo UI" w:eastAsia="Meiryo UI" w:hAnsi="Meiryo UI" w:cs="Meiryo UI"/>
          <w:b w:val="0"/>
          <w:i w:val="0"/>
          <w:sz w:val="24"/>
        </w:rPr>
        <w:fldChar w:fldCharType="begin"/>
      </w:r>
      <w:r w:rsidRPr="00E35FBD">
        <w:rPr>
          <w:rStyle w:val="a4"/>
          <w:rFonts w:ascii="Meiryo UI" w:eastAsia="Meiryo UI" w:hAnsi="Meiryo UI" w:cs="Meiryo UI"/>
          <w:b w:val="0"/>
          <w:i w:val="0"/>
          <w:sz w:val="24"/>
        </w:rPr>
        <w:instrText xml:space="preserve"> HYPERLINK "http://www.npa.go.jp/cyber/kanminboard/index.html" </w:instrText>
      </w:r>
      <w:r w:rsidR="00E35FBD" w:rsidRPr="00E35FBD">
        <w:rPr>
          <w:rStyle w:val="a4"/>
          <w:rFonts w:ascii="Meiryo UI" w:eastAsia="Meiryo UI" w:hAnsi="Meiryo UI" w:cs="Meiryo UI"/>
          <w:b w:val="0"/>
          <w:i w:val="0"/>
          <w:sz w:val="24"/>
        </w:rPr>
      </w:r>
      <w:r w:rsidRPr="00E35FBD">
        <w:rPr>
          <w:rStyle w:val="a4"/>
          <w:rFonts w:ascii="Meiryo UI" w:eastAsia="Meiryo UI" w:hAnsi="Meiryo UI" w:cs="Meiryo UI"/>
          <w:b w:val="0"/>
          <w:i w:val="0"/>
          <w:sz w:val="24"/>
        </w:rPr>
        <w:fldChar w:fldCharType="separate"/>
      </w:r>
      <w:bookmarkStart w:id="1157" w:name="_Toc499884175"/>
      <w:r w:rsidRPr="00E35FBD">
        <w:rPr>
          <w:rStyle w:val="a4"/>
          <w:rFonts w:ascii="Meiryo UI" w:eastAsia="Meiryo UI" w:hAnsi="Meiryo UI" w:cs="Meiryo UI"/>
          <w:b w:val="0"/>
          <w:i w:val="0"/>
          <w:sz w:val="24"/>
        </w:rPr>
        <w:t>•</w:t>
      </w:r>
      <w:r w:rsidRPr="00E35FBD">
        <w:rPr>
          <w:rStyle w:val="a4"/>
          <w:rFonts w:ascii="Meiryo UI" w:eastAsia="Meiryo UI" w:hAnsi="Meiryo UI" w:cs="Meiryo UI"/>
          <w:b w:val="0"/>
          <w:i w:val="0"/>
          <w:sz w:val="24"/>
        </w:rPr>
        <w:t>不正アクセス防止対策に関する官民意見集約委員会（官民ボード）</w:t>
      </w:r>
      <w:bookmarkEnd w:id="1157"/>
      <w:r w:rsidRPr="00E35FBD">
        <w:rPr>
          <w:rStyle w:val="a4"/>
          <w:rFonts w:ascii="Meiryo UI" w:eastAsia="Meiryo UI" w:hAnsi="Meiryo UI" w:cs="Meiryo UI"/>
          <w:b w:val="0"/>
          <w:i w:val="0"/>
          <w:sz w:val="24"/>
        </w:rPr>
        <w:fldChar w:fldCharType="end"/>
      </w:r>
    </w:p>
    <w:bookmarkStart w:id="1158" w:name="__________________J_CSIP_________"/>
    <w:bookmarkEnd w:id="1158"/>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r w:rsidRPr="00E35FBD">
        <w:rPr>
          <w:rStyle w:val="a4"/>
          <w:rFonts w:ascii="Meiryo UI" w:eastAsia="Meiryo UI" w:hAnsi="Meiryo UI" w:cs="Meiryo UI"/>
          <w:b w:val="0"/>
          <w:i w:val="0"/>
          <w:sz w:val="24"/>
        </w:rPr>
        <w:fldChar w:fldCharType="begin"/>
      </w:r>
      <w:r w:rsidRPr="00E35FBD">
        <w:rPr>
          <w:rStyle w:val="a4"/>
          <w:rFonts w:ascii="Meiryo UI" w:eastAsia="Meiryo UI" w:hAnsi="Meiryo UI" w:cs="Meiryo UI"/>
          <w:b w:val="0"/>
          <w:i w:val="0"/>
          <w:sz w:val="24"/>
        </w:rPr>
        <w:instrText xml:space="preserve"> HYPERLINK "◦http://www.ipa.go.jp/security/J-CSIP/index.html" </w:instrText>
      </w:r>
      <w:r w:rsidR="00E35FBD" w:rsidRPr="00E35FBD">
        <w:rPr>
          <w:rStyle w:val="a4"/>
          <w:rFonts w:ascii="Meiryo UI" w:eastAsia="Meiryo UI" w:hAnsi="Meiryo UI" w:cs="Meiryo UI"/>
          <w:b w:val="0"/>
          <w:i w:val="0"/>
          <w:sz w:val="24"/>
        </w:rPr>
      </w:r>
      <w:r w:rsidRPr="00E35FBD">
        <w:rPr>
          <w:rStyle w:val="a4"/>
          <w:rFonts w:ascii="Meiryo UI" w:eastAsia="Meiryo UI" w:hAnsi="Meiryo UI" w:cs="Meiryo UI"/>
          <w:b w:val="0"/>
          <w:i w:val="0"/>
          <w:sz w:val="24"/>
        </w:rPr>
        <w:fldChar w:fldCharType="separate"/>
      </w:r>
      <w:bookmarkStart w:id="1159" w:name="_Toc499884176"/>
      <w:r w:rsidRPr="00E35FBD">
        <w:rPr>
          <w:rStyle w:val="a4"/>
          <w:rFonts w:ascii="Meiryo UI" w:eastAsia="Meiryo UI" w:hAnsi="Meiryo UI" w:cs="Meiryo UI"/>
          <w:b w:val="0"/>
          <w:i w:val="0"/>
          <w:sz w:val="24"/>
        </w:rPr>
        <w:t>•</w:t>
      </w:r>
      <w:r w:rsidRPr="00E35FBD">
        <w:rPr>
          <w:rStyle w:val="a4"/>
          <w:rFonts w:ascii="Meiryo UI" w:eastAsia="Meiryo UI" w:hAnsi="Meiryo UI" w:cs="Meiryo UI"/>
          <w:b w:val="0"/>
          <w:i w:val="0"/>
          <w:sz w:val="24"/>
        </w:rPr>
        <w:t>サイ</w:t>
      </w:r>
      <w:r w:rsidRPr="00E35FBD">
        <w:rPr>
          <w:rStyle w:val="a4"/>
          <w:rFonts w:ascii="Meiryo UI" w:eastAsia="Meiryo UI" w:hAnsi="Meiryo UI" w:cs="Meiryo UI"/>
          <w:b w:val="0"/>
          <w:i w:val="0"/>
          <w:sz w:val="24"/>
        </w:rPr>
        <w:t>バー情報共有イニシアティブ（</w:t>
      </w:r>
      <w:r w:rsidRPr="00E35FBD">
        <w:rPr>
          <w:rStyle w:val="a4"/>
          <w:rFonts w:ascii="Meiryo UI" w:eastAsia="Meiryo UI" w:hAnsi="Meiryo UI" w:cs="Meiryo UI"/>
          <w:b w:val="0"/>
          <w:i w:val="0"/>
          <w:sz w:val="24"/>
        </w:rPr>
        <w:t>J-CSIP</w:t>
      </w:r>
      <w:r w:rsidRPr="00E35FBD">
        <w:rPr>
          <w:rStyle w:val="a4"/>
          <w:rFonts w:ascii="Meiryo UI" w:eastAsia="Meiryo UI" w:hAnsi="Meiryo UI" w:cs="Meiryo UI"/>
          <w:b w:val="0"/>
          <w:i w:val="0"/>
          <w:sz w:val="24"/>
        </w:rPr>
        <w:t>（ジェイシップ））</w:t>
      </w:r>
      <w:bookmarkEnd w:id="1159"/>
      <w:r w:rsidRPr="00E35FBD">
        <w:rPr>
          <w:rStyle w:val="a4"/>
          <w:rFonts w:ascii="Meiryo UI" w:eastAsia="Meiryo UI" w:hAnsi="Meiryo UI" w:cs="Meiryo UI"/>
          <w:b w:val="0"/>
          <w:i w:val="0"/>
          <w:sz w:val="24"/>
        </w:rPr>
        <w:fldChar w:fldCharType="end"/>
      </w:r>
    </w:p>
    <w:bookmarkStart w:id="1160" w:name="___________________________Tcyss__Tokyo_"/>
    <w:bookmarkEnd w:id="1160"/>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r w:rsidRPr="00E35FBD">
        <w:rPr>
          <w:rStyle w:val="a4"/>
          <w:rFonts w:ascii="Meiryo UI" w:eastAsia="Meiryo UI" w:hAnsi="Meiryo UI" w:cs="Meiryo UI"/>
          <w:b w:val="0"/>
          <w:i w:val="0"/>
          <w:sz w:val="24"/>
        </w:rPr>
        <w:fldChar w:fldCharType="begin"/>
      </w:r>
      <w:r w:rsidRPr="00E35FBD">
        <w:rPr>
          <w:rStyle w:val="a4"/>
          <w:rFonts w:ascii="Meiryo UI" w:eastAsia="Meiryo UI" w:hAnsi="Meiryo UI" w:cs="Meiryo UI"/>
          <w:b w:val="0"/>
          <w:i w:val="0"/>
          <w:sz w:val="24"/>
        </w:rPr>
        <w:instrText xml:space="preserve"> HYPERLINK "http://www.sangyo-rodo.metro.tokyo.jp/chushou/shoko/cyber/tcyss/index.html" </w:instrText>
      </w:r>
      <w:r w:rsidR="00E35FBD" w:rsidRPr="00E35FBD">
        <w:rPr>
          <w:rStyle w:val="a4"/>
          <w:rFonts w:ascii="Meiryo UI" w:eastAsia="Meiryo UI" w:hAnsi="Meiryo UI" w:cs="Meiryo UI"/>
          <w:b w:val="0"/>
          <w:i w:val="0"/>
          <w:sz w:val="24"/>
        </w:rPr>
      </w:r>
      <w:r w:rsidRPr="00E35FBD">
        <w:rPr>
          <w:rStyle w:val="a4"/>
          <w:rFonts w:ascii="Meiryo UI" w:eastAsia="Meiryo UI" w:hAnsi="Meiryo UI" w:cs="Meiryo UI"/>
          <w:b w:val="0"/>
          <w:i w:val="0"/>
          <w:sz w:val="24"/>
        </w:rPr>
        <w:fldChar w:fldCharType="separate"/>
      </w:r>
      <w:bookmarkStart w:id="1161" w:name="_Toc499884177"/>
      <w:r w:rsidRPr="00E35FBD">
        <w:rPr>
          <w:rStyle w:val="a4"/>
          <w:rFonts w:ascii="Meiryo UI" w:eastAsia="Meiryo UI" w:hAnsi="Meiryo UI" w:cs="Meiryo UI"/>
          <w:b w:val="0"/>
          <w:i w:val="0"/>
          <w:sz w:val="24"/>
        </w:rPr>
        <w:t>•</w:t>
      </w:r>
      <w:r w:rsidRPr="00E35FBD">
        <w:rPr>
          <w:rStyle w:val="a4"/>
          <w:rFonts w:ascii="Meiryo UI" w:eastAsia="Meiryo UI" w:hAnsi="Meiryo UI" w:cs="Meiryo UI"/>
          <w:b w:val="0"/>
          <w:i w:val="0"/>
          <w:sz w:val="24"/>
        </w:rPr>
        <w:t>東京中小企業サイバーセキュリティ支援ネットワーク（</w:t>
      </w:r>
      <w:r w:rsidRPr="00E35FBD">
        <w:rPr>
          <w:rStyle w:val="a4"/>
          <w:rFonts w:ascii="Meiryo UI" w:eastAsia="Meiryo UI" w:hAnsi="Meiryo UI" w:cs="Meiryo UI"/>
          <w:b w:val="0"/>
          <w:i w:val="0"/>
          <w:sz w:val="24"/>
        </w:rPr>
        <w:t>Tcyss: Tokyo Cyber Security Support network for small and medium enterprises</w:t>
      </w:r>
      <w:r w:rsidRPr="00E35FBD">
        <w:rPr>
          <w:rStyle w:val="a4"/>
          <w:rFonts w:ascii="Meiryo UI" w:eastAsia="Meiryo UI" w:hAnsi="Meiryo UI" w:cs="Meiryo UI"/>
          <w:b w:val="0"/>
          <w:i w:val="0"/>
          <w:sz w:val="24"/>
        </w:rPr>
        <w:t>）</w:t>
      </w:r>
      <w:bookmarkEnd w:id="1161"/>
      <w:r w:rsidRPr="00E35FBD">
        <w:rPr>
          <w:rStyle w:val="a4"/>
          <w:rFonts w:ascii="Meiryo UI" w:eastAsia="Meiryo UI" w:hAnsi="Meiryo UI" w:cs="Meiryo UI"/>
          <w:b w:val="0"/>
          <w:i w:val="0"/>
          <w:sz w:val="24"/>
        </w:rPr>
        <w:fldChar w:fldCharType="end"/>
      </w:r>
    </w:p>
    <w:p w:rsidR="00A77B3E" w:rsidRPr="00E35FBD" w:rsidRDefault="006B1892" w:rsidP="00E35FBD">
      <w:pPr>
        <w:pStyle w:val="1"/>
        <w:keepNext w:val="0"/>
        <w:numPr>
          <w:ilvl w:val="0"/>
          <w:numId w:val="1"/>
        </w:numPr>
        <w:tabs>
          <w:tab w:val="clear" w:pos="0"/>
        </w:tabs>
        <w:spacing w:before="0" w:after="0"/>
        <w:ind w:left="0" w:firstLine="0"/>
        <w:rPr>
          <w:rFonts w:ascii="Meiryo UI" w:eastAsia="Meiryo UI" w:hAnsi="Meiryo UI" w:cs="Meiryo UI"/>
          <w:b w:val="0"/>
          <w:sz w:val="24"/>
        </w:rPr>
      </w:pPr>
      <w:hyperlink r:id="rId49" w:history="1">
        <w:bookmarkStart w:id="1162" w:name="_Toc499884178"/>
        <w:r w:rsidRPr="00E35FBD">
          <w:rPr>
            <w:rStyle w:val="a4"/>
            <w:rFonts w:ascii="Meiryo UI" w:eastAsia="Meiryo UI" w:hAnsi="Meiryo UI" w:cs="Meiryo UI"/>
            <w:b w:val="0"/>
            <w:sz w:val="28"/>
          </w:rPr>
          <w:t>•</w:t>
        </w:r>
        <w:r w:rsidRPr="00E35FBD">
          <w:rPr>
            <w:rStyle w:val="a4"/>
            <w:rFonts w:ascii="Meiryo UI" w:eastAsia="Meiryo UI" w:hAnsi="Meiryo UI" w:cs="Meiryo UI"/>
            <w:b w:val="0"/>
            <w:sz w:val="28"/>
          </w:rPr>
          <w:t>サイバーセキュリティ全般の体系的・網羅的な情報を提供しているポータルサイト</w:t>
        </w:r>
        <w:r w:rsidRPr="00E35FBD">
          <w:rPr>
            <w:rStyle w:val="a4"/>
            <w:rFonts w:ascii="Meiryo UI" w:eastAsia="Meiryo UI" w:hAnsi="Meiryo UI" w:cs="Meiryo UI"/>
            <w:b w:val="0"/>
            <w:sz w:val="28"/>
          </w:rPr>
          <w:t xml:space="preserve"> - CyberSec diary</w:t>
        </w:r>
        <w:bookmarkEnd w:id="1162"/>
      </w:hyperlink>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rPr>
      </w:pPr>
      <w:hyperlink r:id="rId50" w:history="1">
        <w:bookmarkStart w:id="1163" w:name="_Toc499884179"/>
        <w:r w:rsidRPr="00E35FBD">
          <w:rPr>
            <w:rStyle w:val="a4"/>
            <w:rFonts w:ascii="Meiryo UI" w:eastAsia="Meiryo UI" w:hAnsi="Meiryo UI" w:cs="Meiryo UI"/>
            <w:b w:val="0"/>
            <w:i w:val="0"/>
            <w:sz w:val="24"/>
          </w:rPr>
          <w:t>•</w:t>
        </w:r>
        <w:r w:rsidRPr="00E35FBD">
          <w:rPr>
            <w:rStyle w:val="a4"/>
            <w:rFonts w:ascii="Meiryo UI" w:eastAsia="Meiryo UI" w:hAnsi="Meiryo UI" w:cs="Meiryo UI"/>
            <w:b w:val="0"/>
            <w:i w:val="0"/>
            <w:sz w:val="24"/>
          </w:rPr>
          <w:t>情報セキュリティって何をするの？「ここからセキュリティ！」</w:t>
        </w:r>
        <w:r w:rsidRPr="00E35FBD">
          <w:rPr>
            <w:rStyle w:val="a4"/>
            <w:rFonts w:ascii="Meiryo UI" w:eastAsia="Meiryo UI" w:hAnsi="Meiryo UI" w:cs="Meiryo UI"/>
            <w:b w:val="0"/>
            <w:i w:val="0"/>
            <w:sz w:val="24"/>
          </w:rPr>
          <w:t>:</w:t>
        </w:r>
        <w:r w:rsidRPr="00E35FBD">
          <w:rPr>
            <w:rStyle w:val="a4"/>
            <w:rFonts w:ascii="Meiryo UI" w:eastAsia="Meiryo UI" w:hAnsi="Meiryo UI" w:cs="Meiryo UI"/>
            <w:b w:val="0"/>
            <w:i w:val="0"/>
            <w:sz w:val="24"/>
          </w:rPr>
          <w:t>情報セキュリティ・ポータルサイト（事象・対象別）</w:t>
        </w:r>
        <w:r w:rsidRPr="00E35FBD">
          <w:rPr>
            <w:rStyle w:val="a4"/>
            <w:rFonts w:ascii="Meiryo UI" w:eastAsia="Meiryo UI" w:hAnsi="Meiryo UI" w:cs="Meiryo UI"/>
            <w:b w:val="0"/>
            <w:i w:val="0"/>
            <w:sz w:val="24"/>
          </w:rPr>
          <w:t xml:space="preserve">  </w:t>
        </w:r>
        <w:r w:rsidRPr="00E35FBD">
          <w:rPr>
            <w:rStyle w:val="a4"/>
            <w:rFonts w:ascii="Meiryo UI" w:eastAsia="Meiryo UI" w:hAnsi="Meiryo UI" w:cs="Meiryo UI"/>
            <w:b w:val="0"/>
            <w:i w:val="0"/>
            <w:sz w:val="24"/>
          </w:rPr>
          <w:t>【管理者：情報処理推進機構</w:t>
        </w:r>
        <w:r w:rsidRPr="00E35FBD">
          <w:rPr>
            <w:rStyle w:val="a4"/>
            <w:rFonts w:ascii="Meiryo UI" w:eastAsia="Meiryo UI" w:hAnsi="Meiryo UI" w:cs="Meiryo UI"/>
            <w:b w:val="0"/>
            <w:i w:val="0"/>
            <w:sz w:val="24"/>
          </w:rPr>
          <w:t>(IPA)</w:t>
        </w:r>
        <w:r w:rsidRPr="00E35FBD">
          <w:rPr>
            <w:rStyle w:val="a4"/>
            <w:rFonts w:ascii="Meiryo UI" w:eastAsia="Meiryo UI" w:hAnsi="Meiryo UI" w:cs="Meiryo UI"/>
            <w:b w:val="0"/>
            <w:i w:val="0"/>
            <w:sz w:val="24"/>
          </w:rPr>
          <w:t>】</w:t>
        </w:r>
        <w:bookmarkEnd w:id="1163"/>
      </w:hyperlink>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1164" w:name="_Toc499884180"/>
      <w:r w:rsidRPr="00E35FBD">
        <w:rPr>
          <w:rFonts w:ascii="Meiryo UI" w:eastAsia="Meiryo UI" w:hAnsi="Meiryo UI" w:cs="Meiryo UI"/>
          <w:b w:val="0"/>
          <w:sz w:val="24"/>
        </w:rPr>
        <w:t>◦</w:t>
      </w:r>
      <w:r w:rsidRPr="00E35FBD">
        <w:rPr>
          <w:rFonts w:ascii="Meiryo UI" w:eastAsia="Meiryo UI" w:hAnsi="Meiryo UI" w:cs="Meiryo UI"/>
          <w:b w:val="0"/>
          <w:sz w:val="24"/>
        </w:rPr>
        <w:t>「不正</w:t>
      </w:r>
      <w:r w:rsidRPr="00E35FBD">
        <w:rPr>
          <w:rFonts w:ascii="Meiryo UI" w:eastAsia="Meiryo UI" w:hAnsi="Meiryo UI" w:cs="Meiryo UI"/>
          <w:b w:val="0"/>
          <w:sz w:val="24"/>
        </w:rPr>
        <w:t>アクセス防止対策に関する官民意見集約委員会</w:t>
      </w:r>
      <w:r w:rsidRPr="00E35FBD">
        <w:rPr>
          <w:rFonts w:ascii="Meiryo UI" w:eastAsia="Meiryo UI" w:hAnsi="Meiryo UI" w:cs="Meiryo UI"/>
          <w:b w:val="0"/>
          <w:sz w:val="24"/>
        </w:rPr>
        <w:t>(</w:t>
      </w:r>
      <w:r w:rsidRPr="00E35FBD">
        <w:rPr>
          <w:rFonts w:ascii="Meiryo UI" w:eastAsia="Meiryo UI" w:hAnsi="Meiryo UI" w:cs="Meiryo UI"/>
          <w:b w:val="0"/>
          <w:sz w:val="24"/>
        </w:rPr>
        <w:t>官民ボード</w:t>
      </w:r>
      <w:r w:rsidRPr="00E35FBD">
        <w:rPr>
          <w:rFonts w:ascii="Meiryo UI" w:eastAsia="Meiryo UI" w:hAnsi="Meiryo UI" w:cs="Meiryo UI"/>
          <w:b w:val="0"/>
          <w:sz w:val="24"/>
        </w:rPr>
        <w:t>)</w:t>
      </w:r>
      <w:r w:rsidRPr="00E35FBD">
        <w:rPr>
          <w:rFonts w:ascii="Meiryo UI" w:eastAsia="Meiryo UI" w:hAnsi="Meiryo UI" w:cs="Meiryo UI"/>
          <w:b w:val="0"/>
          <w:sz w:val="24"/>
        </w:rPr>
        <w:t>に参加している内閣官房、警察庁、総務省及び経済産業省と民間事業者等が提供している信頼性が高く網羅的な情報群を事象・対象別に分類してナビゲートするポータルサイトです。</w:t>
      </w:r>
      <w:bookmarkEnd w:id="1164"/>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hyperlink r:id="rId51" w:history="1">
        <w:bookmarkStart w:id="1165" w:name="_Toc499884181"/>
        <w:r w:rsidRPr="00E35FBD">
          <w:rPr>
            <w:rStyle w:val="a4"/>
            <w:rFonts w:ascii="Meiryo UI" w:eastAsia="Meiryo UI" w:hAnsi="Meiryo UI" w:cs="Meiryo UI"/>
            <w:b w:val="0"/>
            <w:i w:val="0"/>
            <w:sz w:val="24"/>
          </w:rPr>
          <w:t>•</w:t>
        </w:r>
        <w:r w:rsidRPr="00E35FBD">
          <w:rPr>
            <w:rStyle w:val="a4"/>
            <w:rFonts w:ascii="Meiryo UI" w:eastAsia="Meiryo UI" w:hAnsi="Meiryo UI" w:cs="Meiryo UI"/>
            <w:b w:val="0"/>
            <w:i w:val="0"/>
            <w:sz w:val="24"/>
          </w:rPr>
          <w:t>サイトマップ</w:t>
        </w:r>
        <w:r w:rsidRPr="00E35FBD">
          <w:rPr>
            <w:rStyle w:val="a4"/>
            <w:rFonts w:ascii="Meiryo UI" w:eastAsia="Meiryo UI" w:hAnsi="Meiryo UI" w:cs="Meiryo UI"/>
            <w:b w:val="0"/>
            <w:i w:val="0"/>
            <w:sz w:val="24"/>
          </w:rPr>
          <w:t>[</w:t>
        </w:r>
        <w:r w:rsidRPr="00E35FBD">
          <w:rPr>
            <w:rStyle w:val="a4"/>
            <w:rFonts w:ascii="Meiryo UI" w:eastAsia="Meiryo UI" w:hAnsi="Meiryo UI" w:cs="Meiryo UI"/>
            <w:b w:val="0"/>
            <w:i w:val="0"/>
            <w:sz w:val="24"/>
          </w:rPr>
          <w:t>みんなでしっかりサイバーセキュリティ</w:t>
        </w:r>
        <w:r w:rsidRPr="00E35FBD">
          <w:rPr>
            <w:rStyle w:val="a4"/>
            <w:rFonts w:ascii="Meiryo UI" w:eastAsia="Meiryo UI" w:hAnsi="Meiryo UI" w:cs="Meiryo UI"/>
            <w:b w:val="0"/>
            <w:i w:val="0"/>
            <w:sz w:val="24"/>
          </w:rPr>
          <w:t>]</w:t>
        </w:r>
        <w:r w:rsidRPr="00E35FBD">
          <w:rPr>
            <w:rStyle w:val="a4"/>
            <w:rFonts w:ascii="Meiryo UI" w:eastAsia="Meiryo UI" w:hAnsi="Meiryo UI" w:cs="Meiryo UI"/>
            <w:b w:val="0"/>
            <w:i w:val="0"/>
            <w:sz w:val="24"/>
          </w:rPr>
          <w:t>【内閣官房サイバーセキュリティセンター</w:t>
        </w:r>
        <w:r w:rsidRPr="00E35FBD">
          <w:rPr>
            <w:rStyle w:val="a4"/>
            <w:rFonts w:ascii="Meiryo UI" w:eastAsia="Meiryo UI" w:hAnsi="Meiryo UI" w:cs="Meiryo UI"/>
            <w:b w:val="0"/>
            <w:i w:val="0"/>
            <w:sz w:val="24"/>
          </w:rPr>
          <w:t>(NISC)</w:t>
        </w:r>
        <w:r w:rsidRPr="00E35FBD">
          <w:rPr>
            <w:rStyle w:val="a4"/>
            <w:rFonts w:ascii="Meiryo UI" w:eastAsia="Meiryo UI" w:hAnsi="Meiryo UI" w:cs="Meiryo UI"/>
            <w:b w:val="0"/>
            <w:i w:val="0"/>
            <w:sz w:val="24"/>
          </w:rPr>
          <w:t>】</w:t>
        </w:r>
        <w:bookmarkEnd w:id="1165"/>
      </w:hyperlink>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1166" w:name="__NISC__________________________________"/>
      <w:bookmarkStart w:id="1167" w:name="_Toc499884182"/>
      <w:bookmarkEnd w:id="1166"/>
      <w:r w:rsidRPr="00E35FBD">
        <w:rPr>
          <w:rFonts w:ascii="Meiryo UI" w:eastAsia="Meiryo UI" w:hAnsi="Meiryo UI" w:cs="Meiryo UI"/>
          <w:b w:val="0"/>
          <w:sz w:val="24"/>
        </w:rPr>
        <w:t>◦</w:t>
      </w:r>
      <w:r w:rsidRPr="00E35FBD">
        <w:rPr>
          <w:rFonts w:ascii="Meiryo UI" w:eastAsia="Meiryo UI" w:hAnsi="Meiryo UI" w:cs="Meiryo UI"/>
          <w:b w:val="0"/>
          <w:sz w:val="24"/>
        </w:rPr>
        <w:t>NISC</w:t>
      </w:r>
      <w:r w:rsidRPr="00E35FBD">
        <w:rPr>
          <w:rFonts w:ascii="Meiryo UI" w:eastAsia="Meiryo UI" w:hAnsi="Meiryo UI" w:cs="Meiryo UI"/>
          <w:b w:val="0"/>
          <w:sz w:val="24"/>
        </w:rPr>
        <w:t>が運営するサイバーセキュリティに関する情報のポータ</w:t>
      </w:r>
      <w:r w:rsidRPr="00E35FBD">
        <w:rPr>
          <w:rFonts w:ascii="Meiryo UI" w:eastAsia="Meiryo UI" w:hAnsi="Meiryo UI" w:cs="Meiryo UI"/>
          <w:b w:val="0"/>
          <w:sz w:val="24"/>
        </w:rPr>
        <w:t>ルです。</w:t>
      </w:r>
      <w:r w:rsidRPr="00E35FBD">
        <w:rPr>
          <w:rFonts w:ascii="Meiryo UI" w:eastAsia="Meiryo UI" w:hAnsi="Meiryo UI" w:cs="Meiryo UI"/>
          <w:b w:val="0"/>
          <w:sz w:val="24"/>
        </w:rPr>
        <w:t xml:space="preserve"> </w:t>
      </w:r>
      <w:r w:rsidRPr="00E35FBD">
        <w:rPr>
          <w:rFonts w:ascii="Meiryo UI" w:eastAsia="Meiryo UI" w:hAnsi="Meiryo UI" w:cs="Meiryo UI"/>
          <w:b w:val="0"/>
          <w:sz w:val="24"/>
        </w:rPr>
        <w:t>「スマートフォン利用者の方へ」、「家庭で」、「学校で」、「会社で」、「困ったときに」というカテゴリ別に、簡単かつ網羅的に解説されてます。</w:t>
      </w:r>
      <w:bookmarkEnd w:id="1167"/>
    </w:p>
    <w:bookmarkStart w:id="1168" w:name="_________________________16"/>
    <w:bookmarkEnd w:id="1168"/>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r w:rsidRPr="00E35FBD">
        <w:rPr>
          <w:rStyle w:val="a4"/>
          <w:rFonts w:ascii="Meiryo UI" w:eastAsia="Meiryo UI" w:hAnsi="Meiryo UI" w:cs="Meiryo UI"/>
          <w:b w:val="0"/>
          <w:i w:val="0"/>
          <w:sz w:val="24"/>
        </w:rPr>
        <w:fldChar w:fldCharType="begin"/>
      </w:r>
      <w:r w:rsidRPr="00E35FBD">
        <w:rPr>
          <w:rStyle w:val="a4"/>
          <w:rFonts w:ascii="Meiryo UI" w:eastAsia="Meiryo UI" w:hAnsi="Meiryo UI" w:cs="Meiryo UI"/>
          <w:b w:val="0"/>
          <w:i w:val="0"/>
          <w:sz w:val="24"/>
        </w:rPr>
        <w:instrText xml:space="preserve"> HYPERLINK "http://www.soumu.go.jp/main_sosiki/joho_tsusin/security/index.html" </w:instrText>
      </w:r>
      <w:r w:rsidR="00E35FBD" w:rsidRPr="00E35FBD">
        <w:rPr>
          <w:rStyle w:val="a4"/>
          <w:rFonts w:ascii="Meiryo UI" w:eastAsia="Meiryo UI" w:hAnsi="Meiryo UI" w:cs="Meiryo UI"/>
          <w:b w:val="0"/>
          <w:i w:val="0"/>
          <w:sz w:val="24"/>
        </w:rPr>
      </w:r>
      <w:r w:rsidRPr="00E35FBD">
        <w:rPr>
          <w:rStyle w:val="a4"/>
          <w:rFonts w:ascii="Meiryo UI" w:eastAsia="Meiryo UI" w:hAnsi="Meiryo UI" w:cs="Meiryo UI"/>
          <w:b w:val="0"/>
          <w:i w:val="0"/>
          <w:sz w:val="24"/>
        </w:rPr>
        <w:fldChar w:fldCharType="separate"/>
      </w:r>
      <w:bookmarkStart w:id="1169" w:name="_Toc499884183"/>
      <w:r w:rsidRPr="00E35FBD">
        <w:rPr>
          <w:rStyle w:val="a4"/>
          <w:rFonts w:ascii="Meiryo UI" w:eastAsia="Meiryo UI" w:hAnsi="Meiryo UI" w:cs="Meiryo UI"/>
          <w:b w:val="0"/>
          <w:i w:val="0"/>
          <w:sz w:val="24"/>
        </w:rPr>
        <w:t>•</w:t>
      </w:r>
      <w:r w:rsidRPr="00E35FBD">
        <w:rPr>
          <w:rStyle w:val="a4"/>
          <w:rFonts w:ascii="Meiryo UI" w:eastAsia="Meiryo UI" w:hAnsi="Meiryo UI" w:cs="Meiryo UI"/>
          <w:b w:val="0"/>
          <w:i w:val="0"/>
          <w:sz w:val="24"/>
        </w:rPr>
        <w:t>国民のための情報セキュリティサイト【総務省】</w:t>
      </w:r>
      <w:bookmarkEnd w:id="1169"/>
      <w:r w:rsidRPr="00E35FBD">
        <w:rPr>
          <w:rStyle w:val="a4"/>
          <w:rFonts w:ascii="Meiryo UI" w:eastAsia="Meiryo UI" w:hAnsi="Meiryo UI" w:cs="Meiryo UI"/>
          <w:b w:val="0"/>
          <w:i w:val="0"/>
          <w:sz w:val="24"/>
        </w:rPr>
        <w:fldChar w:fldCharType="end"/>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1170" w:name="_Toc499884184"/>
      <w:r w:rsidRPr="00E35FBD">
        <w:rPr>
          <w:rFonts w:ascii="Meiryo UI" w:eastAsia="Meiryo UI" w:hAnsi="Meiryo UI" w:cs="Meiryo UI"/>
          <w:b w:val="0"/>
          <w:sz w:val="24"/>
        </w:rPr>
        <w:t>◦</w:t>
      </w:r>
      <w:r w:rsidRPr="00E35FBD">
        <w:rPr>
          <w:rFonts w:ascii="Meiryo UI" w:eastAsia="Meiryo UI" w:hAnsi="Meiryo UI" w:cs="Meiryo UI"/>
          <w:b w:val="0"/>
          <w:sz w:val="24"/>
        </w:rPr>
        <w:t>インターネットと情報セキュリティの知識の習得に役だち、利用方法に応じた情報セキュリティ対策を講ずるための基本となる情報を提供しています。</w:t>
      </w:r>
      <w:bookmarkEnd w:id="1170"/>
    </w:p>
    <w:bookmarkStart w:id="1171" w:name="__________________15"/>
    <w:bookmarkEnd w:id="1171"/>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r w:rsidRPr="00E35FBD">
        <w:rPr>
          <w:rStyle w:val="a4"/>
          <w:rFonts w:ascii="Meiryo UI" w:eastAsia="Meiryo UI" w:hAnsi="Meiryo UI" w:cs="Meiryo UI"/>
          <w:b w:val="0"/>
          <w:i w:val="0"/>
          <w:sz w:val="24"/>
        </w:rPr>
        <w:fldChar w:fldCharType="begin"/>
      </w:r>
      <w:r w:rsidRPr="00E35FBD">
        <w:rPr>
          <w:rStyle w:val="a4"/>
          <w:rFonts w:ascii="Meiryo UI" w:eastAsia="Meiryo UI" w:hAnsi="Meiryo UI" w:cs="Meiryo UI"/>
          <w:b w:val="0"/>
          <w:i w:val="0"/>
          <w:sz w:val="24"/>
        </w:rPr>
        <w:instrText xml:space="preserve"> HYPE</w:instrText>
      </w:r>
      <w:r w:rsidRPr="00E35FBD">
        <w:rPr>
          <w:rStyle w:val="a4"/>
          <w:rFonts w:ascii="Meiryo UI" w:eastAsia="Meiryo UI" w:hAnsi="Meiryo UI" w:cs="Meiryo UI"/>
          <w:b w:val="0"/>
          <w:i w:val="0"/>
          <w:sz w:val="24"/>
        </w:rPr>
        <w:instrText xml:space="preserve">RLINK "http://www.keishicho.metro.tokyo.jp/kurashi/cyber/index.html" </w:instrText>
      </w:r>
      <w:r w:rsidR="00E35FBD" w:rsidRPr="00E35FBD">
        <w:rPr>
          <w:rStyle w:val="a4"/>
          <w:rFonts w:ascii="Meiryo UI" w:eastAsia="Meiryo UI" w:hAnsi="Meiryo UI" w:cs="Meiryo UI"/>
          <w:b w:val="0"/>
          <w:i w:val="0"/>
          <w:sz w:val="24"/>
        </w:rPr>
      </w:r>
      <w:r w:rsidRPr="00E35FBD">
        <w:rPr>
          <w:rStyle w:val="a4"/>
          <w:rFonts w:ascii="Meiryo UI" w:eastAsia="Meiryo UI" w:hAnsi="Meiryo UI" w:cs="Meiryo UI"/>
          <w:b w:val="0"/>
          <w:i w:val="0"/>
          <w:sz w:val="24"/>
        </w:rPr>
        <w:fldChar w:fldCharType="separate"/>
      </w:r>
      <w:bookmarkStart w:id="1172" w:name="_Toc499884185"/>
      <w:r w:rsidRPr="00E35FBD">
        <w:rPr>
          <w:rStyle w:val="a4"/>
          <w:rFonts w:ascii="Meiryo UI" w:eastAsia="Meiryo UI" w:hAnsi="Meiryo UI" w:cs="Meiryo UI"/>
          <w:b w:val="0"/>
          <w:i w:val="0"/>
          <w:sz w:val="24"/>
        </w:rPr>
        <w:t>•</w:t>
      </w:r>
      <w:r w:rsidRPr="00E35FBD">
        <w:rPr>
          <w:rStyle w:val="a4"/>
          <w:rFonts w:ascii="Meiryo UI" w:eastAsia="Meiryo UI" w:hAnsi="Meiryo UI" w:cs="Meiryo UI"/>
          <w:b w:val="0"/>
          <w:i w:val="0"/>
          <w:sz w:val="24"/>
        </w:rPr>
        <w:t>情報セキュリティ広場【警視庁】</w:t>
      </w:r>
      <w:bookmarkEnd w:id="1172"/>
      <w:r w:rsidRPr="00E35FBD">
        <w:rPr>
          <w:rStyle w:val="a4"/>
          <w:rFonts w:ascii="Meiryo UI" w:eastAsia="Meiryo UI" w:hAnsi="Meiryo UI" w:cs="Meiryo UI"/>
          <w:b w:val="0"/>
          <w:i w:val="0"/>
          <w:sz w:val="24"/>
        </w:rPr>
        <w:fldChar w:fldCharType="end"/>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1173" w:name="_Toc499884186"/>
      <w:r w:rsidRPr="00E35FBD">
        <w:rPr>
          <w:rFonts w:ascii="Meiryo UI" w:eastAsia="Meiryo UI" w:hAnsi="Meiryo UI" w:cs="Meiryo UI"/>
          <w:b w:val="0"/>
          <w:sz w:val="24"/>
        </w:rPr>
        <w:t>◦</w:t>
      </w:r>
      <w:r w:rsidRPr="00E35FBD">
        <w:rPr>
          <w:rFonts w:ascii="Meiryo UI" w:eastAsia="Meiryo UI" w:hAnsi="Meiryo UI" w:cs="Meiryo UI"/>
          <w:b w:val="0"/>
          <w:sz w:val="24"/>
        </w:rPr>
        <w:t>安全な暮らしのための情報の一環で、情報セキュリティに関連する情報を体系的にわかりやすく提供しています。サイバー犯罪相談と検挙事例を通してサイバー犯罪から身を守るために必要な情報を広く都民の皆さんに提供することを目的としています。</w:t>
      </w:r>
      <w:r w:rsidRPr="00E35FBD">
        <w:rPr>
          <w:rFonts w:ascii="Meiryo UI" w:eastAsia="Meiryo UI" w:hAnsi="Meiryo UI" w:cs="Meiryo UI"/>
          <w:b w:val="0"/>
          <w:sz w:val="24"/>
        </w:rPr>
        <w:t xml:space="preserve"> </w:t>
      </w:r>
      <w:r w:rsidRPr="00E35FBD">
        <w:rPr>
          <w:rFonts w:ascii="Meiryo UI" w:eastAsia="Meiryo UI" w:hAnsi="Meiryo UI" w:cs="Meiryo UI"/>
          <w:b w:val="0"/>
          <w:sz w:val="24"/>
        </w:rPr>
        <w:t>インターネット関連企業等で構築されている「サイバー犯罪対策協議会」と連携をとって少しでもみなさんのお役</w:t>
      </w:r>
      <w:r w:rsidRPr="00E35FBD">
        <w:rPr>
          <w:rFonts w:ascii="Meiryo UI" w:eastAsia="Meiryo UI" w:hAnsi="Meiryo UI" w:cs="Meiryo UI"/>
          <w:b w:val="0"/>
          <w:sz w:val="24"/>
        </w:rPr>
        <w:t>に立てるページを作りました。</w:t>
      </w:r>
      <w:bookmarkEnd w:id="1173"/>
    </w:p>
    <w:bookmarkStart w:id="1174" w:name="__IS702__________"/>
    <w:bookmarkEnd w:id="1174"/>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r w:rsidRPr="00E35FBD">
        <w:rPr>
          <w:rStyle w:val="a4"/>
          <w:rFonts w:ascii="Meiryo UI" w:eastAsia="Meiryo UI" w:hAnsi="Meiryo UI" w:cs="Meiryo UI"/>
          <w:b w:val="0"/>
          <w:i w:val="0"/>
          <w:sz w:val="24"/>
        </w:rPr>
        <w:fldChar w:fldCharType="begin"/>
      </w:r>
      <w:r w:rsidRPr="00E35FBD">
        <w:rPr>
          <w:rStyle w:val="a4"/>
          <w:rFonts w:ascii="Meiryo UI" w:eastAsia="Meiryo UI" w:hAnsi="Meiryo UI" w:cs="Meiryo UI"/>
          <w:b w:val="0"/>
          <w:i w:val="0"/>
          <w:sz w:val="24"/>
        </w:rPr>
        <w:instrText xml:space="preserve"> HYPERLINK "http://www.is702.jp/partner/12_t/" </w:instrText>
      </w:r>
      <w:r w:rsidR="00E35FBD" w:rsidRPr="00E35FBD">
        <w:rPr>
          <w:rStyle w:val="a4"/>
          <w:rFonts w:ascii="Meiryo UI" w:eastAsia="Meiryo UI" w:hAnsi="Meiryo UI" w:cs="Meiryo UI"/>
          <w:b w:val="0"/>
          <w:i w:val="0"/>
          <w:sz w:val="24"/>
        </w:rPr>
      </w:r>
      <w:r w:rsidRPr="00E35FBD">
        <w:rPr>
          <w:rStyle w:val="a4"/>
          <w:rFonts w:ascii="Meiryo UI" w:eastAsia="Meiryo UI" w:hAnsi="Meiryo UI" w:cs="Meiryo UI"/>
          <w:b w:val="0"/>
          <w:i w:val="0"/>
          <w:sz w:val="24"/>
        </w:rPr>
        <w:fldChar w:fldCharType="separate"/>
      </w:r>
      <w:bookmarkStart w:id="1175" w:name="_Toc499884187"/>
      <w:r w:rsidRPr="00E35FBD">
        <w:rPr>
          <w:rStyle w:val="a4"/>
          <w:rFonts w:ascii="Meiryo UI" w:eastAsia="Meiryo UI" w:hAnsi="Meiryo UI" w:cs="Meiryo UI"/>
          <w:b w:val="0"/>
          <w:i w:val="0"/>
          <w:sz w:val="24"/>
        </w:rPr>
        <w:t>•IS702</w:t>
      </w:r>
      <w:r w:rsidRPr="00E35FBD">
        <w:rPr>
          <w:rStyle w:val="a4"/>
          <w:rFonts w:ascii="Meiryo UI" w:eastAsia="Meiryo UI" w:hAnsi="Meiryo UI" w:cs="Meiryo UI"/>
          <w:b w:val="0"/>
          <w:i w:val="0"/>
          <w:sz w:val="24"/>
        </w:rPr>
        <w:t>【トレンドマイクロ】</w:t>
      </w:r>
      <w:bookmarkEnd w:id="1175"/>
      <w:r w:rsidRPr="00E35FBD">
        <w:rPr>
          <w:rStyle w:val="a4"/>
          <w:rFonts w:ascii="Meiryo UI" w:eastAsia="Meiryo UI" w:hAnsi="Meiryo UI" w:cs="Meiryo UI"/>
          <w:b w:val="0"/>
          <w:i w:val="0"/>
          <w:sz w:val="24"/>
        </w:rPr>
        <w:fldChar w:fldCharType="end"/>
      </w:r>
    </w:p>
    <w:bookmarkStart w:id="1176" w:name="__Security___Trust______________________"/>
    <w:bookmarkEnd w:id="1176"/>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r w:rsidRPr="00E35FBD">
        <w:rPr>
          <w:rStyle w:val="a4"/>
          <w:rFonts w:ascii="Meiryo UI" w:eastAsia="Meiryo UI" w:hAnsi="Meiryo UI" w:cs="Meiryo UI"/>
          <w:b w:val="0"/>
          <w:i w:val="0"/>
          <w:sz w:val="24"/>
        </w:rPr>
        <w:fldChar w:fldCharType="begin"/>
      </w:r>
      <w:r w:rsidRPr="00E35FBD">
        <w:rPr>
          <w:rStyle w:val="a4"/>
          <w:rFonts w:ascii="Meiryo UI" w:eastAsia="Meiryo UI" w:hAnsi="Meiryo UI" w:cs="Meiryo UI"/>
          <w:b w:val="0"/>
          <w:i w:val="0"/>
          <w:sz w:val="24"/>
        </w:rPr>
        <w:instrText xml:space="preserve"> HYPERLINK "http://www.atmarkit.co.jp/ait/subtop/security/" </w:instrText>
      </w:r>
      <w:r w:rsidR="00E35FBD" w:rsidRPr="00E35FBD">
        <w:rPr>
          <w:rStyle w:val="a4"/>
          <w:rFonts w:ascii="Meiryo UI" w:eastAsia="Meiryo UI" w:hAnsi="Meiryo UI" w:cs="Meiryo UI"/>
          <w:b w:val="0"/>
          <w:i w:val="0"/>
          <w:sz w:val="24"/>
        </w:rPr>
      </w:r>
      <w:r w:rsidRPr="00E35FBD">
        <w:rPr>
          <w:rStyle w:val="a4"/>
          <w:rFonts w:ascii="Meiryo UI" w:eastAsia="Meiryo UI" w:hAnsi="Meiryo UI" w:cs="Meiryo UI"/>
          <w:b w:val="0"/>
          <w:i w:val="0"/>
          <w:sz w:val="24"/>
        </w:rPr>
        <w:fldChar w:fldCharType="separate"/>
      </w:r>
      <w:bookmarkStart w:id="1177" w:name="_Toc499884188"/>
      <w:r w:rsidRPr="00E35FBD">
        <w:rPr>
          <w:rStyle w:val="a4"/>
          <w:rFonts w:ascii="Meiryo UI" w:eastAsia="Meiryo UI" w:hAnsi="Meiryo UI" w:cs="Meiryo UI"/>
          <w:b w:val="0"/>
          <w:i w:val="0"/>
          <w:sz w:val="24"/>
        </w:rPr>
        <w:t xml:space="preserve">•Security &amp; Trust : </w:t>
      </w:r>
      <w:r w:rsidRPr="00E35FBD">
        <w:rPr>
          <w:rStyle w:val="a4"/>
          <w:rFonts w:ascii="Meiryo UI" w:eastAsia="Meiryo UI" w:hAnsi="Meiryo UI" w:cs="Meiryo UI"/>
          <w:b w:val="0"/>
          <w:i w:val="0"/>
          <w:sz w:val="24"/>
        </w:rPr>
        <w:t>企業ネットワークセキュリティのためのノウハウ＆情報フォーラム</w:t>
      </w:r>
      <w:r w:rsidRPr="00E35FBD">
        <w:rPr>
          <w:rStyle w:val="a4"/>
          <w:rFonts w:ascii="Meiryo UI" w:eastAsia="Meiryo UI" w:hAnsi="Meiryo UI" w:cs="Meiryo UI"/>
          <w:b w:val="0"/>
          <w:i w:val="0"/>
          <w:sz w:val="24"/>
        </w:rPr>
        <w:t xml:space="preserve"> </w:t>
      </w:r>
      <w:r w:rsidRPr="00E35FBD">
        <w:rPr>
          <w:rStyle w:val="a4"/>
          <w:rFonts w:ascii="Meiryo UI" w:eastAsia="Meiryo UI" w:hAnsi="Meiryo UI" w:cs="Meiryo UI"/>
          <w:b w:val="0"/>
          <w:i w:val="0"/>
          <w:sz w:val="24"/>
        </w:rPr>
        <w:t>【</w:t>
      </w:r>
      <w:r w:rsidRPr="00E35FBD">
        <w:rPr>
          <w:rStyle w:val="a4"/>
          <w:rFonts w:ascii="Meiryo UI" w:eastAsia="Meiryo UI" w:hAnsi="Meiryo UI" w:cs="Meiryo UI"/>
          <w:b w:val="0"/>
          <w:i w:val="0"/>
          <w:sz w:val="24"/>
        </w:rPr>
        <w:t>@IT</w:t>
      </w:r>
      <w:r w:rsidRPr="00E35FBD">
        <w:rPr>
          <w:rStyle w:val="a4"/>
          <w:rFonts w:ascii="Meiryo UI" w:eastAsia="Meiryo UI" w:hAnsi="Meiryo UI" w:cs="Meiryo UI"/>
          <w:b w:val="0"/>
          <w:i w:val="0"/>
          <w:sz w:val="24"/>
        </w:rPr>
        <w:t>】</w:t>
      </w:r>
      <w:bookmarkEnd w:id="1177"/>
      <w:r w:rsidRPr="00E35FBD">
        <w:rPr>
          <w:rStyle w:val="a4"/>
          <w:rFonts w:ascii="Meiryo UI" w:eastAsia="Meiryo UI" w:hAnsi="Meiryo UI" w:cs="Meiryo UI"/>
          <w:b w:val="0"/>
          <w:i w:val="0"/>
          <w:sz w:val="24"/>
        </w:rPr>
        <w:fldChar w:fldCharType="end"/>
      </w:r>
    </w:p>
    <w:p w:rsidR="00A77B3E" w:rsidRPr="00E35FBD" w:rsidRDefault="006B1892" w:rsidP="00E35FBD">
      <w:pPr>
        <w:pStyle w:val="1"/>
        <w:keepNext w:val="0"/>
        <w:numPr>
          <w:ilvl w:val="0"/>
          <w:numId w:val="1"/>
        </w:numPr>
        <w:tabs>
          <w:tab w:val="clear" w:pos="0"/>
        </w:tabs>
        <w:spacing w:before="0" w:after="0"/>
        <w:ind w:left="0" w:firstLine="0"/>
        <w:rPr>
          <w:rFonts w:ascii="Meiryo UI" w:eastAsia="Meiryo UI" w:hAnsi="Meiryo UI" w:cs="Meiryo UI"/>
          <w:b w:val="0"/>
          <w:sz w:val="24"/>
        </w:rPr>
      </w:pPr>
      <w:hyperlink r:id="rId52" w:history="1">
        <w:bookmarkStart w:id="1178" w:name="_Toc499884189"/>
        <w:r w:rsidRPr="00E35FBD">
          <w:rPr>
            <w:rStyle w:val="a4"/>
            <w:rFonts w:ascii="Meiryo UI" w:eastAsia="Meiryo UI" w:hAnsi="Meiryo UI" w:cs="Meiryo UI"/>
            <w:b w:val="0"/>
            <w:sz w:val="28"/>
          </w:rPr>
          <w:t>•</w:t>
        </w:r>
        <w:r w:rsidRPr="00E35FBD">
          <w:rPr>
            <w:rStyle w:val="a4"/>
            <w:rFonts w:ascii="Meiryo UI" w:eastAsia="Meiryo UI" w:hAnsi="Meiryo UI" w:cs="Meiryo UI"/>
            <w:b w:val="0"/>
            <w:sz w:val="28"/>
          </w:rPr>
          <w:t>中小企業の情報セキュリティ対策ガイドライン改訂版：</w:t>
        </w:r>
        <w:r w:rsidRPr="00E35FBD">
          <w:rPr>
            <w:rStyle w:val="a4"/>
            <w:rFonts w:ascii="Meiryo UI" w:eastAsia="Meiryo UI" w:hAnsi="Meiryo UI" w:cs="Meiryo UI"/>
            <w:b w:val="0"/>
            <w:sz w:val="28"/>
          </w:rPr>
          <w:t xml:space="preserve">IPA </w:t>
        </w:r>
        <w:r w:rsidRPr="00E35FBD">
          <w:rPr>
            <w:rStyle w:val="a4"/>
            <w:rFonts w:ascii="Meiryo UI" w:eastAsia="Meiryo UI" w:hAnsi="Meiryo UI" w:cs="Meiryo UI"/>
            <w:b w:val="0"/>
            <w:sz w:val="28"/>
          </w:rPr>
          <w:t>独立行政法人</w:t>
        </w:r>
        <w:r w:rsidRPr="00E35FBD">
          <w:rPr>
            <w:rStyle w:val="a4"/>
            <w:rFonts w:ascii="Meiryo UI" w:eastAsia="Meiryo UI" w:hAnsi="Meiryo UI" w:cs="Meiryo UI"/>
            <w:b w:val="0"/>
            <w:sz w:val="28"/>
          </w:rPr>
          <w:t xml:space="preserve"> </w:t>
        </w:r>
        <w:r w:rsidRPr="00E35FBD">
          <w:rPr>
            <w:rStyle w:val="a4"/>
            <w:rFonts w:ascii="Meiryo UI" w:eastAsia="Meiryo UI" w:hAnsi="Meiryo UI" w:cs="Meiryo UI"/>
            <w:b w:val="0"/>
            <w:sz w:val="28"/>
          </w:rPr>
          <w:t>情報処理推進機構</w:t>
        </w:r>
        <w:r w:rsidRPr="00E35FBD">
          <w:rPr>
            <w:rStyle w:val="a4"/>
            <w:rFonts w:ascii="Meiryo UI" w:eastAsia="Meiryo UI" w:hAnsi="Meiryo UI" w:cs="Meiryo UI"/>
            <w:b w:val="0"/>
            <w:sz w:val="28"/>
          </w:rPr>
          <w:t xml:space="preserve"> </w:t>
        </w:r>
        <w:r w:rsidRPr="00E35FBD">
          <w:rPr>
            <w:rStyle w:val="a4"/>
            <w:rFonts w:ascii="Meiryo UI" w:eastAsia="Meiryo UI" w:hAnsi="Meiryo UI" w:cs="Meiryo UI"/>
            <w:b w:val="0"/>
            <w:sz w:val="28"/>
          </w:rPr>
          <w:t>【パブリックコメント中】</w:t>
        </w:r>
        <w:bookmarkEnd w:id="1178"/>
      </w:hyperlink>
    </w:p>
    <w:p w:rsidR="00A77B3E" w:rsidRPr="00E35FBD" w:rsidRDefault="006B1892" w:rsidP="00E35FBD">
      <w:pPr>
        <w:pStyle w:val="1"/>
        <w:keepNext w:val="0"/>
        <w:numPr>
          <w:ilvl w:val="0"/>
          <w:numId w:val="1"/>
        </w:numPr>
        <w:tabs>
          <w:tab w:val="clear" w:pos="0"/>
        </w:tabs>
        <w:spacing w:before="0" w:after="0"/>
        <w:ind w:left="0" w:firstLine="0"/>
        <w:rPr>
          <w:rFonts w:ascii="Meiryo UI" w:eastAsia="Meiryo UI" w:hAnsi="Meiryo UI" w:cs="Meiryo UI"/>
          <w:b w:val="0"/>
          <w:sz w:val="28"/>
        </w:rPr>
      </w:pPr>
      <w:hyperlink r:id="rId53" w:history="1">
        <w:bookmarkStart w:id="1179" w:name="_Toc499884190"/>
        <w:r w:rsidRPr="00E35FBD">
          <w:rPr>
            <w:rStyle w:val="a4"/>
            <w:rFonts w:ascii="Meiryo UI" w:eastAsia="Meiryo UI" w:hAnsi="Meiryo UI" w:cs="Meiryo UI"/>
            <w:b w:val="0"/>
            <w:sz w:val="28"/>
          </w:rPr>
          <w:t>•</w:t>
        </w:r>
        <w:r w:rsidRPr="00E35FBD">
          <w:rPr>
            <w:rStyle w:val="a4"/>
            <w:rFonts w:ascii="Meiryo UI" w:eastAsia="Meiryo UI" w:hAnsi="Meiryo UI" w:cs="Meiryo UI"/>
            <w:b w:val="0"/>
            <w:sz w:val="28"/>
          </w:rPr>
          <w:t>「中小企業サイバーセキュリティ対策相談窓口」の開設</w:t>
        </w:r>
        <w:r w:rsidRPr="00E35FBD">
          <w:rPr>
            <w:rStyle w:val="a4"/>
            <w:rFonts w:ascii="Meiryo UI" w:eastAsia="Meiryo UI" w:hAnsi="Meiryo UI" w:cs="Meiryo UI"/>
            <w:b w:val="0"/>
            <w:sz w:val="28"/>
          </w:rPr>
          <w:t xml:space="preserve"> - CyberSec diary</w:t>
        </w:r>
        <w:bookmarkEnd w:id="1179"/>
      </w:hyperlink>
    </w:p>
    <w:bookmarkStart w:id="1180" w:name="_________________________17"/>
    <w:bookmarkEnd w:id="1180"/>
    <w:p w:rsidR="00A77B3E" w:rsidRPr="00E35FBD" w:rsidRDefault="006B1892" w:rsidP="00E35FBD">
      <w:pPr>
        <w:pStyle w:val="1"/>
        <w:keepNext w:val="0"/>
        <w:numPr>
          <w:ilvl w:val="0"/>
          <w:numId w:val="1"/>
        </w:numPr>
        <w:tabs>
          <w:tab w:val="clear" w:pos="0"/>
        </w:tabs>
        <w:spacing w:before="0" w:after="0"/>
        <w:ind w:left="0" w:firstLine="0"/>
        <w:rPr>
          <w:rFonts w:ascii="Meiryo UI" w:eastAsia="Meiryo UI" w:hAnsi="Meiryo UI" w:cs="Meiryo UI"/>
          <w:b w:val="0"/>
          <w:sz w:val="28"/>
        </w:rPr>
      </w:pPr>
      <w:r w:rsidRPr="00E35FBD">
        <w:rPr>
          <w:rStyle w:val="a4"/>
          <w:rFonts w:ascii="Meiryo UI" w:eastAsia="Meiryo UI" w:hAnsi="Meiryo UI" w:cs="Meiryo UI"/>
          <w:b w:val="0"/>
          <w:sz w:val="28"/>
        </w:rPr>
        <w:fldChar w:fldCharType="begin"/>
      </w:r>
      <w:r w:rsidRPr="00E35FBD">
        <w:rPr>
          <w:rStyle w:val="a4"/>
          <w:rFonts w:ascii="Meiryo UI" w:eastAsia="Meiryo UI" w:hAnsi="Meiryo UI" w:cs="Meiryo UI"/>
          <w:b w:val="0"/>
          <w:sz w:val="28"/>
        </w:rPr>
        <w:instrText xml:space="preserve"> HYPERLINK \l "_______________________________2" </w:instrText>
      </w:r>
      <w:r w:rsidR="00E35FBD" w:rsidRPr="00E35FBD">
        <w:rPr>
          <w:rStyle w:val="a4"/>
          <w:rFonts w:ascii="Meiryo UI" w:eastAsia="Meiryo UI" w:hAnsi="Meiryo UI" w:cs="Meiryo UI"/>
          <w:b w:val="0"/>
          <w:sz w:val="28"/>
        </w:rPr>
      </w:r>
      <w:r w:rsidRPr="00E35FBD">
        <w:rPr>
          <w:rStyle w:val="a4"/>
          <w:rFonts w:ascii="Meiryo UI" w:eastAsia="Meiryo UI" w:hAnsi="Meiryo UI" w:cs="Meiryo UI"/>
          <w:b w:val="0"/>
          <w:sz w:val="28"/>
        </w:rPr>
        <w:fldChar w:fldCharType="separate"/>
      </w:r>
      <w:bookmarkStart w:id="1181" w:name="_Toc499884191"/>
      <w:r w:rsidRPr="00E35FBD">
        <w:rPr>
          <w:rStyle w:val="a4"/>
          <w:rFonts w:ascii="Meiryo UI" w:eastAsia="Meiryo UI" w:hAnsi="Meiryo UI" w:cs="Meiryo UI"/>
          <w:b w:val="0"/>
          <w:sz w:val="28"/>
        </w:rPr>
        <w:t>国としての施策・基本方針・ガイドライン等の体系</w:t>
      </w:r>
      <w:bookmarkEnd w:id="1181"/>
      <w:r w:rsidRPr="00E35FBD">
        <w:rPr>
          <w:rStyle w:val="a4"/>
          <w:rFonts w:ascii="Meiryo UI" w:eastAsia="Meiryo UI" w:hAnsi="Meiryo UI" w:cs="Meiryo UI"/>
          <w:b w:val="0"/>
          <w:sz w:val="28"/>
        </w:rPr>
        <w:fldChar w:fldCharType="end"/>
      </w:r>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rPr>
      </w:pPr>
      <w:bookmarkStart w:id="1182" w:name="_ISMS____"/>
      <w:bookmarkStart w:id="1183" w:name="_Toc499884192"/>
      <w:bookmarkEnd w:id="1182"/>
      <w:r w:rsidRPr="00E35FBD">
        <w:rPr>
          <w:rFonts w:ascii="Meiryo UI" w:eastAsia="Meiryo UI" w:hAnsi="Meiryo UI" w:cs="Meiryo UI"/>
          <w:b w:val="0"/>
          <w:i w:val="0"/>
          <w:sz w:val="24"/>
        </w:rPr>
        <w:t>ISMS</w:t>
      </w:r>
      <w:r w:rsidRPr="00E35FBD">
        <w:rPr>
          <w:rFonts w:ascii="Meiryo UI" w:eastAsia="Meiryo UI" w:hAnsi="Meiryo UI" w:cs="Meiryo UI"/>
          <w:b w:val="0"/>
          <w:i w:val="0"/>
          <w:sz w:val="24"/>
        </w:rPr>
        <w:t>認証基準</w:t>
      </w:r>
      <w:bookmarkEnd w:id="1183"/>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1184" w:name="_JIS_Q_27000_2014"/>
      <w:bookmarkStart w:id="1185" w:name="_Toc499884193"/>
      <w:bookmarkEnd w:id="1184"/>
      <w:r w:rsidRPr="00E35FBD">
        <w:rPr>
          <w:rFonts w:ascii="Meiryo UI" w:eastAsia="Meiryo UI" w:hAnsi="Meiryo UI" w:cs="Meiryo UI"/>
          <w:b w:val="0"/>
          <w:sz w:val="24"/>
        </w:rPr>
        <w:t>JIS Q 27000</w:t>
      </w:r>
      <w:r w:rsidRPr="00E35FBD">
        <w:rPr>
          <w:rFonts w:ascii="Meiryo UI" w:eastAsia="Meiryo UI" w:hAnsi="Meiryo UI" w:cs="Meiryo UI"/>
          <w:b w:val="0"/>
          <w:sz w:val="24"/>
        </w:rPr>
        <w:t>：</w:t>
      </w:r>
      <w:r w:rsidRPr="00E35FBD">
        <w:rPr>
          <w:rFonts w:ascii="Meiryo UI" w:eastAsia="Meiryo UI" w:hAnsi="Meiryo UI" w:cs="Meiryo UI"/>
          <w:b w:val="0"/>
          <w:sz w:val="24"/>
        </w:rPr>
        <w:t>2014</w:t>
      </w:r>
      <w:bookmarkEnd w:id="1185"/>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1186" w:name="_______________________16"/>
      <w:bookmarkEnd w:id="1186"/>
      <w:r w:rsidRPr="00E35FBD">
        <w:rPr>
          <w:rFonts w:ascii="Meiryo UI" w:eastAsia="Meiryo UI" w:hAnsi="Meiryo UI" w:cs="Meiryo UI"/>
          <w:b w:val="0"/>
          <w:sz w:val="24"/>
        </w:rPr>
        <w:t>情報セキュリティマネジメントシステム̶用語</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1187" w:name="_ISMS____27000_________ISMS_____________"/>
      <w:bookmarkEnd w:id="1187"/>
      <w:r w:rsidRPr="00E35FBD">
        <w:rPr>
          <w:rFonts w:ascii="Meiryo UI" w:eastAsia="Meiryo UI" w:hAnsi="Meiryo UI" w:cs="Meiryo UI"/>
          <w:b w:val="0"/>
          <w:i w:val="0"/>
          <w:sz w:val="24"/>
        </w:rPr>
        <w:t>ISMS</w:t>
      </w:r>
      <w:r w:rsidRPr="00E35FBD">
        <w:rPr>
          <w:rFonts w:ascii="Meiryo UI" w:eastAsia="Meiryo UI" w:hAnsi="Meiryo UI" w:cs="Meiryo UI"/>
          <w:b w:val="0"/>
          <w:i w:val="0"/>
          <w:sz w:val="24"/>
        </w:rPr>
        <w:t>の概要、</w:t>
      </w:r>
      <w:r w:rsidRPr="00E35FBD">
        <w:rPr>
          <w:rFonts w:ascii="Meiryo UI" w:eastAsia="Meiryo UI" w:hAnsi="Meiryo UI" w:cs="Meiryo UI"/>
          <w:b w:val="0"/>
          <w:i w:val="0"/>
          <w:sz w:val="24"/>
        </w:rPr>
        <w:t>27000</w:t>
      </w:r>
      <w:r w:rsidRPr="00E35FBD">
        <w:rPr>
          <w:rFonts w:ascii="Meiryo UI" w:eastAsia="Meiryo UI" w:hAnsi="Meiryo UI" w:cs="Meiryo UI"/>
          <w:b w:val="0"/>
          <w:i w:val="0"/>
          <w:sz w:val="24"/>
        </w:rPr>
        <w:t>ファミリーの概要、</w:t>
      </w:r>
      <w:r w:rsidRPr="00E35FBD">
        <w:rPr>
          <w:rFonts w:ascii="Meiryo UI" w:eastAsia="Meiryo UI" w:hAnsi="Meiryo UI" w:cs="Meiryo UI"/>
          <w:b w:val="0"/>
          <w:i w:val="0"/>
          <w:sz w:val="24"/>
        </w:rPr>
        <w:t>ISMS</w:t>
      </w:r>
      <w:r w:rsidRPr="00E35FBD">
        <w:rPr>
          <w:rFonts w:ascii="Meiryo UI" w:eastAsia="Meiryo UI" w:hAnsi="Meiryo UI" w:cs="Meiryo UI"/>
          <w:b w:val="0"/>
          <w:i w:val="0"/>
          <w:sz w:val="24"/>
        </w:rPr>
        <w:t>ファミリーで用いられる用語及び定義等についてまとめた規格</w:t>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1188" w:name="_JIS_Q_27001_2014"/>
      <w:bookmarkStart w:id="1189" w:name="_Toc499884194"/>
      <w:bookmarkEnd w:id="1188"/>
      <w:r w:rsidRPr="00E35FBD">
        <w:rPr>
          <w:rFonts w:ascii="Meiryo UI" w:eastAsia="Meiryo UI" w:hAnsi="Meiryo UI" w:cs="Meiryo UI"/>
          <w:b w:val="0"/>
          <w:sz w:val="24"/>
        </w:rPr>
        <w:t>JIS Q 27001:2014</w:t>
      </w:r>
      <w:bookmarkEnd w:id="1189"/>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1190" w:name="_ISMS_______________"/>
      <w:bookmarkEnd w:id="1190"/>
      <w:r w:rsidRPr="00E35FBD">
        <w:rPr>
          <w:rFonts w:ascii="Meiryo UI" w:eastAsia="Meiryo UI" w:hAnsi="Meiryo UI" w:cs="Meiryo UI"/>
          <w:b w:val="0"/>
          <w:sz w:val="24"/>
        </w:rPr>
        <w:t>ISMS</w:t>
      </w:r>
      <w:r w:rsidRPr="00E35FBD">
        <w:rPr>
          <w:rFonts w:ascii="Meiryo UI" w:eastAsia="Meiryo UI" w:hAnsi="Meiryo UI" w:cs="Meiryo UI"/>
          <w:b w:val="0"/>
          <w:sz w:val="24"/>
        </w:rPr>
        <w:t>適合性評価制度における認証基準</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1191" w:name="_ISMS__________"/>
      <w:bookmarkEnd w:id="1191"/>
      <w:r w:rsidRPr="00E35FBD">
        <w:rPr>
          <w:rFonts w:ascii="Meiryo UI" w:eastAsia="Meiryo UI" w:hAnsi="Meiryo UI" w:cs="Meiryo UI"/>
          <w:b w:val="0"/>
          <w:i w:val="0"/>
          <w:sz w:val="24"/>
        </w:rPr>
        <w:t>ISMS</w:t>
      </w:r>
      <w:r w:rsidRPr="00E35FBD">
        <w:rPr>
          <w:rFonts w:ascii="Meiryo UI" w:eastAsia="Meiryo UI" w:hAnsi="Meiryo UI" w:cs="Meiryo UI"/>
          <w:b w:val="0"/>
          <w:i w:val="0"/>
          <w:sz w:val="24"/>
        </w:rPr>
        <w:t>認証に関するガイド類</w:t>
      </w:r>
    </w:p>
    <w:bookmarkStart w:id="1192" w:name="_https___www_isms_jipdec_or_jp_std_index"/>
    <w:bookmarkEnd w:id="1192"/>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"https://www.i</w:instrText>
      </w:r>
      <w:r w:rsidRPr="00E35FBD">
        <w:rPr>
          <w:rStyle w:val="a4"/>
          <w:rFonts w:ascii="Meiryo UI" w:eastAsia="Meiryo UI" w:hAnsi="Meiryo UI" w:cs="Meiryo UI"/>
          <w:b w:val="0"/>
          <w:sz w:val="24"/>
        </w:rPr>
        <w:instrText xml:space="preserve">sms.jipdec.or.jp/std/index.html"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r w:rsidRPr="00E35FBD">
        <w:rPr>
          <w:rStyle w:val="a4"/>
          <w:rFonts w:ascii="Meiryo UI" w:eastAsia="Meiryo UI" w:hAnsi="Meiryo UI" w:cs="Meiryo UI"/>
          <w:b w:val="0"/>
          <w:sz w:val="24"/>
        </w:rPr>
        <w:t>https://www.isms.jipdec.or.jp/std/index.html</w:t>
      </w:r>
      <w:r w:rsidRPr="00E35FBD">
        <w:rPr>
          <w:rStyle w:val="a4"/>
          <w:rFonts w:ascii="Meiryo UI" w:eastAsia="Meiryo UI" w:hAnsi="Meiryo UI" w:cs="Meiryo UI"/>
          <w:b w:val="0"/>
          <w:sz w:val="24"/>
        </w:rPr>
        <w:fldChar w:fldCharType="end"/>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1193" w:name="_JIS_Q_27002_2014"/>
      <w:bookmarkStart w:id="1194" w:name="_Toc499884195"/>
      <w:bookmarkEnd w:id="1193"/>
      <w:r w:rsidRPr="00E35FBD">
        <w:rPr>
          <w:rFonts w:ascii="Meiryo UI" w:eastAsia="Meiryo UI" w:hAnsi="Meiryo UI" w:cs="Meiryo UI"/>
          <w:b w:val="0"/>
          <w:sz w:val="24"/>
        </w:rPr>
        <w:t>JIS Q 27002</w:t>
      </w:r>
      <w:r w:rsidRPr="00E35FBD">
        <w:rPr>
          <w:rFonts w:ascii="Meiryo UI" w:eastAsia="Meiryo UI" w:hAnsi="Meiryo UI" w:cs="Meiryo UI"/>
          <w:b w:val="0"/>
          <w:sz w:val="24"/>
        </w:rPr>
        <w:t>：</w:t>
      </w:r>
      <w:r w:rsidRPr="00E35FBD">
        <w:rPr>
          <w:rFonts w:ascii="Meiryo UI" w:eastAsia="Meiryo UI" w:hAnsi="Meiryo UI" w:cs="Meiryo UI"/>
          <w:b w:val="0"/>
          <w:sz w:val="24"/>
        </w:rPr>
        <w:t>2014</w:t>
      </w:r>
      <w:bookmarkEnd w:id="1194"/>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1195" w:name="______________________10"/>
      <w:bookmarkEnd w:id="1195"/>
      <w:r w:rsidRPr="00E35FBD">
        <w:rPr>
          <w:rFonts w:ascii="Meiryo UI" w:eastAsia="Meiryo UI" w:hAnsi="Meiryo UI" w:cs="Meiryo UI"/>
          <w:b w:val="0"/>
          <w:sz w:val="24"/>
        </w:rPr>
        <w:t>情報セキュリティ管理策の実践のための規範</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r w:rsidRPr="00E35FBD">
        <w:rPr>
          <w:rFonts w:ascii="Meiryo UI" w:eastAsia="Meiryo UI" w:hAnsi="Meiryo UI" w:cs="Meiryo UI"/>
          <w:b w:val="0"/>
          <w:i w:val="0"/>
          <w:sz w:val="24"/>
        </w:rPr>
        <w:t>組織の情報セキュリティリスクの環境を考慮に入れた管理策の選定、実施及び管理を含む、組織の情報セキュリティ標準及び情報セキュリティマネジメントを実施するための規範（ベストプラクティス－最良の慣行）をまとめた規格</w:t>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1196" w:name="______18"/>
      <w:bookmarkStart w:id="1197" w:name="_Toc499884196"/>
      <w:bookmarkEnd w:id="1196"/>
      <w:r w:rsidRPr="00E35FBD">
        <w:rPr>
          <w:rFonts w:ascii="Meiryo UI" w:eastAsia="Meiryo UI" w:hAnsi="Meiryo UI" w:cs="Meiryo UI"/>
          <w:b w:val="0"/>
          <w:sz w:val="24"/>
        </w:rPr>
        <w:t>【参考】</w:t>
      </w:r>
      <w:bookmarkEnd w:id="1197"/>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1198" w:name="_________________2016_3_8_JIPDEC_"/>
      <w:bookmarkEnd w:id="1198"/>
      <w:r w:rsidRPr="00E35FBD">
        <w:rPr>
          <w:rFonts w:ascii="Meiryo UI" w:eastAsia="Meiryo UI" w:hAnsi="Meiryo UI" w:cs="Meiryo UI"/>
          <w:b w:val="0"/>
          <w:sz w:val="24"/>
        </w:rPr>
        <w:t>地方公共団体と情報セキュリティ（</w:t>
      </w:r>
      <w:r w:rsidRPr="00E35FBD">
        <w:rPr>
          <w:rFonts w:ascii="Meiryo UI" w:eastAsia="Meiryo UI" w:hAnsi="Meiryo UI" w:cs="Meiryo UI"/>
          <w:b w:val="0"/>
          <w:sz w:val="24"/>
        </w:rPr>
        <w:t>2016</w:t>
      </w:r>
      <w:r w:rsidRPr="00E35FBD">
        <w:rPr>
          <w:rFonts w:ascii="Meiryo UI" w:eastAsia="Meiryo UI" w:hAnsi="Meiryo UI" w:cs="Meiryo UI"/>
          <w:b w:val="0"/>
          <w:sz w:val="24"/>
        </w:rPr>
        <w:t>年</w:t>
      </w:r>
      <w:r w:rsidRPr="00E35FBD">
        <w:rPr>
          <w:rFonts w:ascii="Meiryo UI" w:eastAsia="Meiryo UI" w:hAnsi="Meiryo UI" w:cs="Meiryo UI"/>
          <w:b w:val="0"/>
          <w:sz w:val="24"/>
        </w:rPr>
        <w:t>3</w:t>
      </w:r>
      <w:r w:rsidRPr="00E35FBD">
        <w:rPr>
          <w:rFonts w:ascii="Meiryo UI" w:eastAsia="Meiryo UI" w:hAnsi="Meiryo UI" w:cs="Meiryo UI"/>
          <w:b w:val="0"/>
          <w:sz w:val="24"/>
        </w:rPr>
        <w:t>月</w:t>
      </w:r>
      <w:r w:rsidRPr="00E35FBD">
        <w:rPr>
          <w:rFonts w:ascii="Meiryo UI" w:eastAsia="Meiryo UI" w:hAnsi="Meiryo UI" w:cs="Meiryo UI"/>
          <w:b w:val="0"/>
          <w:sz w:val="24"/>
        </w:rPr>
        <w:t>8</w:t>
      </w:r>
      <w:r w:rsidRPr="00E35FBD">
        <w:rPr>
          <w:rFonts w:ascii="Meiryo UI" w:eastAsia="Meiryo UI" w:hAnsi="Meiryo UI" w:cs="Meiryo UI"/>
          <w:b w:val="0"/>
          <w:sz w:val="24"/>
        </w:rPr>
        <w:t>日</w:t>
      </w:r>
      <w:r w:rsidRPr="00E35FBD">
        <w:rPr>
          <w:rFonts w:ascii="Meiryo UI" w:eastAsia="Meiryo UI" w:hAnsi="Meiryo UI" w:cs="Meiryo UI"/>
          <w:b w:val="0"/>
          <w:sz w:val="24"/>
        </w:rPr>
        <w:t>JIPDEC</w:t>
      </w:r>
      <w:r w:rsidRPr="00E35FBD">
        <w:rPr>
          <w:rFonts w:ascii="Meiryo UI" w:eastAsia="Meiryo UI" w:hAnsi="Meiryo UI" w:cs="Meiryo UI"/>
          <w:b w:val="0"/>
          <w:sz w:val="24"/>
        </w:rPr>
        <w:t>）</w:t>
      </w:r>
    </w:p>
    <w:bookmarkStart w:id="1199" w:name="_https___www_isms_jipdec_or_jp_doc_JIP_I"/>
    <w:bookmarkEnd w:id="1199"/>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r w:rsidRPr="00E35FBD">
        <w:rPr>
          <w:rStyle w:val="a4"/>
          <w:rFonts w:ascii="Meiryo UI" w:eastAsia="Meiryo UI" w:hAnsi="Meiryo UI" w:cs="Meiryo UI"/>
          <w:b w:val="0"/>
          <w:i w:val="0"/>
          <w:sz w:val="24"/>
        </w:rPr>
        <w:fldChar w:fldCharType="begin"/>
      </w:r>
      <w:r w:rsidRPr="00E35FBD">
        <w:rPr>
          <w:rStyle w:val="a4"/>
          <w:rFonts w:ascii="Meiryo UI" w:eastAsia="Meiryo UI" w:hAnsi="Meiryo UI" w:cs="Meiryo UI"/>
          <w:b w:val="0"/>
          <w:i w:val="0"/>
          <w:sz w:val="24"/>
        </w:rPr>
        <w:instrText xml:space="preserve"> HYPERLINK "https://www.isms.jipdec.or.jp/doc/JIP-ISMS119-20.pdf" </w:instrText>
      </w:r>
      <w:r w:rsidR="00E35FBD" w:rsidRPr="00E35FBD">
        <w:rPr>
          <w:rStyle w:val="a4"/>
          <w:rFonts w:ascii="Meiryo UI" w:eastAsia="Meiryo UI" w:hAnsi="Meiryo UI" w:cs="Meiryo UI"/>
          <w:b w:val="0"/>
          <w:i w:val="0"/>
          <w:sz w:val="24"/>
        </w:rPr>
      </w:r>
      <w:r w:rsidRPr="00E35FBD">
        <w:rPr>
          <w:rStyle w:val="a4"/>
          <w:rFonts w:ascii="Meiryo UI" w:eastAsia="Meiryo UI" w:hAnsi="Meiryo UI" w:cs="Meiryo UI"/>
          <w:b w:val="0"/>
          <w:i w:val="0"/>
          <w:sz w:val="24"/>
        </w:rPr>
        <w:fldChar w:fldCharType="separate"/>
      </w:r>
      <w:r w:rsidRPr="00E35FBD">
        <w:rPr>
          <w:rStyle w:val="a4"/>
          <w:rFonts w:ascii="Meiryo UI" w:eastAsia="Meiryo UI" w:hAnsi="Meiryo UI" w:cs="Meiryo UI"/>
          <w:b w:val="0"/>
          <w:i w:val="0"/>
          <w:sz w:val="24"/>
        </w:rPr>
        <w:t>https://www.isms.jipdec.or.jp/doc/JIP-ISMS119-20.pdf</w:t>
      </w:r>
      <w:r w:rsidRPr="00E35FBD">
        <w:rPr>
          <w:rStyle w:val="a4"/>
          <w:rFonts w:ascii="Meiryo UI" w:eastAsia="Meiryo UI" w:hAnsi="Meiryo UI" w:cs="Meiryo UI"/>
          <w:b w:val="0"/>
          <w:i w:val="0"/>
          <w:sz w:val="24"/>
        </w:rPr>
        <w:fldChar w:fldCharType="end"/>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1200" w:name="_ISMS___________________________________"/>
      <w:bookmarkEnd w:id="1200"/>
      <w:r w:rsidRPr="00E35FBD">
        <w:rPr>
          <w:rFonts w:ascii="Meiryo UI" w:eastAsia="Meiryo UI" w:hAnsi="Meiryo UI" w:cs="Meiryo UI"/>
          <w:b w:val="0"/>
          <w:i w:val="0"/>
          <w:sz w:val="24"/>
        </w:rPr>
        <w:t>ISMS</w:t>
      </w:r>
      <w:r w:rsidRPr="00E35FBD">
        <w:rPr>
          <w:rFonts w:ascii="Meiryo UI" w:eastAsia="Meiryo UI" w:hAnsi="Meiryo UI" w:cs="Meiryo UI"/>
          <w:b w:val="0"/>
          <w:i w:val="0"/>
          <w:sz w:val="24"/>
        </w:rPr>
        <w:t>の規格改正へ対応するとともに、「政府機関等の情報セキュリティ対策のための統一基準群」等の更新状況を確認したもの</w:t>
      </w:r>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1201" w:name="______________________________28______20"/>
      <w:bookmarkStart w:id="1202" w:name="_Toc499884197"/>
      <w:bookmarkEnd w:id="1201"/>
      <w:r w:rsidRPr="00E35FBD">
        <w:rPr>
          <w:rFonts w:ascii="Meiryo UI" w:eastAsia="Meiryo UI" w:hAnsi="Meiryo UI" w:cs="Meiryo UI"/>
          <w:b w:val="0"/>
          <w:i w:val="0"/>
          <w:sz w:val="24"/>
        </w:rPr>
        <w:t>「政府機関等の情報セキュリティ対策のための統一基準群（平成</w:t>
      </w:r>
      <w:r w:rsidRPr="00E35FBD">
        <w:rPr>
          <w:rFonts w:ascii="Meiryo UI" w:eastAsia="Meiryo UI" w:hAnsi="Meiryo UI" w:cs="Meiryo UI"/>
          <w:b w:val="0"/>
          <w:i w:val="0"/>
          <w:sz w:val="24"/>
        </w:rPr>
        <w:t>28</w:t>
      </w:r>
      <w:r w:rsidRPr="00E35FBD">
        <w:rPr>
          <w:rFonts w:ascii="Meiryo UI" w:eastAsia="Meiryo UI" w:hAnsi="Meiryo UI" w:cs="Meiryo UI"/>
          <w:b w:val="0"/>
          <w:i w:val="0"/>
          <w:sz w:val="24"/>
        </w:rPr>
        <w:t>年度版）」（</w:t>
      </w:r>
      <w:r w:rsidRPr="00E35FBD">
        <w:rPr>
          <w:rFonts w:ascii="Meiryo UI" w:eastAsia="Meiryo UI" w:hAnsi="Meiryo UI" w:cs="Meiryo UI"/>
          <w:b w:val="0"/>
          <w:i w:val="0"/>
          <w:sz w:val="24"/>
        </w:rPr>
        <w:t>2016</w:t>
      </w:r>
      <w:r w:rsidRPr="00E35FBD">
        <w:rPr>
          <w:rFonts w:ascii="Meiryo UI" w:eastAsia="Meiryo UI" w:hAnsi="Meiryo UI" w:cs="Meiryo UI"/>
          <w:b w:val="0"/>
          <w:i w:val="0"/>
          <w:sz w:val="24"/>
        </w:rPr>
        <w:t>年</w:t>
      </w:r>
      <w:r w:rsidRPr="00E35FBD">
        <w:rPr>
          <w:rFonts w:ascii="Meiryo UI" w:eastAsia="Meiryo UI" w:hAnsi="Meiryo UI" w:cs="Meiryo UI"/>
          <w:b w:val="0"/>
          <w:i w:val="0"/>
          <w:sz w:val="24"/>
        </w:rPr>
        <w:t>8</w:t>
      </w:r>
      <w:r w:rsidRPr="00E35FBD">
        <w:rPr>
          <w:rFonts w:ascii="Meiryo UI" w:eastAsia="Meiryo UI" w:hAnsi="Meiryo UI" w:cs="Meiryo UI"/>
          <w:b w:val="0"/>
          <w:i w:val="0"/>
          <w:sz w:val="24"/>
        </w:rPr>
        <w:t>月</w:t>
      </w:r>
      <w:r w:rsidRPr="00E35FBD">
        <w:rPr>
          <w:rFonts w:ascii="Meiryo UI" w:eastAsia="Meiryo UI" w:hAnsi="Meiryo UI" w:cs="Meiryo UI"/>
          <w:b w:val="0"/>
          <w:i w:val="0"/>
          <w:sz w:val="24"/>
        </w:rPr>
        <w:t>31</w:t>
      </w:r>
      <w:r w:rsidRPr="00E35FBD">
        <w:rPr>
          <w:rFonts w:ascii="Meiryo UI" w:eastAsia="Meiryo UI" w:hAnsi="Meiryo UI" w:cs="Meiryo UI"/>
          <w:b w:val="0"/>
          <w:i w:val="0"/>
          <w:sz w:val="24"/>
        </w:rPr>
        <w:t>日サイバーセキュリティ戦略本部決定）</w:t>
      </w:r>
      <w:bookmarkEnd w:id="1202"/>
    </w:p>
    <w:bookmarkStart w:id="1203" w:name="_http___www_nisc_go_jp_active_general_ki"/>
    <w:bookmarkEnd w:id="1203"/>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"http://www.nisc.go.jp/active/general/kijun28.html"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bookmarkStart w:id="1204" w:name="_Toc499884198"/>
      <w:r w:rsidRPr="00E35FBD">
        <w:rPr>
          <w:rStyle w:val="a4"/>
          <w:rFonts w:ascii="Meiryo UI" w:eastAsia="Meiryo UI" w:hAnsi="Meiryo UI" w:cs="Meiryo UI"/>
          <w:b w:val="0"/>
          <w:sz w:val="24"/>
        </w:rPr>
        <w:t>http://www.nisc.go.jp/active/general/kijun28.html</w:t>
      </w:r>
      <w:bookmarkEnd w:id="1204"/>
      <w:r w:rsidRPr="00E35FBD">
        <w:rPr>
          <w:rStyle w:val="a4"/>
          <w:rFonts w:ascii="Meiryo UI" w:eastAsia="Meiryo UI" w:hAnsi="Meiryo UI" w:cs="Meiryo UI"/>
          <w:b w:val="0"/>
          <w:sz w:val="24"/>
        </w:rPr>
        <w:fldChar w:fldCharType="end"/>
      </w:r>
    </w:p>
    <w:bookmarkStart w:id="1205" w:name="_______________________________NISC_"/>
    <w:bookmarkEnd w:id="1205"/>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r w:rsidRPr="00E35FBD">
        <w:rPr>
          <w:rStyle w:val="a4"/>
          <w:rFonts w:ascii="Meiryo UI" w:eastAsia="Meiryo UI" w:hAnsi="Meiryo UI" w:cs="Meiryo UI"/>
          <w:b w:val="0"/>
          <w:i w:val="0"/>
          <w:sz w:val="24"/>
        </w:rPr>
        <w:fldChar w:fldCharType="begin"/>
      </w:r>
      <w:r w:rsidRPr="00E35FBD">
        <w:rPr>
          <w:rStyle w:val="a4"/>
          <w:rFonts w:ascii="Meiryo UI" w:eastAsia="Meiryo UI" w:hAnsi="Meiryo UI" w:cs="Meiryo UI"/>
          <w:b w:val="0"/>
          <w:i w:val="0"/>
          <w:sz w:val="24"/>
        </w:rPr>
        <w:instrText xml:space="preserve"> HYPERLINK "http://www.nisc.go.jp/conference/cs/dai09/pdf/09shiryou07.pdf" </w:instrText>
      </w:r>
      <w:r w:rsidR="00E35FBD" w:rsidRPr="00E35FBD">
        <w:rPr>
          <w:rStyle w:val="a4"/>
          <w:rFonts w:ascii="Meiryo UI" w:eastAsia="Meiryo UI" w:hAnsi="Meiryo UI" w:cs="Meiryo UI"/>
          <w:b w:val="0"/>
          <w:i w:val="0"/>
          <w:sz w:val="24"/>
        </w:rPr>
      </w:r>
      <w:r w:rsidRPr="00E35FBD">
        <w:rPr>
          <w:rStyle w:val="a4"/>
          <w:rFonts w:ascii="Meiryo UI" w:eastAsia="Meiryo UI" w:hAnsi="Meiryo UI" w:cs="Meiryo UI"/>
          <w:b w:val="0"/>
          <w:i w:val="0"/>
          <w:sz w:val="24"/>
        </w:rPr>
        <w:fldChar w:fldCharType="separate"/>
      </w:r>
      <w:bookmarkStart w:id="1206" w:name="_Toc499884199"/>
      <w:r w:rsidRPr="00E35FBD">
        <w:rPr>
          <w:rStyle w:val="a4"/>
          <w:rFonts w:ascii="Meiryo UI" w:eastAsia="Meiryo UI" w:hAnsi="Meiryo UI" w:cs="Meiryo UI"/>
          <w:b w:val="0"/>
          <w:i w:val="0"/>
          <w:sz w:val="24"/>
        </w:rPr>
        <w:t>企業経営のためのサイバーセキュリティの考え方の策定について【</w:t>
      </w:r>
      <w:r w:rsidRPr="00E35FBD">
        <w:rPr>
          <w:rStyle w:val="a4"/>
          <w:rFonts w:ascii="Meiryo UI" w:eastAsia="Meiryo UI" w:hAnsi="Meiryo UI" w:cs="Meiryo UI"/>
          <w:b w:val="0"/>
          <w:i w:val="0"/>
          <w:sz w:val="24"/>
        </w:rPr>
        <w:t>NISC</w:t>
      </w:r>
      <w:r w:rsidRPr="00E35FBD">
        <w:rPr>
          <w:rStyle w:val="a4"/>
          <w:rFonts w:ascii="Meiryo UI" w:eastAsia="Meiryo UI" w:hAnsi="Meiryo UI" w:cs="Meiryo UI"/>
          <w:b w:val="0"/>
          <w:i w:val="0"/>
          <w:sz w:val="24"/>
        </w:rPr>
        <w:t>】</w:t>
      </w:r>
      <w:bookmarkEnd w:id="1206"/>
      <w:r w:rsidRPr="00E35FBD">
        <w:rPr>
          <w:rStyle w:val="a4"/>
          <w:rFonts w:ascii="Meiryo UI" w:eastAsia="Meiryo UI" w:hAnsi="Meiryo UI" w:cs="Meiryo UI"/>
          <w:b w:val="0"/>
          <w:i w:val="0"/>
          <w:sz w:val="24"/>
        </w:rPr>
        <w:fldChar w:fldCharType="end"/>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hyperlink r:id="rId54" w:history="1">
        <w:bookmarkStart w:id="1207" w:name="_Toc499884200"/>
        <w:r w:rsidRPr="00E35FBD">
          <w:rPr>
            <w:rStyle w:val="a4"/>
            <w:rFonts w:ascii="Meiryo UI" w:eastAsia="Meiryo UI" w:hAnsi="Meiryo UI" w:cs="Meiryo UI"/>
            <w:b w:val="0"/>
            <w:sz w:val="24"/>
          </w:rPr>
          <w:t>http://www.nisc.go.jp/conference/cs/dai09/pdf/09shiryou07.pdf</w:t>
        </w:r>
        <w:bookmarkEnd w:id="1207"/>
      </w:hyperlink>
    </w:p>
    <w:bookmarkStart w:id="1208" w:name="________________20"/>
    <w:bookmarkEnd w:id="1208"/>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"http://www.nisc.go.jp/conference/cs/index.html"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bookmarkStart w:id="1209" w:name="_Toc499884201"/>
      <w:r w:rsidRPr="00E35FBD">
        <w:rPr>
          <w:rStyle w:val="a4"/>
          <w:rFonts w:ascii="Meiryo UI" w:eastAsia="Meiryo UI" w:hAnsi="Meiryo UI" w:cs="Meiryo UI"/>
          <w:b w:val="0"/>
          <w:sz w:val="24"/>
        </w:rPr>
        <w:t>サイバーセキュリティ戦略本部</w:t>
      </w:r>
      <w:bookmarkEnd w:id="1209"/>
      <w:r w:rsidRPr="00E35FBD">
        <w:rPr>
          <w:rStyle w:val="a4"/>
          <w:rFonts w:ascii="Meiryo UI" w:eastAsia="Meiryo UI" w:hAnsi="Meiryo UI" w:cs="Meiryo UI"/>
          <w:b w:val="0"/>
          <w:sz w:val="24"/>
        </w:rPr>
        <w:fldChar w:fldCharType="end"/>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hyperlink r:id="rId55" w:history="1">
        <w:r w:rsidRPr="00E35FBD">
          <w:rPr>
            <w:rStyle w:val="a4"/>
            <w:rFonts w:ascii="Meiryo UI" w:eastAsia="Meiryo UI" w:hAnsi="Meiryo UI" w:cs="Meiryo UI"/>
            <w:b w:val="0"/>
            <w:sz w:val="24"/>
          </w:rPr>
          <w:t>http://www.nisc.go.jp/conference/cs/index.html</w:t>
        </w:r>
      </w:hyperlink>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1210" w:name="_Toc499884202"/>
      <w:r w:rsidRPr="00E35FBD">
        <w:rPr>
          <w:rFonts w:ascii="Meiryo UI" w:eastAsia="Meiryo UI" w:hAnsi="Meiryo UI" w:cs="Meiryo UI"/>
          <w:b w:val="0"/>
          <w:sz w:val="24"/>
        </w:rPr>
        <w:t>経営層に期待される</w:t>
      </w:r>
      <w:r w:rsidRPr="00E35FBD">
        <w:rPr>
          <w:rFonts w:ascii="Meiryo UI" w:eastAsia="Meiryo UI" w:hAnsi="Meiryo UI" w:cs="Meiryo UI"/>
          <w:b w:val="0"/>
          <w:sz w:val="24"/>
        </w:rPr>
        <w:t>“</w:t>
      </w:r>
      <w:r w:rsidRPr="00E35FBD">
        <w:rPr>
          <w:rFonts w:ascii="Meiryo UI" w:eastAsia="Meiryo UI" w:hAnsi="Meiryo UI" w:cs="Meiryo UI"/>
          <w:b w:val="0"/>
          <w:sz w:val="24"/>
        </w:rPr>
        <w:t>認識</w:t>
      </w:r>
      <w:r w:rsidRPr="00E35FBD">
        <w:rPr>
          <w:rFonts w:ascii="Meiryo UI" w:eastAsia="Meiryo UI" w:hAnsi="Meiryo UI" w:cs="Meiryo UI"/>
          <w:b w:val="0"/>
          <w:sz w:val="24"/>
        </w:rPr>
        <w:t>”</w:t>
      </w:r>
      <w:r w:rsidRPr="00E35FBD">
        <w:rPr>
          <w:rFonts w:ascii="Meiryo UI" w:eastAsia="Meiryo UI" w:hAnsi="Meiryo UI" w:cs="Meiryo UI"/>
          <w:b w:val="0"/>
          <w:sz w:val="24"/>
        </w:rPr>
        <w:t>や経営戦略を企画する人材層に向けた実装のためのツールを示す</w:t>
      </w:r>
      <w:bookmarkEnd w:id="1210"/>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1211" w:name="______19"/>
      <w:bookmarkStart w:id="1212" w:name="_Toc499884203"/>
      <w:bookmarkEnd w:id="1211"/>
      <w:r w:rsidRPr="00E35FBD">
        <w:rPr>
          <w:rFonts w:ascii="Meiryo UI" w:eastAsia="Meiryo UI" w:hAnsi="Meiryo UI" w:cs="Meiryo UI"/>
          <w:b w:val="0"/>
          <w:sz w:val="24"/>
        </w:rPr>
        <w:t>基本方針</w:t>
      </w:r>
      <w:bookmarkEnd w:id="1212"/>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1213" w:name="_______________________________3"/>
      <w:bookmarkEnd w:id="1213"/>
      <w:r w:rsidRPr="00E35FBD">
        <w:rPr>
          <w:rFonts w:ascii="Meiryo UI" w:eastAsia="Meiryo UI" w:hAnsi="Meiryo UI" w:cs="Meiryo UI"/>
          <w:b w:val="0"/>
          <w:sz w:val="24"/>
        </w:rPr>
        <w:t>ーサイバーセキュリティは、より積極的な経営への「投資」へー</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Fonts w:ascii="Meiryo UI" w:eastAsia="Meiryo UI" w:hAnsi="Meiryo UI" w:cs="Meiryo UI"/>
          <w:b w:val="0"/>
          <w:sz w:val="24"/>
        </w:rPr>
        <w:t>サイバーセキュリティをやむを得ない「費用」でなく、積極的な経営への「投資」と位置づけ、企業としての「挑戦」と、それに付随する「責任」として取り組むことが期待される</w:t>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1214" w:name="_I_______"/>
      <w:bookmarkStart w:id="1215" w:name="_Toc499884204"/>
      <w:bookmarkEnd w:id="1214"/>
      <w:r w:rsidRPr="00E35FBD">
        <w:rPr>
          <w:rFonts w:ascii="Meiryo UI" w:eastAsia="Meiryo UI" w:hAnsi="Meiryo UI" w:cs="Meiryo UI"/>
          <w:b w:val="0"/>
          <w:sz w:val="24"/>
        </w:rPr>
        <w:t>I.</w:t>
      </w:r>
      <w:r w:rsidRPr="00E35FBD">
        <w:rPr>
          <w:rFonts w:ascii="Meiryo UI" w:eastAsia="Meiryo UI" w:hAnsi="Meiryo UI" w:cs="Meiryo UI"/>
          <w:b w:val="0"/>
          <w:sz w:val="24"/>
        </w:rPr>
        <w:t>基本的考え方</w:t>
      </w:r>
      <w:bookmarkEnd w:id="1215"/>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1216" w:name="__________26"/>
      <w:bookmarkEnd w:id="1216"/>
      <w:r w:rsidRPr="00E35FBD">
        <w:rPr>
          <w:rFonts w:ascii="Meiryo UI" w:eastAsia="Meiryo UI" w:hAnsi="Meiryo UI" w:cs="Meiryo UI"/>
          <w:b w:val="0"/>
          <w:sz w:val="24"/>
        </w:rPr>
        <w:t>二つの基本的認識</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1217" w:name="_______12"/>
      <w:bookmarkEnd w:id="1217"/>
      <w:r w:rsidRPr="00E35FBD">
        <w:rPr>
          <w:rFonts w:ascii="Meiryo UI" w:eastAsia="Meiryo UI" w:hAnsi="Meiryo UI" w:cs="Meiryo UI"/>
          <w:b w:val="0"/>
          <w:i w:val="0"/>
          <w:sz w:val="24"/>
        </w:rPr>
        <w:t>＜</w:t>
      </w:r>
      <w:r w:rsidRPr="00E35FBD">
        <w:rPr>
          <w:rFonts w:ascii="Meiryo UI" w:eastAsia="Meiryo UI" w:hAnsi="Meiryo UI" w:cs="Meiryo UI"/>
          <w:b w:val="0"/>
          <w:i w:val="0"/>
          <w:sz w:val="24"/>
        </w:rPr>
        <w:t>①</w:t>
      </w:r>
      <w:r w:rsidRPr="00E35FBD">
        <w:rPr>
          <w:rFonts w:ascii="Meiryo UI" w:eastAsia="Meiryo UI" w:hAnsi="Meiryo UI" w:cs="Meiryo UI"/>
          <w:b w:val="0"/>
          <w:i w:val="0"/>
          <w:sz w:val="24"/>
        </w:rPr>
        <w:t>挑戦＞</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1218" w:name="_________________________________6"/>
      <w:bookmarkEnd w:id="1218"/>
      <w:r w:rsidRPr="00E35FBD">
        <w:rPr>
          <w:rFonts w:ascii="Meiryo UI" w:eastAsia="Meiryo UI" w:hAnsi="Meiryo UI" w:cs="Meiryo UI"/>
          <w:b w:val="0"/>
          <w:sz w:val="24"/>
        </w:rPr>
        <w:t>新しい製品やサービスを創造するための戦略の一環として考えていく</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1219" w:name="_______13"/>
      <w:bookmarkEnd w:id="1219"/>
      <w:r w:rsidRPr="00E35FBD">
        <w:rPr>
          <w:rFonts w:ascii="Meiryo UI" w:eastAsia="Meiryo UI" w:hAnsi="Meiryo UI" w:cs="Meiryo UI"/>
          <w:b w:val="0"/>
          <w:i w:val="0"/>
          <w:sz w:val="24"/>
        </w:rPr>
        <w:t>＜</w:t>
      </w:r>
      <w:r w:rsidRPr="00E35FBD">
        <w:rPr>
          <w:rFonts w:ascii="Meiryo UI" w:eastAsia="Meiryo UI" w:hAnsi="Meiryo UI" w:cs="Meiryo UI"/>
          <w:b w:val="0"/>
          <w:i w:val="0"/>
          <w:sz w:val="24"/>
        </w:rPr>
        <w:t>②</w:t>
      </w:r>
      <w:r w:rsidRPr="00E35FBD">
        <w:rPr>
          <w:rFonts w:ascii="Meiryo UI" w:eastAsia="Meiryo UI" w:hAnsi="Meiryo UI" w:cs="Meiryo UI"/>
          <w:b w:val="0"/>
          <w:i w:val="0"/>
          <w:sz w:val="24"/>
        </w:rPr>
        <w:t>責任＞</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r w:rsidRPr="00E35FBD">
        <w:rPr>
          <w:rFonts w:ascii="Meiryo UI" w:eastAsia="Meiryo UI" w:hAnsi="Meiryo UI" w:cs="Meiryo UI"/>
          <w:b w:val="0"/>
          <w:sz w:val="24"/>
        </w:rPr>
        <w:t>サイバーセキュリティに取り組むことは社会的な要求・要請であり、自社のみならず社会全体の発展にも寄与する</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1220" w:name="_________22"/>
      <w:bookmarkEnd w:id="1220"/>
      <w:r w:rsidRPr="00E35FBD">
        <w:rPr>
          <w:rFonts w:ascii="Meiryo UI" w:eastAsia="Meiryo UI" w:hAnsi="Meiryo UI" w:cs="Meiryo UI"/>
          <w:b w:val="0"/>
          <w:sz w:val="24"/>
        </w:rPr>
        <w:t>三つの留意事項</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1221" w:name="____________________15"/>
      <w:bookmarkEnd w:id="1221"/>
      <w:r w:rsidRPr="00E35FBD">
        <w:rPr>
          <w:rFonts w:ascii="Meiryo UI" w:eastAsia="Meiryo UI" w:hAnsi="Meiryo UI" w:cs="Meiryo UI"/>
          <w:b w:val="0"/>
          <w:i w:val="0"/>
          <w:sz w:val="24"/>
        </w:rPr>
        <w:t>＜</w:t>
      </w:r>
      <w:r w:rsidRPr="00E35FBD">
        <w:rPr>
          <w:rFonts w:ascii="Meiryo UI" w:eastAsia="Meiryo UI" w:hAnsi="Meiryo UI" w:cs="Meiryo UI"/>
          <w:b w:val="0"/>
          <w:i w:val="0"/>
          <w:sz w:val="24"/>
        </w:rPr>
        <w:t>①</w:t>
      </w:r>
      <w:r w:rsidRPr="00E35FBD">
        <w:rPr>
          <w:rFonts w:ascii="Meiryo UI" w:eastAsia="Meiryo UI" w:hAnsi="Meiryo UI" w:cs="Meiryo UI"/>
          <w:b w:val="0"/>
          <w:i w:val="0"/>
          <w:sz w:val="24"/>
        </w:rPr>
        <w:t>情報発信による社会的評価の向上＞</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r w:rsidRPr="00E35FBD">
        <w:rPr>
          <w:rFonts w:ascii="Meiryo UI" w:eastAsia="Meiryo UI" w:hAnsi="Meiryo UI" w:cs="Meiryo UI"/>
          <w:b w:val="0"/>
          <w:sz w:val="24"/>
        </w:rPr>
        <w:t xml:space="preserve">• </w:t>
      </w:r>
      <w:r w:rsidRPr="00E35FBD">
        <w:rPr>
          <w:rFonts w:ascii="Meiryo UI" w:eastAsia="Meiryo UI" w:hAnsi="Meiryo UI" w:cs="Meiryo UI"/>
          <w:b w:val="0"/>
          <w:sz w:val="24"/>
        </w:rPr>
        <w:t>「セキュリティ品質」を高め、品質向上に有効な経営基盤の一つとしてセキュリティ対策を位置付けることで企業価値を高めることが必要。</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1222" w:name="________________________________9"/>
      <w:bookmarkEnd w:id="1222"/>
      <w:r w:rsidRPr="00E35FBD">
        <w:rPr>
          <w:rFonts w:ascii="Meiryo UI" w:eastAsia="Meiryo UI" w:hAnsi="Meiryo UI" w:cs="Meiryo UI"/>
          <w:b w:val="0"/>
          <w:sz w:val="24"/>
        </w:rPr>
        <w:t xml:space="preserve">• </w:t>
      </w:r>
      <w:r w:rsidRPr="00E35FBD">
        <w:rPr>
          <w:rFonts w:ascii="Meiryo UI" w:eastAsia="Meiryo UI" w:hAnsi="Meiryo UI" w:cs="Meiryo UI"/>
          <w:b w:val="0"/>
          <w:sz w:val="24"/>
        </w:rPr>
        <w:t>そのような取組に係る姿勢や方針を情報発信することが重要。</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1223" w:name="__________________________9"/>
      <w:bookmarkEnd w:id="1223"/>
      <w:r w:rsidRPr="00E35FBD">
        <w:rPr>
          <w:rFonts w:ascii="Meiryo UI" w:eastAsia="Meiryo UI" w:hAnsi="Meiryo UI" w:cs="Meiryo UI"/>
          <w:b w:val="0"/>
          <w:i w:val="0"/>
          <w:sz w:val="24"/>
        </w:rPr>
        <w:t>＜</w:t>
      </w:r>
      <w:r w:rsidRPr="00E35FBD">
        <w:rPr>
          <w:rFonts w:ascii="Meiryo UI" w:eastAsia="Meiryo UI" w:hAnsi="Meiryo UI" w:cs="Meiryo UI"/>
          <w:b w:val="0"/>
          <w:i w:val="0"/>
          <w:sz w:val="24"/>
        </w:rPr>
        <w:t>②</w:t>
      </w:r>
      <w:r w:rsidRPr="00E35FBD">
        <w:rPr>
          <w:rFonts w:ascii="Meiryo UI" w:eastAsia="Meiryo UI" w:hAnsi="Meiryo UI" w:cs="Meiryo UI"/>
          <w:b w:val="0"/>
          <w:i w:val="0"/>
          <w:sz w:val="24"/>
        </w:rPr>
        <w:t>リスクの一項目としてのサイバーセキュリティ＞</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r w:rsidRPr="00E35FBD">
        <w:rPr>
          <w:rFonts w:ascii="Meiryo UI" w:eastAsia="Meiryo UI" w:hAnsi="Meiryo UI" w:cs="Meiryo UI"/>
          <w:b w:val="0"/>
          <w:sz w:val="24"/>
        </w:rPr>
        <w:t xml:space="preserve">• </w:t>
      </w:r>
      <w:r w:rsidRPr="00E35FBD">
        <w:rPr>
          <w:rFonts w:ascii="Meiryo UI" w:eastAsia="Meiryo UI" w:hAnsi="Meiryo UI" w:cs="Meiryo UI"/>
          <w:b w:val="0"/>
          <w:sz w:val="24"/>
        </w:rPr>
        <w:t>提供する機能やサービスを全うす</w:t>
      </w:r>
      <w:r w:rsidRPr="00E35FBD">
        <w:rPr>
          <w:rFonts w:ascii="Meiryo UI" w:eastAsia="Meiryo UI" w:hAnsi="Meiryo UI" w:cs="Meiryo UI"/>
          <w:b w:val="0"/>
          <w:sz w:val="24"/>
        </w:rPr>
        <w:t>る（機能保証）という観点から、リスクの一項目としてのサイバーセキュリティの視点も踏まえ、リスクを分析し、総合的に判断。</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1224" w:name="___________________14"/>
      <w:bookmarkEnd w:id="1224"/>
      <w:r w:rsidRPr="00E35FBD">
        <w:rPr>
          <w:rFonts w:ascii="Meiryo UI" w:eastAsia="Meiryo UI" w:hAnsi="Meiryo UI" w:cs="Meiryo UI"/>
          <w:b w:val="0"/>
          <w:sz w:val="24"/>
        </w:rPr>
        <w:t xml:space="preserve">• </w:t>
      </w:r>
      <w:r w:rsidRPr="00E35FBD">
        <w:rPr>
          <w:rFonts w:ascii="Meiryo UI" w:eastAsia="Meiryo UI" w:hAnsi="Meiryo UI" w:cs="Meiryo UI"/>
          <w:b w:val="0"/>
          <w:sz w:val="24"/>
        </w:rPr>
        <w:t>経営層のリーダーシップが必要。</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1225" w:name="______________________________10"/>
      <w:bookmarkEnd w:id="1225"/>
      <w:r w:rsidRPr="00E35FBD">
        <w:rPr>
          <w:rFonts w:ascii="Meiryo UI" w:eastAsia="Meiryo UI" w:hAnsi="Meiryo UI" w:cs="Meiryo UI"/>
          <w:b w:val="0"/>
          <w:i w:val="0"/>
          <w:sz w:val="24"/>
        </w:rPr>
        <w:t>＜</w:t>
      </w:r>
      <w:r w:rsidRPr="00E35FBD">
        <w:rPr>
          <w:rFonts w:ascii="Meiryo UI" w:eastAsia="Meiryo UI" w:hAnsi="Meiryo UI" w:cs="Meiryo UI"/>
          <w:b w:val="0"/>
          <w:i w:val="0"/>
          <w:sz w:val="24"/>
        </w:rPr>
        <w:t>③</w:t>
      </w:r>
      <w:r w:rsidRPr="00E35FBD">
        <w:rPr>
          <w:rFonts w:ascii="Meiryo UI" w:eastAsia="Meiryo UI" w:hAnsi="Meiryo UI" w:cs="Meiryo UI"/>
          <w:b w:val="0"/>
          <w:i w:val="0"/>
          <w:sz w:val="24"/>
        </w:rPr>
        <w:t>サプライチェーン全体でのサイバーセキュリティの確保＞</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r w:rsidRPr="00E35FBD">
        <w:rPr>
          <w:rFonts w:ascii="Meiryo UI" w:eastAsia="Meiryo UI" w:hAnsi="Meiryo UI" w:cs="Meiryo UI"/>
          <w:b w:val="0"/>
          <w:sz w:val="24"/>
        </w:rPr>
        <w:t xml:space="preserve">• </w:t>
      </w:r>
      <w:r w:rsidRPr="00E35FBD">
        <w:rPr>
          <w:rFonts w:ascii="Meiryo UI" w:eastAsia="Meiryo UI" w:hAnsi="Meiryo UI" w:cs="Meiryo UI"/>
          <w:b w:val="0"/>
          <w:sz w:val="24"/>
        </w:rPr>
        <w:t>サプライチェーンの一部の対策が不十分な場合でも、自社の重要情報が流出するおそれあり。</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r w:rsidRPr="00E35FBD">
        <w:rPr>
          <w:rFonts w:ascii="Meiryo UI" w:eastAsia="Meiryo UI" w:hAnsi="Meiryo UI" w:cs="Meiryo UI"/>
          <w:b w:val="0"/>
          <w:sz w:val="24"/>
        </w:rPr>
        <w:t xml:space="preserve">• </w:t>
      </w:r>
      <w:r w:rsidRPr="00E35FBD">
        <w:rPr>
          <w:rFonts w:ascii="Meiryo UI" w:eastAsia="Meiryo UI" w:hAnsi="Meiryo UI" w:cs="Meiryo UI"/>
          <w:b w:val="0"/>
          <w:sz w:val="24"/>
        </w:rPr>
        <w:t>一企業のみでの対策には限界があるため、関係者間での情報共有活動への参加等が必要。</w:t>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1226" w:name="_II__________"/>
      <w:bookmarkStart w:id="1227" w:name="_Toc499884205"/>
      <w:bookmarkEnd w:id="1226"/>
      <w:r w:rsidRPr="00E35FBD">
        <w:rPr>
          <w:rFonts w:ascii="Meiryo UI" w:eastAsia="Meiryo UI" w:hAnsi="Meiryo UI" w:cs="Meiryo UI"/>
          <w:b w:val="0"/>
          <w:sz w:val="24"/>
        </w:rPr>
        <w:t>II.</w:t>
      </w:r>
      <w:r w:rsidRPr="00E35FBD">
        <w:rPr>
          <w:rFonts w:ascii="Meiryo UI" w:eastAsia="Meiryo UI" w:hAnsi="Meiryo UI" w:cs="Meiryo UI"/>
          <w:b w:val="0"/>
          <w:sz w:val="24"/>
        </w:rPr>
        <w:t>企業の視点別の取組</w:t>
      </w:r>
      <w:bookmarkEnd w:id="1227"/>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Fonts w:ascii="Meiryo UI" w:eastAsia="Meiryo UI" w:hAnsi="Meiryo UI" w:cs="Meiryo UI"/>
          <w:b w:val="0"/>
          <w:sz w:val="24"/>
        </w:rPr>
        <w:t>IT</w:t>
      </w:r>
      <w:r w:rsidRPr="00E35FBD">
        <w:rPr>
          <w:rFonts w:ascii="Meiryo UI" w:eastAsia="Meiryo UI" w:hAnsi="Meiryo UI" w:cs="Meiryo UI"/>
          <w:b w:val="0"/>
          <w:sz w:val="24"/>
        </w:rPr>
        <w:t>の利活用やサイバーセキュリティへの取組において、各企業の事業規模のみならず、その認識の違いな</w:t>
      </w:r>
      <w:r w:rsidRPr="00E35FBD">
        <w:rPr>
          <w:rFonts w:ascii="Meiryo UI" w:eastAsia="Meiryo UI" w:hAnsi="Meiryo UI" w:cs="Meiryo UI"/>
          <w:b w:val="0"/>
          <w:sz w:val="24"/>
        </w:rPr>
        <w:t>どを踏まえて取り組んでいく必要がある</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r w:rsidRPr="00E35FBD">
        <w:rPr>
          <w:rFonts w:ascii="Meiryo UI" w:eastAsia="Meiryo UI" w:hAnsi="Meiryo UI" w:cs="Meiryo UI"/>
          <w:b w:val="0"/>
          <w:sz w:val="24"/>
        </w:rPr>
        <w:t>IT</w:t>
      </w:r>
      <w:r w:rsidRPr="00E35FBD">
        <w:rPr>
          <w:rFonts w:ascii="Meiryo UI" w:eastAsia="Meiryo UI" w:hAnsi="Meiryo UI" w:cs="Meiryo UI"/>
          <w:b w:val="0"/>
          <w:sz w:val="24"/>
        </w:rPr>
        <w:t>の利活用を事業戦略上に位置づけ、サイバーセキュリティを強く意識し、積極的に競争力強化に活用しようとしている企業</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1228" w:name="______IT______________________________"/>
      <w:bookmarkEnd w:id="1228"/>
      <w:r w:rsidRPr="00E35FBD">
        <w:rPr>
          <w:rFonts w:ascii="Meiryo UI" w:eastAsia="Meiryo UI" w:hAnsi="Meiryo UI" w:cs="Meiryo UI"/>
          <w:b w:val="0"/>
          <w:i w:val="0"/>
          <w:sz w:val="24"/>
        </w:rPr>
        <w:t>（積極的に</w:t>
      </w:r>
      <w:r w:rsidRPr="00E35FBD">
        <w:rPr>
          <w:rFonts w:ascii="Meiryo UI" w:eastAsia="Meiryo UI" w:hAnsi="Meiryo UI" w:cs="Meiryo UI"/>
          <w:b w:val="0"/>
          <w:i w:val="0"/>
          <w:sz w:val="24"/>
        </w:rPr>
        <w:t>IT</w:t>
      </w:r>
      <w:r w:rsidRPr="00E35FBD">
        <w:rPr>
          <w:rFonts w:ascii="Meiryo UI" w:eastAsia="Meiryo UI" w:hAnsi="Meiryo UI" w:cs="Meiryo UI"/>
          <w:b w:val="0"/>
          <w:i w:val="0"/>
          <w:sz w:val="24"/>
        </w:rPr>
        <w:t>による革新と高いレベルのセキュリティに挑戦するあらゆる企業）</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1229" w:name="_______________24"/>
      <w:bookmarkEnd w:id="1229"/>
      <w:r w:rsidRPr="00E35FBD">
        <w:rPr>
          <w:rFonts w:ascii="Meiryo UI" w:eastAsia="Meiryo UI" w:hAnsi="Meiryo UI" w:cs="Meiryo UI"/>
          <w:b w:val="0"/>
          <w:i w:val="0"/>
          <w:sz w:val="24"/>
        </w:rPr>
        <w:t>【経営者に期待される認識】</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1230" w:name="_______IT_______________________________"/>
      <w:bookmarkEnd w:id="1230"/>
      <w:r w:rsidRPr="00E35FBD">
        <w:rPr>
          <w:rFonts w:ascii="Meiryo UI" w:eastAsia="Meiryo UI" w:hAnsi="Meiryo UI" w:cs="Meiryo UI"/>
          <w:b w:val="0"/>
          <w:sz w:val="24"/>
        </w:rPr>
        <w:t xml:space="preserve">• </w:t>
      </w:r>
      <w:r w:rsidRPr="00E35FBD">
        <w:rPr>
          <w:rFonts w:ascii="Meiryo UI" w:eastAsia="Meiryo UI" w:hAnsi="Meiryo UI" w:cs="Meiryo UI"/>
          <w:b w:val="0"/>
          <w:sz w:val="24"/>
        </w:rPr>
        <w:t>積極的な</w:t>
      </w:r>
      <w:r w:rsidRPr="00E35FBD">
        <w:rPr>
          <w:rFonts w:ascii="Meiryo UI" w:eastAsia="Meiryo UI" w:hAnsi="Meiryo UI" w:cs="Meiryo UI"/>
          <w:b w:val="0"/>
          <w:sz w:val="24"/>
        </w:rPr>
        <w:t>IT</w:t>
      </w:r>
      <w:r w:rsidRPr="00E35FBD">
        <w:rPr>
          <w:rFonts w:ascii="Meiryo UI" w:eastAsia="Meiryo UI" w:hAnsi="Meiryo UI" w:cs="Meiryo UI"/>
          <w:b w:val="0"/>
          <w:sz w:val="24"/>
        </w:rPr>
        <w:t>の利活用を推進する中で、製品やサービスの「セキュリティ品質」を一層高め、自社のブランド価値の向上につなげるべく、システムの基盤におけるセキュリティの向上、情報・データの保護、製品等の安全品質向上に取り組む。</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1231" w:name="_____________________________________7"/>
      <w:bookmarkEnd w:id="1231"/>
      <w:r w:rsidRPr="00E35FBD">
        <w:rPr>
          <w:rFonts w:ascii="Meiryo UI" w:eastAsia="Meiryo UI" w:hAnsi="Meiryo UI" w:cs="Meiryo UI"/>
          <w:b w:val="0"/>
          <w:sz w:val="24"/>
        </w:rPr>
        <w:t xml:space="preserve">• </w:t>
      </w:r>
      <w:r w:rsidRPr="00E35FBD">
        <w:rPr>
          <w:rFonts w:ascii="Meiryo UI" w:eastAsia="Meiryo UI" w:hAnsi="Meiryo UI" w:cs="Meiryo UI"/>
          <w:b w:val="0"/>
          <w:sz w:val="24"/>
        </w:rPr>
        <w:t>様々な関係者との協働が重要</w:t>
      </w:r>
      <w:r w:rsidRPr="00E35FBD">
        <w:rPr>
          <w:rFonts w:ascii="Meiryo UI" w:eastAsia="Meiryo UI" w:hAnsi="Meiryo UI" w:cs="Meiryo UI"/>
          <w:b w:val="0"/>
          <w:sz w:val="24"/>
        </w:rPr>
        <w:t>であるため、情報提供に主体的に取り組む。</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r w:rsidRPr="00E35FBD">
        <w:rPr>
          <w:rFonts w:ascii="Meiryo UI" w:eastAsia="Meiryo UI" w:hAnsi="Meiryo UI" w:cs="Meiryo UI"/>
          <w:b w:val="0"/>
          <w:sz w:val="24"/>
        </w:rPr>
        <w:t xml:space="preserve">• </w:t>
      </w:r>
      <w:r w:rsidRPr="00E35FBD">
        <w:rPr>
          <w:rFonts w:ascii="Meiryo UI" w:eastAsia="Meiryo UI" w:hAnsi="Meiryo UI" w:cs="Meiryo UI"/>
          <w:b w:val="0"/>
          <w:sz w:val="24"/>
        </w:rPr>
        <w:t>決して現存する標準や取り組みなどに満足することなく、実空間とサイバー空間の融合が高度に深化した明日の世界をリードし、変革していく存在となることが期待される。</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1232" w:name="_____________19"/>
      <w:bookmarkEnd w:id="1232"/>
      <w:r w:rsidRPr="00E35FBD">
        <w:rPr>
          <w:rFonts w:ascii="Meiryo UI" w:eastAsia="Meiryo UI" w:hAnsi="Meiryo UI" w:cs="Meiryo UI"/>
          <w:b w:val="0"/>
          <w:i w:val="0"/>
          <w:sz w:val="24"/>
        </w:rPr>
        <w:t>【実装に向けたツール】</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1233" w:name="___IoT__________________IoT_____________"/>
      <w:bookmarkEnd w:id="1233"/>
      <w:r w:rsidRPr="00E35FBD">
        <w:rPr>
          <w:rFonts w:ascii="Meiryo UI" w:eastAsia="Meiryo UI" w:hAnsi="Meiryo UI" w:cs="Meiryo UI"/>
          <w:b w:val="0"/>
          <w:sz w:val="24"/>
        </w:rPr>
        <w:t>• IoT</w:t>
      </w:r>
      <w:r w:rsidRPr="00E35FBD">
        <w:rPr>
          <w:rFonts w:ascii="Meiryo UI" w:eastAsia="Meiryo UI" w:hAnsi="Meiryo UI" w:cs="Meiryo UI"/>
          <w:b w:val="0"/>
          <w:sz w:val="24"/>
        </w:rPr>
        <w:t>セキュリティに関するガイドライン（「</w:t>
      </w:r>
      <w:r w:rsidRPr="00E35FBD">
        <w:rPr>
          <w:rFonts w:ascii="Meiryo UI" w:eastAsia="Meiryo UI" w:hAnsi="Meiryo UI" w:cs="Meiryo UI"/>
          <w:b w:val="0"/>
          <w:sz w:val="24"/>
        </w:rPr>
        <w:t>IoT</w:t>
      </w:r>
      <w:r w:rsidRPr="00E35FBD">
        <w:rPr>
          <w:rFonts w:ascii="Meiryo UI" w:eastAsia="Meiryo UI" w:hAnsi="Meiryo UI" w:cs="Meiryo UI"/>
          <w:b w:val="0"/>
          <w:sz w:val="24"/>
        </w:rPr>
        <w:t>セキュリティのための一般的枠組」等）</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1234" w:name="______________________________________7"/>
      <w:bookmarkEnd w:id="1234"/>
      <w:r w:rsidRPr="00E35FBD">
        <w:rPr>
          <w:rFonts w:ascii="Meiryo UI" w:eastAsia="Meiryo UI" w:hAnsi="Meiryo UI" w:cs="Meiryo UI"/>
          <w:b w:val="0"/>
          <w:sz w:val="24"/>
        </w:rPr>
        <w:t xml:space="preserve">• </w:t>
      </w:r>
      <w:r w:rsidRPr="00E35FBD">
        <w:rPr>
          <w:rFonts w:ascii="Meiryo UI" w:eastAsia="Meiryo UI" w:hAnsi="Meiryo UI" w:cs="Meiryo UI"/>
          <w:b w:val="0"/>
          <w:sz w:val="24"/>
        </w:rPr>
        <w:t>自社のブランド価値としてのサイバーセキュリティに係る積極的な情報発信</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1235" w:name="_IT__________________________2"/>
      <w:bookmarkEnd w:id="1235"/>
      <w:r w:rsidRPr="00E35FBD">
        <w:rPr>
          <w:rFonts w:ascii="Meiryo UI" w:eastAsia="Meiryo UI" w:hAnsi="Meiryo UI" w:cs="Meiryo UI"/>
          <w:b w:val="0"/>
          <w:sz w:val="24"/>
        </w:rPr>
        <w:t>IT</w:t>
      </w:r>
      <w:r w:rsidRPr="00E35FBD">
        <w:rPr>
          <w:rFonts w:ascii="Meiryo UI" w:eastAsia="Meiryo UI" w:hAnsi="Meiryo UI" w:cs="Meiryo UI"/>
          <w:b w:val="0"/>
          <w:sz w:val="24"/>
        </w:rPr>
        <w:t>・セキュリティをビジネスの基盤として捉えている企業</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r w:rsidRPr="00E35FBD">
        <w:rPr>
          <w:rFonts w:ascii="Meiryo UI" w:eastAsia="Meiryo UI" w:hAnsi="Meiryo UI" w:cs="Meiryo UI"/>
          <w:b w:val="0"/>
          <w:i w:val="0"/>
          <w:sz w:val="24"/>
        </w:rPr>
        <w:t>（</w:t>
      </w:r>
      <w:r w:rsidRPr="00E35FBD">
        <w:rPr>
          <w:rFonts w:ascii="Meiryo UI" w:eastAsia="Meiryo UI" w:hAnsi="Meiryo UI" w:cs="Meiryo UI"/>
          <w:b w:val="0"/>
          <w:i w:val="0"/>
          <w:sz w:val="24"/>
        </w:rPr>
        <w:t>IT</w:t>
      </w:r>
      <w:r w:rsidRPr="00E35FBD">
        <w:rPr>
          <w:rFonts w:ascii="Meiryo UI" w:eastAsia="Meiryo UI" w:hAnsi="Meiryo UI" w:cs="Meiryo UI"/>
          <w:b w:val="0"/>
          <w:i w:val="0"/>
          <w:sz w:val="24"/>
        </w:rPr>
        <w:t>・サイバーセキュリティの重要性は理解しているものの、積極的な事業戦略に組み込むところまでは位置づけていない企業）</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1236" w:name="_______________25"/>
      <w:bookmarkEnd w:id="1236"/>
      <w:r w:rsidRPr="00E35FBD">
        <w:rPr>
          <w:rFonts w:ascii="Meiryo UI" w:eastAsia="Meiryo UI" w:hAnsi="Meiryo UI" w:cs="Meiryo UI"/>
          <w:b w:val="0"/>
          <w:i w:val="0"/>
          <w:sz w:val="24"/>
        </w:rPr>
        <w:t>【経営者に期待される認識】</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r w:rsidRPr="00E35FBD">
        <w:rPr>
          <w:rFonts w:ascii="Meiryo UI" w:eastAsia="Meiryo UI" w:hAnsi="Meiryo UI" w:cs="Meiryo UI"/>
          <w:b w:val="0"/>
          <w:sz w:val="24"/>
        </w:rPr>
        <w:t xml:space="preserve">• </w:t>
      </w:r>
      <w:r w:rsidRPr="00E35FBD">
        <w:rPr>
          <w:rFonts w:ascii="Meiryo UI" w:eastAsia="Meiryo UI" w:hAnsi="Meiryo UI" w:cs="Meiryo UI"/>
          <w:b w:val="0"/>
          <w:sz w:val="24"/>
        </w:rPr>
        <w:t>経営者のリーダーシップによって、社会的責任としてのサイバーセキュリティ対策に取り組む。</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1237" w:name="____________________________________6"/>
      <w:bookmarkEnd w:id="1237"/>
      <w:r w:rsidRPr="00E35FBD">
        <w:rPr>
          <w:rFonts w:ascii="Meiryo UI" w:eastAsia="Meiryo UI" w:hAnsi="Meiryo UI" w:cs="Meiryo UI"/>
          <w:b w:val="0"/>
          <w:sz w:val="24"/>
        </w:rPr>
        <w:t xml:space="preserve">• </w:t>
      </w:r>
      <w:r w:rsidRPr="00E35FBD">
        <w:rPr>
          <w:rFonts w:ascii="Meiryo UI" w:eastAsia="Meiryo UI" w:hAnsi="Meiryo UI" w:cs="Meiryo UI"/>
          <w:b w:val="0"/>
          <w:sz w:val="24"/>
        </w:rPr>
        <w:t>サプライチェーンやビジネスパートナー、委託先を含めた対策を行う。</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r w:rsidRPr="00E35FBD">
        <w:rPr>
          <w:rFonts w:ascii="Meiryo UI" w:eastAsia="Meiryo UI" w:hAnsi="Meiryo UI" w:cs="Meiryo UI"/>
          <w:b w:val="0"/>
          <w:sz w:val="24"/>
        </w:rPr>
        <w:t xml:space="preserve">• </w:t>
      </w:r>
      <w:r w:rsidRPr="00E35FBD">
        <w:rPr>
          <w:rFonts w:ascii="Meiryo UI" w:eastAsia="Meiryo UI" w:hAnsi="Meiryo UI" w:cs="Meiryo UI"/>
          <w:b w:val="0"/>
          <w:sz w:val="24"/>
        </w:rPr>
        <w:t>平時・緊急時のいずれにおいても、情報開示などの適切なコミュニケーションを行う。</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1238" w:name="_____________20"/>
      <w:bookmarkEnd w:id="1238"/>
      <w:r w:rsidRPr="00E35FBD">
        <w:rPr>
          <w:rFonts w:ascii="Meiryo UI" w:eastAsia="Meiryo UI" w:hAnsi="Meiryo UI" w:cs="Meiryo UI"/>
          <w:b w:val="0"/>
          <w:i w:val="0"/>
          <w:sz w:val="24"/>
        </w:rPr>
        <w:t>【実装に向けたツール】</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1239" w:name="______________________11"/>
      <w:bookmarkEnd w:id="1239"/>
      <w:r w:rsidRPr="00E35FBD">
        <w:rPr>
          <w:rFonts w:ascii="Meiryo UI" w:eastAsia="Meiryo UI" w:hAnsi="Meiryo UI" w:cs="Meiryo UI"/>
          <w:b w:val="0"/>
          <w:sz w:val="24"/>
        </w:rPr>
        <w:t xml:space="preserve">• </w:t>
      </w:r>
      <w:r w:rsidRPr="00E35FBD">
        <w:rPr>
          <w:rFonts w:ascii="Meiryo UI" w:eastAsia="Meiryo UI" w:hAnsi="Meiryo UI" w:cs="Meiryo UI"/>
          <w:b w:val="0"/>
          <w:sz w:val="24"/>
        </w:rPr>
        <w:t>サイバーセキュリティ経営ガイドライン</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1240" w:name="______________________________________8"/>
      <w:bookmarkEnd w:id="1240"/>
      <w:r w:rsidRPr="00E35FBD">
        <w:rPr>
          <w:rFonts w:ascii="Meiryo UI" w:eastAsia="Meiryo UI" w:hAnsi="Meiryo UI" w:cs="Meiryo UI"/>
          <w:b w:val="0"/>
          <w:sz w:val="24"/>
        </w:rPr>
        <w:t xml:space="preserve">• </w:t>
      </w:r>
      <w:r w:rsidRPr="00E35FBD">
        <w:rPr>
          <w:rFonts w:ascii="Meiryo UI" w:eastAsia="Meiryo UI" w:hAnsi="Meiryo UI" w:cs="Meiryo UI"/>
          <w:b w:val="0"/>
          <w:sz w:val="24"/>
        </w:rPr>
        <w:t>企業等がセキュリティ対策に取り組む上での保険等の</w:t>
      </w:r>
      <w:r w:rsidRPr="00E35FBD">
        <w:rPr>
          <w:rFonts w:ascii="Meiryo UI" w:eastAsia="Meiryo UI" w:hAnsi="Meiryo UI" w:cs="Meiryo UI"/>
          <w:b w:val="0"/>
          <w:sz w:val="24"/>
        </w:rPr>
        <w:t>リスク管理手法の活用</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r w:rsidRPr="00E35FBD">
        <w:rPr>
          <w:rFonts w:ascii="Meiryo UI" w:eastAsia="Meiryo UI" w:hAnsi="Meiryo UI" w:cs="Meiryo UI"/>
          <w:b w:val="0"/>
          <w:sz w:val="24"/>
        </w:rPr>
        <w:t xml:space="preserve">• </w:t>
      </w:r>
      <w:r w:rsidRPr="00E35FBD">
        <w:rPr>
          <w:rFonts w:ascii="Meiryo UI" w:eastAsia="Meiryo UI" w:hAnsi="Meiryo UI" w:cs="Meiryo UI"/>
          <w:b w:val="0"/>
          <w:sz w:val="24"/>
        </w:rPr>
        <w:t>サイバーセキュリティを経営上の重要課題として取り組んでいることの情報発信</w:t>
      </w:r>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bookmarkStart w:id="1241" w:name="___________________________________5"/>
      <w:bookmarkEnd w:id="1241"/>
      <w:r w:rsidRPr="00E35FBD">
        <w:rPr>
          <w:rFonts w:ascii="Meiryo UI" w:eastAsia="Meiryo UI" w:hAnsi="Meiryo UI" w:cs="Meiryo UI"/>
          <w:b w:val="0"/>
          <w:sz w:val="24"/>
        </w:rPr>
        <w:t>自らセキュリティ対策を行う上で、事業上のリソースの制約が大きい企業</w:t>
      </w:r>
    </w:p>
    <w:p w:rsidR="00A77B3E" w:rsidRPr="00E35FBD" w:rsidRDefault="006B1892" w:rsidP="00E35FBD">
      <w:pPr>
        <w:ind w:left="600"/>
        <w:rPr>
          <w:rFonts w:ascii="Meiryo UI" w:eastAsia="Meiryo UI" w:hAnsi="Meiryo UI" w:cs="Meiryo UI"/>
        </w:rPr>
      </w:pP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1242" w:name="____________________________________7"/>
      <w:bookmarkEnd w:id="1242"/>
      <w:r w:rsidRPr="00E35FBD">
        <w:rPr>
          <w:rFonts w:ascii="Meiryo UI" w:eastAsia="Meiryo UI" w:hAnsi="Meiryo UI" w:cs="Meiryo UI"/>
          <w:b w:val="0"/>
          <w:i w:val="0"/>
          <w:sz w:val="24"/>
        </w:rPr>
        <w:t>（主に中小企業等でセキュリティの専門組織を保持することが困難な企業）</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1243" w:name="_______________26"/>
      <w:bookmarkEnd w:id="1243"/>
      <w:r w:rsidRPr="00E35FBD">
        <w:rPr>
          <w:rFonts w:ascii="Meiryo UI" w:eastAsia="Meiryo UI" w:hAnsi="Meiryo UI" w:cs="Meiryo UI"/>
          <w:b w:val="0"/>
          <w:i w:val="0"/>
          <w:sz w:val="24"/>
        </w:rPr>
        <w:t>【経営者に期待される認識】</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r w:rsidRPr="00E35FBD">
        <w:rPr>
          <w:rFonts w:ascii="Meiryo UI" w:eastAsia="Meiryo UI" w:hAnsi="Meiryo UI" w:cs="Meiryo UI"/>
          <w:b w:val="0"/>
          <w:sz w:val="24"/>
        </w:rPr>
        <w:t xml:space="preserve">• </w:t>
      </w:r>
      <w:r w:rsidRPr="00E35FBD">
        <w:rPr>
          <w:rFonts w:ascii="Meiryo UI" w:eastAsia="Meiryo UI" w:hAnsi="Meiryo UI" w:cs="Meiryo UI"/>
          <w:b w:val="0"/>
          <w:sz w:val="24"/>
        </w:rPr>
        <w:t>サプライチェーンを通じて中小企業等の役割はますます重要となる中、消費者や取引先との信頼関係醸成の観点から経営者自らサイバーセキュリティ対策に関心を持ち、取り組む。</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1244" w:name="__________________________________6"/>
      <w:bookmarkEnd w:id="1244"/>
      <w:r w:rsidRPr="00E35FBD">
        <w:rPr>
          <w:rFonts w:ascii="Meiryo UI" w:eastAsia="Meiryo UI" w:hAnsi="Meiryo UI" w:cs="Meiryo UI"/>
          <w:b w:val="0"/>
          <w:sz w:val="24"/>
        </w:rPr>
        <w:t xml:space="preserve">• </w:t>
      </w:r>
      <w:r w:rsidRPr="00E35FBD">
        <w:rPr>
          <w:rFonts w:ascii="Meiryo UI" w:eastAsia="Meiryo UI" w:hAnsi="Meiryo UI" w:cs="Meiryo UI"/>
          <w:b w:val="0"/>
          <w:sz w:val="24"/>
        </w:rPr>
        <w:t>外部の能力や知見を活用しつつ、効率的に進める方策を検討する。</w:t>
      </w:r>
    </w:p>
    <w:p w:rsidR="00A77B3E" w:rsidRPr="00E35FBD" w:rsidRDefault="006B1892" w:rsidP="00E35FBD">
      <w:pPr>
        <w:pStyle w:val="5"/>
        <w:numPr>
          <w:ilvl w:val="4"/>
          <w:numId w:val="1"/>
        </w:numPr>
        <w:tabs>
          <w:tab w:val="clear" w:pos="0"/>
        </w:tabs>
        <w:spacing w:before="0" w:after="0"/>
        <w:ind w:left="800" w:firstLine="0"/>
        <w:rPr>
          <w:rFonts w:ascii="Meiryo UI" w:eastAsia="Meiryo UI" w:hAnsi="Meiryo UI" w:cs="Meiryo UI"/>
          <w:b w:val="0"/>
          <w:i w:val="0"/>
          <w:sz w:val="24"/>
        </w:rPr>
      </w:pPr>
      <w:bookmarkStart w:id="1245" w:name="_____________21"/>
      <w:bookmarkEnd w:id="1245"/>
      <w:r w:rsidRPr="00E35FBD">
        <w:rPr>
          <w:rFonts w:ascii="Meiryo UI" w:eastAsia="Meiryo UI" w:hAnsi="Meiryo UI" w:cs="Meiryo UI"/>
          <w:b w:val="0"/>
          <w:i w:val="0"/>
          <w:sz w:val="24"/>
        </w:rPr>
        <w:t>【実装に向</w:t>
      </w:r>
      <w:r w:rsidRPr="00E35FBD">
        <w:rPr>
          <w:rFonts w:ascii="Meiryo UI" w:eastAsia="Meiryo UI" w:hAnsi="Meiryo UI" w:cs="Meiryo UI"/>
          <w:b w:val="0"/>
          <w:i w:val="0"/>
          <w:sz w:val="24"/>
        </w:rPr>
        <w:t>けたツール】</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r w:rsidRPr="00E35FBD">
        <w:rPr>
          <w:rFonts w:ascii="Meiryo UI" w:eastAsia="Meiryo UI" w:hAnsi="Meiryo UI" w:cs="Meiryo UI"/>
          <w:b w:val="0"/>
          <w:sz w:val="24"/>
        </w:rPr>
        <w:t xml:space="preserve">• </w:t>
      </w:r>
      <w:r w:rsidRPr="00E35FBD">
        <w:rPr>
          <w:rFonts w:ascii="Meiryo UI" w:eastAsia="Meiryo UI" w:hAnsi="Meiryo UI" w:cs="Meiryo UI"/>
          <w:b w:val="0"/>
          <w:sz w:val="24"/>
        </w:rPr>
        <w:t>効率的なセキュリティ対策のためのサービスの利用（中小企業向けクラウドサービス等）</w:t>
      </w:r>
    </w:p>
    <w:p w:rsidR="00A77B3E" w:rsidRPr="00E35FBD" w:rsidRDefault="006B1892" w:rsidP="00E35FBD">
      <w:pPr>
        <w:pStyle w:val="6"/>
        <w:numPr>
          <w:ilvl w:val="5"/>
          <w:numId w:val="1"/>
        </w:numPr>
        <w:tabs>
          <w:tab w:val="clear" w:pos="0"/>
        </w:tabs>
        <w:spacing w:before="0" w:after="0"/>
        <w:ind w:left="1000" w:firstLine="0"/>
        <w:rPr>
          <w:rFonts w:ascii="Meiryo UI" w:eastAsia="Meiryo UI" w:hAnsi="Meiryo UI" w:cs="Meiryo UI"/>
          <w:b w:val="0"/>
          <w:sz w:val="24"/>
        </w:rPr>
      </w:pPr>
      <w:bookmarkStart w:id="1246" w:name="______________________________________9"/>
      <w:bookmarkEnd w:id="1246"/>
      <w:r w:rsidRPr="00E35FBD">
        <w:rPr>
          <w:rFonts w:ascii="Meiryo UI" w:eastAsia="Meiryo UI" w:hAnsi="Meiryo UI" w:cs="Meiryo UI"/>
          <w:b w:val="0"/>
          <w:sz w:val="24"/>
        </w:rPr>
        <w:t xml:space="preserve">• </w:t>
      </w:r>
      <w:r w:rsidRPr="00E35FBD">
        <w:rPr>
          <w:rFonts w:ascii="Meiryo UI" w:eastAsia="Meiryo UI" w:hAnsi="Meiryo UI" w:cs="Meiryo UI"/>
          <w:b w:val="0"/>
          <w:sz w:val="24"/>
        </w:rPr>
        <w:t>サイバーセキュリティに関する相談窓口やセミナー、地域の相談員等の活用</w:t>
      </w:r>
    </w:p>
    <w:p w:rsidR="00A77B3E" w:rsidRPr="00E35FBD" w:rsidRDefault="00E35FBD" w:rsidP="00E35FBD">
      <w:pPr>
        <w:ind w:left="1000"/>
        <w:rPr>
          <w:rFonts w:ascii="Meiryo UI" w:eastAsia="Meiryo UI" w:hAnsi="Meiryo UI" w:cs="Meiryo UI"/>
        </w:rPr>
      </w:pPr>
      <w:r w:rsidRPr="00E35FBD">
        <w:rPr>
          <w:rFonts w:ascii="Meiryo UI" w:eastAsia="Meiryo UI" w:hAnsi="Meiryo UI" w:cs="Meiryo UI"/>
        </w:rPr>
        <w:pict>
          <v:shape id="_x0000_i1026" type="#_x0000_t75" style="width:15.75pt;height:15.75pt">
            <v:imagedata r:id="rId56" o:title="markerflag-red"/>
          </v:shape>
        </w:pict>
      </w:r>
    </w:p>
    <w:p w:rsidR="00A77B3E" w:rsidRPr="00E35FBD" w:rsidRDefault="006B1892" w:rsidP="00E35FBD">
      <w:pPr>
        <w:pStyle w:val="2"/>
        <w:keepNext w:val="0"/>
        <w:numPr>
          <w:ilvl w:val="1"/>
          <w:numId w:val="1"/>
        </w:numPr>
        <w:tabs>
          <w:tab w:val="clear" w:pos="0"/>
        </w:tabs>
        <w:spacing w:before="0" w:after="0"/>
        <w:ind w:left="200" w:firstLine="0"/>
        <w:rPr>
          <w:rFonts w:ascii="Meiryo UI" w:eastAsia="Meiryo UI" w:hAnsi="Meiryo UI" w:cs="Meiryo UI"/>
          <w:b w:val="0"/>
          <w:i w:val="0"/>
          <w:sz w:val="24"/>
        </w:rPr>
      </w:pPr>
      <w:bookmarkStart w:id="1247" w:name="_______________________________2015_3_19"/>
      <w:bookmarkStart w:id="1248" w:name="_Toc499884206"/>
      <w:bookmarkEnd w:id="1247"/>
      <w:r w:rsidRPr="00E35FBD">
        <w:rPr>
          <w:rFonts w:ascii="Meiryo UI" w:eastAsia="Meiryo UI" w:hAnsi="Meiryo UI" w:cs="Meiryo UI"/>
          <w:b w:val="0"/>
          <w:i w:val="0"/>
          <w:sz w:val="24"/>
        </w:rPr>
        <w:t>「政府情報システムの整備及び管理に関する標準ガイドライン」</w:t>
      </w:r>
      <w:r w:rsidRPr="00E35FBD">
        <w:rPr>
          <w:rFonts w:ascii="Meiryo UI" w:eastAsia="Meiryo UI" w:hAnsi="Meiryo UI" w:cs="Meiryo UI"/>
          <w:b w:val="0"/>
          <w:i w:val="0"/>
          <w:sz w:val="24"/>
        </w:rPr>
        <w:t>(2015</w:t>
      </w:r>
      <w:r w:rsidRPr="00E35FBD">
        <w:rPr>
          <w:rFonts w:ascii="Meiryo UI" w:eastAsia="Meiryo UI" w:hAnsi="Meiryo UI" w:cs="Meiryo UI"/>
          <w:b w:val="0"/>
          <w:i w:val="0"/>
          <w:sz w:val="24"/>
        </w:rPr>
        <w:t>年</w:t>
      </w:r>
      <w:r w:rsidRPr="00E35FBD">
        <w:rPr>
          <w:rFonts w:ascii="Meiryo UI" w:eastAsia="Meiryo UI" w:hAnsi="Meiryo UI" w:cs="Meiryo UI"/>
          <w:b w:val="0"/>
          <w:i w:val="0"/>
          <w:sz w:val="24"/>
        </w:rPr>
        <w:t>3</w:t>
      </w:r>
      <w:r w:rsidRPr="00E35FBD">
        <w:rPr>
          <w:rFonts w:ascii="Meiryo UI" w:eastAsia="Meiryo UI" w:hAnsi="Meiryo UI" w:cs="Meiryo UI"/>
          <w:b w:val="0"/>
          <w:i w:val="0"/>
          <w:sz w:val="24"/>
        </w:rPr>
        <w:t>月</w:t>
      </w:r>
      <w:r w:rsidRPr="00E35FBD">
        <w:rPr>
          <w:rFonts w:ascii="Meiryo UI" w:eastAsia="Meiryo UI" w:hAnsi="Meiryo UI" w:cs="Meiryo UI"/>
          <w:b w:val="0"/>
          <w:i w:val="0"/>
          <w:sz w:val="24"/>
        </w:rPr>
        <w:t>19</w:t>
      </w:r>
      <w:r w:rsidRPr="00E35FBD">
        <w:rPr>
          <w:rFonts w:ascii="Meiryo UI" w:eastAsia="Meiryo UI" w:hAnsi="Meiryo UI" w:cs="Meiryo UI"/>
          <w:b w:val="0"/>
          <w:i w:val="0"/>
          <w:sz w:val="24"/>
        </w:rPr>
        <w:t>日更新、</w:t>
      </w:r>
      <w:r w:rsidRPr="00E35FBD">
        <w:rPr>
          <w:rFonts w:ascii="Meiryo UI" w:eastAsia="Meiryo UI" w:hAnsi="Meiryo UI" w:cs="Meiryo UI"/>
          <w:b w:val="0"/>
          <w:i w:val="0"/>
          <w:sz w:val="24"/>
        </w:rPr>
        <w:t>2014</w:t>
      </w:r>
      <w:r w:rsidRPr="00E35FBD">
        <w:rPr>
          <w:rFonts w:ascii="Meiryo UI" w:eastAsia="Meiryo UI" w:hAnsi="Meiryo UI" w:cs="Meiryo UI"/>
          <w:b w:val="0"/>
          <w:i w:val="0"/>
          <w:sz w:val="24"/>
        </w:rPr>
        <w:t>年</w:t>
      </w:r>
      <w:r w:rsidRPr="00E35FBD">
        <w:rPr>
          <w:rFonts w:ascii="Meiryo UI" w:eastAsia="Meiryo UI" w:hAnsi="Meiryo UI" w:cs="Meiryo UI"/>
          <w:b w:val="0"/>
          <w:i w:val="0"/>
          <w:sz w:val="24"/>
        </w:rPr>
        <w:t>12</w:t>
      </w:r>
      <w:r w:rsidRPr="00E35FBD">
        <w:rPr>
          <w:rFonts w:ascii="Meiryo UI" w:eastAsia="Meiryo UI" w:hAnsi="Meiryo UI" w:cs="Meiryo UI"/>
          <w:b w:val="0"/>
          <w:i w:val="0"/>
          <w:sz w:val="24"/>
        </w:rPr>
        <w:t>月</w:t>
      </w:r>
      <w:r w:rsidRPr="00E35FBD">
        <w:rPr>
          <w:rFonts w:ascii="Meiryo UI" w:eastAsia="Meiryo UI" w:hAnsi="Meiryo UI" w:cs="Meiryo UI"/>
          <w:b w:val="0"/>
          <w:i w:val="0"/>
          <w:sz w:val="24"/>
        </w:rPr>
        <w:t>3</w:t>
      </w:r>
      <w:r w:rsidRPr="00E35FBD">
        <w:rPr>
          <w:rFonts w:ascii="Meiryo UI" w:eastAsia="Meiryo UI" w:hAnsi="Meiryo UI" w:cs="Meiryo UI"/>
          <w:b w:val="0"/>
          <w:i w:val="0"/>
          <w:sz w:val="24"/>
        </w:rPr>
        <w:t>日各府省</w:t>
      </w:r>
      <w:r w:rsidRPr="00E35FBD">
        <w:rPr>
          <w:rFonts w:ascii="Meiryo UI" w:eastAsia="Meiryo UI" w:hAnsi="Meiryo UI" w:cs="Meiryo UI"/>
          <w:b w:val="0"/>
          <w:i w:val="0"/>
          <w:sz w:val="24"/>
        </w:rPr>
        <w:t>CIO</w:t>
      </w:r>
      <w:r w:rsidRPr="00E35FBD">
        <w:rPr>
          <w:rFonts w:ascii="Meiryo UI" w:eastAsia="Meiryo UI" w:hAnsi="Meiryo UI" w:cs="Meiryo UI"/>
          <w:b w:val="0"/>
          <w:i w:val="0"/>
          <w:sz w:val="24"/>
        </w:rPr>
        <w:t>連絡会議決定）および「実務手引書」</w:t>
      </w:r>
      <w:bookmarkEnd w:id="1248"/>
    </w:p>
    <w:bookmarkStart w:id="1249" w:name="_http___www_soumu_go_jp_main_sosiki_gyou"/>
    <w:bookmarkEnd w:id="1249"/>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r w:rsidRPr="00E35FBD">
        <w:rPr>
          <w:rStyle w:val="a4"/>
          <w:rFonts w:ascii="Meiryo UI" w:eastAsia="Meiryo UI" w:hAnsi="Meiryo UI" w:cs="Meiryo UI"/>
          <w:b w:val="0"/>
          <w:sz w:val="24"/>
        </w:rPr>
        <w:fldChar w:fldCharType="begin"/>
      </w:r>
      <w:r w:rsidRPr="00E35FBD">
        <w:rPr>
          <w:rStyle w:val="a4"/>
          <w:rFonts w:ascii="Meiryo UI" w:eastAsia="Meiryo UI" w:hAnsi="Meiryo UI" w:cs="Meiryo UI"/>
          <w:b w:val="0"/>
          <w:sz w:val="24"/>
        </w:rPr>
        <w:instrText xml:space="preserve"> HYPERLINK "http://www.soumu.go.jp/main_sosiki/gyoukan/kanri/infosystem-guide.html" </w:instrText>
      </w:r>
      <w:r w:rsidR="00E35FBD" w:rsidRPr="00E35FBD">
        <w:rPr>
          <w:rStyle w:val="a4"/>
          <w:rFonts w:ascii="Meiryo UI" w:eastAsia="Meiryo UI" w:hAnsi="Meiryo UI" w:cs="Meiryo UI"/>
          <w:b w:val="0"/>
          <w:sz w:val="24"/>
        </w:rPr>
      </w:r>
      <w:r w:rsidRPr="00E35FBD">
        <w:rPr>
          <w:rStyle w:val="a4"/>
          <w:rFonts w:ascii="Meiryo UI" w:eastAsia="Meiryo UI" w:hAnsi="Meiryo UI" w:cs="Meiryo UI"/>
          <w:b w:val="0"/>
          <w:sz w:val="24"/>
        </w:rPr>
        <w:fldChar w:fldCharType="separate"/>
      </w:r>
      <w:bookmarkStart w:id="1250" w:name="_Toc499884207"/>
      <w:r w:rsidRPr="00E35FBD">
        <w:rPr>
          <w:rStyle w:val="a4"/>
          <w:rFonts w:ascii="Meiryo UI" w:eastAsia="Meiryo UI" w:hAnsi="Meiryo UI" w:cs="Meiryo UI"/>
          <w:b w:val="0"/>
          <w:sz w:val="24"/>
        </w:rPr>
        <w:t>http://www.soumu.go.jp/main_sosiki/gyoukan/kanri/infosystem-guide.html</w:t>
      </w:r>
      <w:bookmarkEnd w:id="1250"/>
      <w:r w:rsidRPr="00E35FBD">
        <w:rPr>
          <w:rStyle w:val="a4"/>
          <w:rFonts w:ascii="Meiryo UI" w:eastAsia="Meiryo UI" w:hAnsi="Meiryo UI" w:cs="Meiryo UI"/>
          <w:b w:val="0"/>
          <w:sz w:val="24"/>
        </w:rPr>
        <w:fldChar w:fldCharType="end"/>
      </w:r>
    </w:p>
    <w:p w:rsidR="00A77B3E" w:rsidRPr="00E35FBD" w:rsidRDefault="006B1892" w:rsidP="00E35FBD">
      <w:pPr>
        <w:pStyle w:val="3"/>
        <w:keepNext w:val="0"/>
        <w:numPr>
          <w:ilvl w:val="2"/>
          <w:numId w:val="1"/>
        </w:numPr>
        <w:tabs>
          <w:tab w:val="clear" w:pos="0"/>
        </w:tabs>
        <w:spacing w:before="0" w:after="0"/>
        <w:ind w:left="400" w:firstLine="0"/>
        <w:rPr>
          <w:rFonts w:ascii="Meiryo UI" w:eastAsia="Meiryo UI" w:hAnsi="Meiryo UI" w:cs="Meiryo UI"/>
          <w:b w:val="0"/>
          <w:sz w:val="24"/>
        </w:rPr>
      </w:pPr>
      <w:bookmarkStart w:id="1251" w:name="______IT_______2013_6_14______2014_6_24_"/>
      <w:bookmarkStart w:id="1252" w:name="_Toc499884208"/>
      <w:bookmarkEnd w:id="1251"/>
      <w:r w:rsidRPr="00E35FBD">
        <w:rPr>
          <w:rFonts w:ascii="Meiryo UI" w:eastAsia="Meiryo UI" w:hAnsi="Meiryo UI" w:cs="Meiryo UI"/>
          <w:b w:val="0"/>
          <w:sz w:val="24"/>
        </w:rPr>
        <w:t>世界最先端</w:t>
      </w:r>
      <w:r w:rsidRPr="00E35FBD">
        <w:rPr>
          <w:rFonts w:ascii="Meiryo UI" w:eastAsia="Meiryo UI" w:hAnsi="Meiryo UI" w:cs="Meiryo UI"/>
          <w:b w:val="0"/>
          <w:sz w:val="24"/>
        </w:rPr>
        <w:t>IT</w:t>
      </w:r>
      <w:r w:rsidRPr="00E35FBD">
        <w:rPr>
          <w:rFonts w:ascii="Meiryo UI" w:eastAsia="Meiryo UI" w:hAnsi="Meiryo UI" w:cs="Meiryo UI"/>
          <w:b w:val="0"/>
          <w:sz w:val="24"/>
        </w:rPr>
        <w:t>国家創造宣言</w:t>
      </w:r>
      <w:r w:rsidRPr="00E35FBD">
        <w:rPr>
          <w:rFonts w:ascii="Meiryo UI" w:eastAsia="Meiryo UI" w:hAnsi="Meiryo UI" w:cs="Meiryo UI"/>
          <w:b w:val="0"/>
          <w:sz w:val="24"/>
        </w:rPr>
        <w:t>(2013</w:t>
      </w:r>
      <w:r w:rsidRPr="00E35FBD">
        <w:rPr>
          <w:rFonts w:ascii="Meiryo UI" w:eastAsia="Meiryo UI" w:hAnsi="Meiryo UI" w:cs="Meiryo UI"/>
          <w:b w:val="0"/>
          <w:sz w:val="24"/>
        </w:rPr>
        <w:t>年</w:t>
      </w:r>
      <w:r w:rsidRPr="00E35FBD">
        <w:rPr>
          <w:rFonts w:ascii="Meiryo UI" w:eastAsia="Meiryo UI" w:hAnsi="Meiryo UI" w:cs="Meiryo UI"/>
          <w:b w:val="0"/>
          <w:sz w:val="24"/>
        </w:rPr>
        <w:t>6</w:t>
      </w:r>
      <w:r w:rsidRPr="00E35FBD">
        <w:rPr>
          <w:rFonts w:ascii="Meiryo UI" w:eastAsia="Meiryo UI" w:hAnsi="Meiryo UI" w:cs="Meiryo UI"/>
          <w:b w:val="0"/>
          <w:sz w:val="24"/>
        </w:rPr>
        <w:t>月</w:t>
      </w:r>
      <w:r w:rsidRPr="00E35FBD">
        <w:rPr>
          <w:rFonts w:ascii="Meiryo UI" w:eastAsia="Meiryo UI" w:hAnsi="Meiryo UI" w:cs="Meiryo UI"/>
          <w:b w:val="0"/>
          <w:sz w:val="24"/>
        </w:rPr>
        <w:t>14</w:t>
      </w:r>
      <w:r w:rsidRPr="00E35FBD">
        <w:rPr>
          <w:rFonts w:ascii="Meiryo UI" w:eastAsia="Meiryo UI" w:hAnsi="Meiryo UI" w:cs="Meiryo UI"/>
          <w:b w:val="0"/>
          <w:sz w:val="24"/>
        </w:rPr>
        <w:t>日閣議決定。</w:t>
      </w:r>
      <w:r w:rsidRPr="00E35FBD">
        <w:rPr>
          <w:rFonts w:ascii="Meiryo UI" w:eastAsia="Meiryo UI" w:hAnsi="Meiryo UI" w:cs="Meiryo UI"/>
          <w:b w:val="0"/>
          <w:sz w:val="24"/>
        </w:rPr>
        <w:t>2014</w:t>
      </w:r>
      <w:r w:rsidRPr="00E35FBD">
        <w:rPr>
          <w:rFonts w:ascii="Meiryo UI" w:eastAsia="Meiryo UI" w:hAnsi="Meiryo UI" w:cs="Meiryo UI"/>
          <w:b w:val="0"/>
          <w:sz w:val="24"/>
        </w:rPr>
        <w:t>年</w:t>
      </w:r>
      <w:r w:rsidRPr="00E35FBD">
        <w:rPr>
          <w:rFonts w:ascii="Meiryo UI" w:eastAsia="Meiryo UI" w:hAnsi="Meiryo UI" w:cs="Meiryo UI"/>
          <w:b w:val="0"/>
          <w:sz w:val="24"/>
        </w:rPr>
        <w:t>6</w:t>
      </w:r>
      <w:r w:rsidRPr="00E35FBD">
        <w:rPr>
          <w:rFonts w:ascii="Meiryo UI" w:eastAsia="Meiryo UI" w:hAnsi="Meiryo UI" w:cs="Meiryo UI"/>
          <w:b w:val="0"/>
          <w:sz w:val="24"/>
        </w:rPr>
        <w:t>月</w:t>
      </w:r>
      <w:r w:rsidRPr="00E35FBD">
        <w:rPr>
          <w:rFonts w:ascii="Meiryo UI" w:eastAsia="Meiryo UI" w:hAnsi="Meiryo UI" w:cs="Meiryo UI"/>
          <w:b w:val="0"/>
          <w:sz w:val="24"/>
        </w:rPr>
        <w:t>24</w:t>
      </w:r>
      <w:r w:rsidRPr="00E35FBD">
        <w:rPr>
          <w:rFonts w:ascii="Meiryo UI" w:eastAsia="Meiryo UI" w:hAnsi="Meiryo UI" w:cs="Meiryo UI"/>
          <w:b w:val="0"/>
          <w:sz w:val="24"/>
        </w:rPr>
        <w:t>日変更</w:t>
      </w:r>
      <w:r w:rsidRPr="00E35FBD">
        <w:rPr>
          <w:rFonts w:ascii="Meiryo UI" w:eastAsia="Meiryo UI" w:hAnsi="Meiryo UI" w:cs="Meiryo UI"/>
          <w:b w:val="0"/>
          <w:sz w:val="24"/>
        </w:rPr>
        <w:t>)</w:t>
      </w:r>
      <w:r w:rsidRPr="00E35FBD">
        <w:rPr>
          <w:rFonts w:ascii="Meiryo UI" w:eastAsia="Meiryo UI" w:hAnsi="Meiryo UI" w:cs="Meiryo UI"/>
          <w:b w:val="0"/>
          <w:sz w:val="24"/>
        </w:rPr>
        <w:t>に基づき、政府における</w:t>
      </w:r>
      <w:r w:rsidRPr="00E35FBD">
        <w:rPr>
          <w:rFonts w:ascii="Meiryo UI" w:eastAsia="Meiryo UI" w:hAnsi="Meiryo UI" w:cs="Meiryo UI"/>
          <w:b w:val="0"/>
          <w:sz w:val="24"/>
        </w:rPr>
        <w:t>IT</w:t>
      </w:r>
      <w:r w:rsidRPr="00E35FBD">
        <w:rPr>
          <w:rFonts w:ascii="Meiryo UI" w:eastAsia="Meiryo UI" w:hAnsi="Meiryo UI" w:cs="Meiryo UI"/>
          <w:b w:val="0"/>
          <w:sz w:val="24"/>
        </w:rPr>
        <w:t>ガバナンス強化のため、情報システム調達やプロジェクト管理に関する共通ルールとして策定</w:t>
      </w:r>
      <w:bookmarkEnd w:id="1252"/>
    </w:p>
    <w:p w:rsidR="00A77B3E" w:rsidRPr="00E35FBD" w:rsidRDefault="006B1892" w:rsidP="00E35FBD">
      <w:pPr>
        <w:pStyle w:val="4"/>
        <w:keepNext w:val="0"/>
        <w:numPr>
          <w:ilvl w:val="3"/>
          <w:numId w:val="1"/>
        </w:numPr>
        <w:tabs>
          <w:tab w:val="clear" w:pos="0"/>
        </w:tabs>
        <w:spacing w:before="0" w:after="0"/>
        <w:ind w:left="600" w:firstLine="0"/>
        <w:rPr>
          <w:rFonts w:ascii="Meiryo UI" w:eastAsia="Meiryo UI" w:hAnsi="Meiryo UI" w:cs="Meiryo UI"/>
          <w:b w:val="0"/>
          <w:sz w:val="24"/>
        </w:rPr>
      </w:pPr>
      <w:hyperlink r:id="rId57" w:history="1">
        <w:r w:rsidRPr="00E35FBD">
          <w:rPr>
            <w:rStyle w:val="a4"/>
            <w:rFonts w:ascii="Meiryo UI" w:eastAsia="Meiryo UI" w:hAnsi="Meiryo UI" w:cs="Meiryo UI"/>
            <w:b w:val="0"/>
            <w:sz w:val="24"/>
          </w:rPr>
          <w:t>世界最先端</w:t>
        </w:r>
        <w:r w:rsidRPr="00E35FBD">
          <w:rPr>
            <w:rStyle w:val="a4"/>
            <w:rFonts w:ascii="Meiryo UI" w:eastAsia="Meiryo UI" w:hAnsi="Meiryo UI" w:cs="Meiryo UI"/>
            <w:b w:val="0"/>
            <w:sz w:val="24"/>
          </w:rPr>
          <w:t>IT</w:t>
        </w:r>
        <w:r w:rsidRPr="00E35FBD">
          <w:rPr>
            <w:rStyle w:val="a4"/>
            <w:rFonts w:ascii="Meiryo UI" w:eastAsia="Meiryo UI" w:hAnsi="Meiryo UI" w:cs="Meiryo UI"/>
            <w:b w:val="0"/>
            <w:sz w:val="24"/>
          </w:rPr>
          <w:t>国家創造宣言</w:t>
        </w:r>
        <w:r w:rsidRPr="00E35FBD">
          <w:rPr>
            <w:rStyle w:val="a4"/>
            <w:rFonts w:ascii="Meiryo UI" w:eastAsia="Meiryo UI" w:hAnsi="Meiryo UI" w:cs="Meiryo UI"/>
            <w:b w:val="0"/>
            <w:sz w:val="24"/>
          </w:rPr>
          <w:t>(2013</w:t>
        </w:r>
        <w:r w:rsidRPr="00E35FBD">
          <w:rPr>
            <w:rStyle w:val="a4"/>
            <w:rFonts w:ascii="Meiryo UI" w:eastAsia="Meiryo UI" w:hAnsi="Meiryo UI" w:cs="Meiryo UI"/>
            <w:b w:val="0"/>
            <w:sz w:val="24"/>
          </w:rPr>
          <w:t>年</w:t>
        </w:r>
        <w:r w:rsidRPr="00E35FBD">
          <w:rPr>
            <w:rStyle w:val="a4"/>
            <w:rFonts w:ascii="Meiryo UI" w:eastAsia="Meiryo UI" w:hAnsi="Meiryo UI" w:cs="Meiryo UI"/>
            <w:b w:val="0"/>
            <w:sz w:val="24"/>
          </w:rPr>
          <w:t>6</w:t>
        </w:r>
        <w:r w:rsidRPr="00E35FBD">
          <w:rPr>
            <w:rStyle w:val="a4"/>
            <w:rFonts w:ascii="Meiryo UI" w:eastAsia="Meiryo UI" w:hAnsi="Meiryo UI" w:cs="Meiryo UI"/>
            <w:b w:val="0"/>
            <w:sz w:val="24"/>
          </w:rPr>
          <w:t>月</w:t>
        </w:r>
        <w:r w:rsidRPr="00E35FBD">
          <w:rPr>
            <w:rStyle w:val="a4"/>
            <w:rFonts w:ascii="Meiryo UI" w:eastAsia="Meiryo UI" w:hAnsi="Meiryo UI" w:cs="Meiryo UI"/>
            <w:b w:val="0"/>
            <w:sz w:val="24"/>
          </w:rPr>
          <w:t>14</w:t>
        </w:r>
        <w:r w:rsidRPr="00E35FBD">
          <w:rPr>
            <w:rStyle w:val="a4"/>
            <w:rFonts w:ascii="Meiryo UI" w:eastAsia="Meiryo UI" w:hAnsi="Meiryo UI" w:cs="Meiryo UI"/>
            <w:b w:val="0"/>
            <w:sz w:val="24"/>
          </w:rPr>
          <w:t>日閣議決定。</w:t>
        </w:r>
        <w:r w:rsidRPr="00E35FBD">
          <w:rPr>
            <w:rStyle w:val="a4"/>
            <w:rFonts w:ascii="Meiryo UI" w:eastAsia="Meiryo UI" w:hAnsi="Meiryo UI" w:cs="Meiryo UI"/>
            <w:b w:val="0"/>
            <w:sz w:val="24"/>
          </w:rPr>
          <w:t>2014</w:t>
        </w:r>
        <w:r w:rsidRPr="00E35FBD">
          <w:rPr>
            <w:rStyle w:val="a4"/>
            <w:rFonts w:ascii="Meiryo UI" w:eastAsia="Meiryo UI" w:hAnsi="Meiryo UI" w:cs="Meiryo UI"/>
            <w:b w:val="0"/>
            <w:sz w:val="24"/>
          </w:rPr>
          <w:t>年</w:t>
        </w:r>
        <w:r w:rsidRPr="00E35FBD">
          <w:rPr>
            <w:rStyle w:val="a4"/>
            <w:rFonts w:ascii="Meiryo UI" w:eastAsia="Meiryo UI" w:hAnsi="Meiryo UI" w:cs="Meiryo UI"/>
            <w:b w:val="0"/>
            <w:sz w:val="24"/>
          </w:rPr>
          <w:t>6</w:t>
        </w:r>
        <w:r w:rsidRPr="00E35FBD">
          <w:rPr>
            <w:rStyle w:val="a4"/>
            <w:rFonts w:ascii="Meiryo UI" w:eastAsia="Meiryo UI" w:hAnsi="Meiryo UI" w:cs="Meiryo UI"/>
            <w:b w:val="0"/>
            <w:sz w:val="24"/>
          </w:rPr>
          <w:t>月</w:t>
        </w:r>
        <w:r w:rsidRPr="00E35FBD">
          <w:rPr>
            <w:rStyle w:val="a4"/>
            <w:rFonts w:ascii="Meiryo UI" w:eastAsia="Meiryo UI" w:hAnsi="Meiryo UI" w:cs="Meiryo UI"/>
            <w:b w:val="0"/>
            <w:sz w:val="24"/>
          </w:rPr>
          <w:t>24</w:t>
        </w:r>
        <w:r w:rsidRPr="00E35FBD">
          <w:rPr>
            <w:rStyle w:val="a4"/>
            <w:rFonts w:ascii="Meiryo UI" w:eastAsia="Meiryo UI" w:hAnsi="Meiryo UI" w:cs="Meiryo UI"/>
            <w:b w:val="0"/>
            <w:sz w:val="24"/>
          </w:rPr>
          <w:t>日変更</w:t>
        </w:r>
        <w:r w:rsidRPr="00E35FBD">
          <w:rPr>
            <w:rStyle w:val="a4"/>
            <w:rFonts w:ascii="Meiryo UI" w:eastAsia="Meiryo UI" w:hAnsi="Meiryo UI" w:cs="Meiryo UI"/>
            <w:b w:val="0"/>
            <w:sz w:val="24"/>
          </w:rPr>
          <w:t>)</w:t>
        </w:r>
      </w:hyperlink>
      <w:bookmarkEnd w:id="2"/>
    </w:p>
    <w:sectPr w:rsidR="00A77B3E" w:rsidRPr="00E35FBD">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1892" w:rsidRDefault="006B1892">
      <w:r>
        <w:separator/>
      </w:r>
    </w:p>
  </w:endnote>
  <w:endnote w:type="continuationSeparator" w:id="0">
    <w:p w:rsidR="006B1892" w:rsidRDefault="006B18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Meiryo UI">
    <w:panose1 w:val="020B0604030504040204"/>
    <w:charset w:val="80"/>
    <w:family w:val="modern"/>
    <w:pitch w:val="variable"/>
    <w:sig w:usb0="E10102FF" w:usb1="EAC7FFFF" w:usb2="0001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2F73" w:rsidRDefault="006B1892">
    <w:pPr>
      <w:jc w:val="center"/>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1892" w:rsidRDefault="006B1892">
      <w:r>
        <w:separator/>
      </w:r>
    </w:p>
  </w:footnote>
  <w:footnote w:type="continuationSeparator" w:id="0">
    <w:p w:rsidR="006B1892" w:rsidRDefault="006B189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1."/>
      <w:lvlJc w:val="left"/>
      <w:pPr>
        <w:tabs>
          <w:tab w:val="num" w:pos="0"/>
        </w:tabs>
        <w:ind w:left="360" w:hanging="360"/>
      </w:pPr>
      <w:rPr>
        <w:rFonts w:ascii="Calibri" w:eastAsia="Calibri" w:hAnsi="Calibri" w:cs="Calibri"/>
        <w:i w:val="0"/>
        <w:sz w:val="28"/>
      </w:rPr>
    </w:lvl>
    <w:lvl w:ilvl="1">
      <w:start w:val="1"/>
      <w:numFmt w:val="decimal"/>
      <w:lvlText w:val="%1.%2."/>
      <w:lvlJc w:val="left"/>
      <w:pPr>
        <w:tabs>
          <w:tab w:val="num" w:pos="0"/>
        </w:tabs>
        <w:ind w:left="792" w:hanging="432"/>
      </w:pPr>
      <w:rPr>
        <w:rFonts w:ascii="Calibri" w:eastAsia="Calibri" w:hAnsi="Calibri" w:cs="Calibri"/>
        <w:i w:val="0"/>
        <w:sz w:val="24"/>
      </w:rPr>
    </w:lvl>
    <w:lvl w:ilvl="2">
      <w:start w:val="1"/>
      <w:numFmt w:val="decimal"/>
      <w:lvlText w:val="%1.%2.%3."/>
      <w:lvlJc w:val="left"/>
      <w:pPr>
        <w:tabs>
          <w:tab w:val="num" w:pos="0"/>
        </w:tabs>
        <w:ind w:left="1224" w:hanging="504"/>
      </w:pPr>
      <w:rPr>
        <w:rFonts w:ascii="Calibri" w:eastAsia="Calibri" w:hAnsi="Calibri" w:cs="Calibri"/>
        <w:i w:val="0"/>
        <w:sz w:val="24"/>
      </w:rPr>
    </w:lvl>
    <w:lvl w:ilvl="3">
      <w:start w:val="1"/>
      <w:numFmt w:val="decimal"/>
      <w:lvlText w:val="%1.%2.%3.%4."/>
      <w:lvlJc w:val="left"/>
      <w:pPr>
        <w:tabs>
          <w:tab w:val="num" w:pos="0"/>
        </w:tabs>
        <w:ind w:left="1728" w:hanging="648"/>
      </w:pPr>
      <w:rPr>
        <w:rFonts w:ascii="Calibri" w:eastAsia="Calibri" w:hAnsi="Calibri" w:cs="Calibri"/>
        <w:i w:val="0"/>
        <w:sz w:val="24"/>
      </w:rPr>
    </w:lvl>
    <w:lvl w:ilvl="4">
      <w:start w:val="1"/>
      <w:numFmt w:val="decimal"/>
      <w:lvlText w:val="%1.%2.%3.%4.%5."/>
      <w:lvlJc w:val="left"/>
      <w:pPr>
        <w:tabs>
          <w:tab w:val="num" w:pos="0"/>
        </w:tabs>
        <w:ind w:left="2232" w:hanging="792"/>
      </w:pPr>
      <w:rPr>
        <w:rFonts w:ascii="Calibri" w:eastAsia="Calibri" w:hAnsi="Calibri" w:cs="Calibri"/>
        <w:i w:val="0"/>
        <w:sz w:val="24"/>
      </w:rPr>
    </w:lvl>
    <w:lvl w:ilvl="5">
      <w:start w:val="1"/>
      <w:numFmt w:val="decimal"/>
      <w:lvlText w:val="%1.%2.%3.%4.%5.%6."/>
      <w:lvlJc w:val="left"/>
      <w:pPr>
        <w:tabs>
          <w:tab w:val="num" w:pos="0"/>
        </w:tabs>
        <w:ind w:left="2736" w:hanging="936"/>
      </w:pPr>
      <w:rPr>
        <w:rFonts w:ascii="Calibri" w:eastAsia="Calibri" w:hAnsi="Calibri" w:cs="Calibri"/>
        <w:i w:val="0"/>
        <w:sz w:val="24"/>
      </w:rPr>
    </w:lvl>
    <w:lvl w:ilvl="6">
      <w:start w:val="1"/>
      <w:numFmt w:val="decimal"/>
      <w:lvlText w:val="%1.%2.%3.%4.%5.%6.%7."/>
      <w:lvlJc w:val="left"/>
      <w:pPr>
        <w:tabs>
          <w:tab w:val="num" w:pos="0"/>
        </w:tabs>
        <w:ind w:left="3240" w:hanging="1080"/>
      </w:pPr>
      <w:rPr>
        <w:rFonts w:ascii="Calibri" w:eastAsia="Calibri" w:hAnsi="Calibri" w:cs="Calibri"/>
        <w:i w:val="0"/>
        <w:sz w:val="24"/>
      </w:rPr>
    </w:lvl>
    <w:lvl w:ilvl="7">
      <w:start w:val="1"/>
      <w:numFmt w:val="decimal"/>
      <w:lvlText w:val="%1.%2.%3.%4.%5.%6.%7.%8."/>
      <w:lvlJc w:val="left"/>
      <w:pPr>
        <w:tabs>
          <w:tab w:val="num" w:pos="0"/>
        </w:tabs>
        <w:ind w:left="3744" w:hanging="1224"/>
      </w:pPr>
      <w:rPr>
        <w:rFonts w:ascii="Calibri" w:eastAsia="Calibri" w:hAnsi="Calibri" w:cs="Calibri"/>
        <w:i w:val="0"/>
        <w:sz w:val="24"/>
      </w:rPr>
    </w:lvl>
    <w:lvl w:ilvl="8">
      <w:start w:val="1"/>
      <w:numFmt w:val="decimal"/>
      <w:lvlText w:val="%1.%2.%3.%4.%5.%6.%7.%8.%9."/>
      <w:lvlJc w:val="left"/>
      <w:pPr>
        <w:tabs>
          <w:tab w:val="num" w:pos="0"/>
        </w:tabs>
        <w:ind w:left="4320" w:hanging="1440"/>
      </w:pPr>
      <w:rPr>
        <w:rFonts w:ascii="Calibri" w:eastAsia="Calibri" w:hAnsi="Calibri" w:cs="Calibri"/>
        <w:i w:val="0"/>
        <w:sz w:val="24"/>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doNotTrackMoves/>
  <w:defaultTabStop w:val="200"/>
  <w:noPunctuationKerning/>
  <w:characterSpacingControl w:val="doNotCompress"/>
  <w:savePreviewPicture/>
  <w:footnotePr>
    <w:footnote w:id="-1"/>
    <w:footnote w:id="0"/>
  </w:footnotePr>
  <w:endnotePr>
    <w:endnote w:id="-1"/>
    <w:endnote w:id="0"/>
  </w:endnotePr>
  <w:compat>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2F73"/>
    <w:rsid w:val="006B1892"/>
    <w:rsid w:val="00BC2F73"/>
    <w:rsid w:val="00E35F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Pr>
      <w:sz w:val="24"/>
      <w:szCs w:val="24"/>
    </w:rPr>
  </w:style>
  <w:style w:type="paragraph" w:styleId="1">
    <w:name w:val="heading 1"/>
    <w:basedOn w:val="a"/>
    <w:next w:val="a"/>
    <w:qFormat/>
    <w:rsid w:val="00EF7B96"/>
    <w:pPr>
      <w:keepNext/>
      <w:spacing w:before="240" w:after="60"/>
      <w:outlineLvl w:val="0"/>
    </w:pPr>
    <w:rPr>
      <w:rFonts w:ascii="Arial" w:hAnsi="Arial" w:cs="Arial"/>
      <w:b/>
      <w:bCs/>
      <w:kern w:val="32"/>
      <w:sz w:val="32"/>
      <w:szCs w:val="32"/>
    </w:rPr>
  </w:style>
  <w:style w:type="paragraph" w:styleId="2">
    <w:name w:val="heading 2"/>
    <w:basedOn w:val="a"/>
    <w:next w:val="a"/>
    <w:qFormat/>
    <w:rsid w:val="00EF7B96"/>
    <w:pPr>
      <w:keepNext/>
      <w:spacing w:before="240" w:after="60"/>
      <w:outlineLvl w:val="1"/>
    </w:pPr>
    <w:rPr>
      <w:rFonts w:ascii="Arial" w:hAnsi="Arial" w:cs="Arial"/>
      <w:b/>
      <w:bCs/>
      <w:i/>
      <w:iCs/>
      <w:sz w:val="28"/>
      <w:szCs w:val="28"/>
    </w:rPr>
  </w:style>
  <w:style w:type="paragraph" w:styleId="3">
    <w:name w:val="heading 3"/>
    <w:basedOn w:val="a"/>
    <w:next w:val="a"/>
    <w:qFormat/>
    <w:rsid w:val="00EF7B96"/>
    <w:pPr>
      <w:keepNext/>
      <w:spacing w:before="240" w:after="60"/>
      <w:outlineLvl w:val="2"/>
    </w:pPr>
    <w:rPr>
      <w:rFonts w:ascii="Arial" w:hAnsi="Arial" w:cs="Arial"/>
      <w:b/>
      <w:bCs/>
      <w:sz w:val="26"/>
      <w:szCs w:val="26"/>
    </w:rPr>
  </w:style>
  <w:style w:type="paragraph" w:styleId="4">
    <w:name w:val="heading 4"/>
    <w:basedOn w:val="a"/>
    <w:next w:val="a"/>
    <w:qFormat/>
    <w:rsid w:val="00EF7B96"/>
    <w:pPr>
      <w:keepNext/>
      <w:spacing w:before="240" w:after="60"/>
      <w:outlineLvl w:val="3"/>
    </w:pPr>
    <w:rPr>
      <w:b/>
      <w:bCs/>
      <w:sz w:val="28"/>
      <w:szCs w:val="28"/>
    </w:rPr>
  </w:style>
  <w:style w:type="paragraph" w:styleId="5">
    <w:name w:val="heading 5"/>
    <w:basedOn w:val="a"/>
    <w:next w:val="a"/>
    <w:qFormat/>
    <w:rsid w:val="00EF7B96"/>
    <w:pPr>
      <w:spacing w:before="240" w:after="60"/>
      <w:outlineLvl w:val="4"/>
    </w:pPr>
    <w:rPr>
      <w:b/>
      <w:bCs/>
      <w:i/>
      <w:iCs/>
      <w:sz w:val="26"/>
      <w:szCs w:val="26"/>
    </w:rPr>
  </w:style>
  <w:style w:type="paragraph" w:styleId="6">
    <w:name w:val="heading 6"/>
    <w:basedOn w:val="a"/>
    <w:next w:val="a"/>
    <w:qFormat/>
    <w:rsid w:val="00EF7B96"/>
    <w:pPr>
      <w:spacing w:before="240" w:after="60"/>
      <w:outlineLvl w:val="5"/>
    </w:pPr>
    <w:rPr>
      <w:b/>
      <w:bCs/>
      <w:sz w:val="22"/>
      <w:szCs w:val="22"/>
    </w:rPr>
  </w:style>
  <w:style w:type="paragraph" w:styleId="7">
    <w:name w:val="heading 7"/>
    <w:basedOn w:val="a"/>
    <w:next w:val="a"/>
    <w:qFormat/>
    <w:rsid w:val="00EF7B96"/>
    <w:pPr>
      <w:spacing w:before="240" w:after="60"/>
      <w:outlineLvl w:val="6"/>
    </w:pPr>
  </w:style>
  <w:style w:type="paragraph" w:styleId="8">
    <w:name w:val="heading 8"/>
    <w:basedOn w:val="a"/>
    <w:next w:val="a"/>
    <w:qFormat/>
    <w:rsid w:val="00EF7B96"/>
    <w:pPr>
      <w:spacing w:before="240" w:after="60"/>
      <w:outlineLvl w:val="7"/>
    </w:pPr>
    <w:rPr>
      <w:i/>
      <w:iCs/>
    </w:rPr>
  </w:style>
  <w:style w:type="paragraph" w:styleId="9">
    <w:name w:val="heading 9"/>
    <w:basedOn w:val="a"/>
    <w:next w:val="a"/>
    <w:qFormat/>
    <w:rsid w:val="00EF7B96"/>
    <w:p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qFormat/>
    <w:rsid w:val="00EF7B96"/>
    <w:pPr>
      <w:spacing w:before="240" w:after="60"/>
      <w:jc w:val="center"/>
      <w:outlineLvl w:val="0"/>
    </w:pPr>
    <w:rPr>
      <w:rFonts w:ascii="Arial" w:hAnsi="Arial" w:cs="Arial"/>
      <w:b/>
      <w:bCs/>
      <w:kern w:val="28"/>
      <w:sz w:val="32"/>
      <w:szCs w:val="32"/>
    </w:rPr>
  </w:style>
  <w:style w:type="character" w:styleId="a4">
    <w:name w:val="Hyperlink"/>
    <w:basedOn w:val="a0"/>
    <w:uiPriority w:val="99"/>
    <w:rsid w:val="00EF7B96"/>
    <w:rPr>
      <w:color w:val="0000FF"/>
      <w:u w:val="single"/>
    </w:rPr>
  </w:style>
  <w:style w:type="paragraph" w:styleId="10">
    <w:name w:val="toc 1"/>
    <w:basedOn w:val="a"/>
    <w:next w:val="a"/>
    <w:autoRedefine/>
    <w:uiPriority w:val="39"/>
    <w:rsid w:val="00805BCE"/>
  </w:style>
  <w:style w:type="paragraph" w:styleId="20">
    <w:name w:val="toc 2"/>
    <w:basedOn w:val="a"/>
    <w:next w:val="a"/>
    <w:autoRedefine/>
    <w:uiPriority w:val="39"/>
    <w:rsid w:val="00805BCE"/>
    <w:pPr>
      <w:ind w:left="240"/>
    </w:pPr>
  </w:style>
  <w:style w:type="paragraph" w:styleId="30">
    <w:name w:val="toc 3"/>
    <w:basedOn w:val="a"/>
    <w:next w:val="a"/>
    <w:autoRedefine/>
    <w:uiPriority w:val="39"/>
    <w:rsid w:val="00805BCE"/>
    <w:pPr>
      <w:ind w:left="480"/>
    </w:pPr>
  </w:style>
  <w:style w:type="paragraph" w:styleId="40">
    <w:name w:val="toc 4"/>
    <w:basedOn w:val="a"/>
    <w:next w:val="a"/>
    <w:autoRedefine/>
    <w:uiPriority w:val="39"/>
    <w:unhideWhenUsed/>
    <w:rsid w:val="00E35FBD"/>
    <w:pPr>
      <w:widowControl w:val="0"/>
      <w:ind w:leftChars="300" w:left="630"/>
      <w:jc w:val="both"/>
    </w:pPr>
    <w:rPr>
      <w:rFonts w:asciiTheme="minorHAnsi" w:hAnsiTheme="minorHAnsi" w:cstheme="minorBidi"/>
      <w:kern w:val="2"/>
      <w:sz w:val="21"/>
      <w:szCs w:val="22"/>
    </w:rPr>
  </w:style>
  <w:style w:type="paragraph" w:styleId="50">
    <w:name w:val="toc 5"/>
    <w:basedOn w:val="a"/>
    <w:next w:val="a"/>
    <w:autoRedefine/>
    <w:uiPriority w:val="39"/>
    <w:unhideWhenUsed/>
    <w:rsid w:val="00E35FBD"/>
    <w:pPr>
      <w:widowControl w:val="0"/>
      <w:ind w:leftChars="400" w:left="840"/>
      <w:jc w:val="both"/>
    </w:pPr>
    <w:rPr>
      <w:rFonts w:asciiTheme="minorHAnsi" w:hAnsiTheme="minorHAnsi" w:cstheme="minorBidi"/>
      <w:kern w:val="2"/>
      <w:sz w:val="21"/>
      <w:szCs w:val="22"/>
    </w:rPr>
  </w:style>
  <w:style w:type="paragraph" w:styleId="60">
    <w:name w:val="toc 6"/>
    <w:basedOn w:val="a"/>
    <w:next w:val="a"/>
    <w:autoRedefine/>
    <w:uiPriority w:val="39"/>
    <w:unhideWhenUsed/>
    <w:rsid w:val="00E35FBD"/>
    <w:pPr>
      <w:widowControl w:val="0"/>
      <w:ind w:leftChars="500" w:left="1050"/>
      <w:jc w:val="both"/>
    </w:pPr>
    <w:rPr>
      <w:rFonts w:asciiTheme="minorHAnsi" w:hAnsiTheme="minorHAnsi" w:cstheme="minorBidi"/>
      <w:kern w:val="2"/>
      <w:sz w:val="21"/>
      <w:szCs w:val="22"/>
    </w:rPr>
  </w:style>
  <w:style w:type="paragraph" w:styleId="70">
    <w:name w:val="toc 7"/>
    <w:basedOn w:val="a"/>
    <w:next w:val="a"/>
    <w:autoRedefine/>
    <w:uiPriority w:val="39"/>
    <w:unhideWhenUsed/>
    <w:rsid w:val="00E35FBD"/>
    <w:pPr>
      <w:widowControl w:val="0"/>
      <w:ind w:leftChars="600" w:left="1260"/>
      <w:jc w:val="both"/>
    </w:pPr>
    <w:rPr>
      <w:rFonts w:asciiTheme="minorHAnsi" w:hAnsiTheme="minorHAnsi" w:cstheme="minorBidi"/>
      <w:kern w:val="2"/>
      <w:sz w:val="21"/>
      <w:szCs w:val="22"/>
    </w:rPr>
  </w:style>
  <w:style w:type="paragraph" w:styleId="80">
    <w:name w:val="toc 8"/>
    <w:basedOn w:val="a"/>
    <w:next w:val="a"/>
    <w:autoRedefine/>
    <w:uiPriority w:val="39"/>
    <w:unhideWhenUsed/>
    <w:rsid w:val="00E35FBD"/>
    <w:pPr>
      <w:widowControl w:val="0"/>
      <w:ind w:leftChars="700" w:left="1470"/>
      <w:jc w:val="both"/>
    </w:pPr>
    <w:rPr>
      <w:rFonts w:asciiTheme="minorHAnsi" w:hAnsiTheme="minorHAnsi" w:cstheme="minorBidi"/>
      <w:kern w:val="2"/>
      <w:sz w:val="21"/>
      <w:szCs w:val="22"/>
    </w:rPr>
  </w:style>
  <w:style w:type="paragraph" w:styleId="90">
    <w:name w:val="toc 9"/>
    <w:basedOn w:val="a"/>
    <w:next w:val="a"/>
    <w:autoRedefine/>
    <w:uiPriority w:val="39"/>
    <w:unhideWhenUsed/>
    <w:rsid w:val="00E35FBD"/>
    <w:pPr>
      <w:widowControl w:val="0"/>
      <w:ind w:leftChars="800" w:left="1680"/>
      <w:jc w:val="both"/>
    </w:pPr>
    <w:rPr>
      <w:rFonts w:asciiTheme="minorHAnsi" w:hAnsiTheme="minorHAnsi" w:cstheme="minorBidi"/>
      <w:kern w:val="2"/>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Pr>
      <w:sz w:val="24"/>
      <w:szCs w:val="24"/>
    </w:rPr>
  </w:style>
  <w:style w:type="paragraph" w:styleId="1">
    <w:name w:val="heading 1"/>
    <w:basedOn w:val="a"/>
    <w:next w:val="a"/>
    <w:qFormat/>
    <w:rsid w:val="00EF7B96"/>
    <w:pPr>
      <w:keepNext/>
      <w:spacing w:before="240" w:after="60"/>
      <w:outlineLvl w:val="0"/>
    </w:pPr>
    <w:rPr>
      <w:rFonts w:ascii="Arial" w:hAnsi="Arial" w:cs="Arial"/>
      <w:b/>
      <w:bCs/>
      <w:kern w:val="32"/>
      <w:sz w:val="32"/>
      <w:szCs w:val="32"/>
    </w:rPr>
  </w:style>
  <w:style w:type="paragraph" w:styleId="2">
    <w:name w:val="heading 2"/>
    <w:basedOn w:val="a"/>
    <w:next w:val="a"/>
    <w:qFormat/>
    <w:rsid w:val="00EF7B96"/>
    <w:pPr>
      <w:keepNext/>
      <w:spacing w:before="240" w:after="60"/>
      <w:outlineLvl w:val="1"/>
    </w:pPr>
    <w:rPr>
      <w:rFonts w:ascii="Arial" w:hAnsi="Arial" w:cs="Arial"/>
      <w:b/>
      <w:bCs/>
      <w:i/>
      <w:iCs/>
      <w:sz w:val="28"/>
      <w:szCs w:val="28"/>
    </w:rPr>
  </w:style>
  <w:style w:type="paragraph" w:styleId="3">
    <w:name w:val="heading 3"/>
    <w:basedOn w:val="a"/>
    <w:next w:val="a"/>
    <w:qFormat/>
    <w:rsid w:val="00EF7B96"/>
    <w:pPr>
      <w:keepNext/>
      <w:spacing w:before="240" w:after="60"/>
      <w:outlineLvl w:val="2"/>
    </w:pPr>
    <w:rPr>
      <w:rFonts w:ascii="Arial" w:hAnsi="Arial" w:cs="Arial"/>
      <w:b/>
      <w:bCs/>
      <w:sz w:val="26"/>
      <w:szCs w:val="26"/>
    </w:rPr>
  </w:style>
  <w:style w:type="paragraph" w:styleId="4">
    <w:name w:val="heading 4"/>
    <w:basedOn w:val="a"/>
    <w:next w:val="a"/>
    <w:qFormat/>
    <w:rsid w:val="00EF7B96"/>
    <w:pPr>
      <w:keepNext/>
      <w:spacing w:before="240" w:after="60"/>
      <w:outlineLvl w:val="3"/>
    </w:pPr>
    <w:rPr>
      <w:b/>
      <w:bCs/>
      <w:sz w:val="28"/>
      <w:szCs w:val="28"/>
    </w:rPr>
  </w:style>
  <w:style w:type="paragraph" w:styleId="5">
    <w:name w:val="heading 5"/>
    <w:basedOn w:val="a"/>
    <w:next w:val="a"/>
    <w:qFormat/>
    <w:rsid w:val="00EF7B96"/>
    <w:pPr>
      <w:spacing w:before="240" w:after="60"/>
      <w:outlineLvl w:val="4"/>
    </w:pPr>
    <w:rPr>
      <w:b/>
      <w:bCs/>
      <w:i/>
      <w:iCs/>
      <w:sz w:val="26"/>
      <w:szCs w:val="26"/>
    </w:rPr>
  </w:style>
  <w:style w:type="paragraph" w:styleId="6">
    <w:name w:val="heading 6"/>
    <w:basedOn w:val="a"/>
    <w:next w:val="a"/>
    <w:qFormat/>
    <w:rsid w:val="00EF7B96"/>
    <w:pPr>
      <w:spacing w:before="240" w:after="60"/>
      <w:outlineLvl w:val="5"/>
    </w:pPr>
    <w:rPr>
      <w:b/>
      <w:bCs/>
      <w:sz w:val="22"/>
      <w:szCs w:val="22"/>
    </w:rPr>
  </w:style>
  <w:style w:type="paragraph" w:styleId="7">
    <w:name w:val="heading 7"/>
    <w:basedOn w:val="a"/>
    <w:next w:val="a"/>
    <w:qFormat/>
    <w:rsid w:val="00EF7B96"/>
    <w:pPr>
      <w:spacing w:before="240" w:after="60"/>
      <w:outlineLvl w:val="6"/>
    </w:pPr>
  </w:style>
  <w:style w:type="paragraph" w:styleId="8">
    <w:name w:val="heading 8"/>
    <w:basedOn w:val="a"/>
    <w:next w:val="a"/>
    <w:qFormat/>
    <w:rsid w:val="00EF7B96"/>
    <w:pPr>
      <w:spacing w:before="240" w:after="60"/>
      <w:outlineLvl w:val="7"/>
    </w:pPr>
    <w:rPr>
      <w:i/>
      <w:iCs/>
    </w:rPr>
  </w:style>
  <w:style w:type="paragraph" w:styleId="9">
    <w:name w:val="heading 9"/>
    <w:basedOn w:val="a"/>
    <w:next w:val="a"/>
    <w:qFormat/>
    <w:rsid w:val="00EF7B96"/>
    <w:p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qFormat/>
    <w:rsid w:val="00EF7B96"/>
    <w:pPr>
      <w:spacing w:before="240" w:after="60"/>
      <w:jc w:val="center"/>
      <w:outlineLvl w:val="0"/>
    </w:pPr>
    <w:rPr>
      <w:rFonts w:ascii="Arial" w:hAnsi="Arial" w:cs="Arial"/>
      <w:b/>
      <w:bCs/>
      <w:kern w:val="28"/>
      <w:sz w:val="32"/>
      <w:szCs w:val="32"/>
    </w:rPr>
  </w:style>
  <w:style w:type="character" w:styleId="a4">
    <w:name w:val="Hyperlink"/>
    <w:basedOn w:val="a0"/>
    <w:uiPriority w:val="99"/>
    <w:rsid w:val="00EF7B96"/>
    <w:rPr>
      <w:color w:val="0000FF"/>
      <w:u w:val="single"/>
    </w:rPr>
  </w:style>
  <w:style w:type="paragraph" w:styleId="10">
    <w:name w:val="toc 1"/>
    <w:basedOn w:val="a"/>
    <w:next w:val="a"/>
    <w:autoRedefine/>
    <w:uiPriority w:val="39"/>
    <w:rsid w:val="00805BCE"/>
  </w:style>
  <w:style w:type="paragraph" w:styleId="20">
    <w:name w:val="toc 2"/>
    <w:basedOn w:val="a"/>
    <w:next w:val="a"/>
    <w:autoRedefine/>
    <w:uiPriority w:val="39"/>
    <w:rsid w:val="00805BCE"/>
    <w:pPr>
      <w:ind w:left="240"/>
    </w:pPr>
  </w:style>
  <w:style w:type="paragraph" w:styleId="30">
    <w:name w:val="toc 3"/>
    <w:basedOn w:val="a"/>
    <w:next w:val="a"/>
    <w:autoRedefine/>
    <w:uiPriority w:val="39"/>
    <w:rsid w:val="00805BCE"/>
    <w:pPr>
      <w:ind w:left="480"/>
    </w:pPr>
  </w:style>
  <w:style w:type="paragraph" w:styleId="40">
    <w:name w:val="toc 4"/>
    <w:basedOn w:val="a"/>
    <w:next w:val="a"/>
    <w:autoRedefine/>
    <w:uiPriority w:val="39"/>
    <w:unhideWhenUsed/>
    <w:rsid w:val="00E35FBD"/>
    <w:pPr>
      <w:widowControl w:val="0"/>
      <w:ind w:leftChars="300" w:left="630"/>
      <w:jc w:val="both"/>
    </w:pPr>
    <w:rPr>
      <w:rFonts w:asciiTheme="minorHAnsi" w:hAnsiTheme="minorHAnsi" w:cstheme="minorBidi"/>
      <w:kern w:val="2"/>
      <w:sz w:val="21"/>
      <w:szCs w:val="22"/>
    </w:rPr>
  </w:style>
  <w:style w:type="paragraph" w:styleId="50">
    <w:name w:val="toc 5"/>
    <w:basedOn w:val="a"/>
    <w:next w:val="a"/>
    <w:autoRedefine/>
    <w:uiPriority w:val="39"/>
    <w:unhideWhenUsed/>
    <w:rsid w:val="00E35FBD"/>
    <w:pPr>
      <w:widowControl w:val="0"/>
      <w:ind w:leftChars="400" w:left="840"/>
      <w:jc w:val="both"/>
    </w:pPr>
    <w:rPr>
      <w:rFonts w:asciiTheme="minorHAnsi" w:hAnsiTheme="minorHAnsi" w:cstheme="minorBidi"/>
      <w:kern w:val="2"/>
      <w:sz w:val="21"/>
      <w:szCs w:val="22"/>
    </w:rPr>
  </w:style>
  <w:style w:type="paragraph" w:styleId="60">
    <w:name w:val="toc 6"/>
    <w:basedOn w:val="a"/>
    <w:next w:val="a"/>
    <w:autoRedefine/>
    <w:uiPriority w:val="39"/>
    <w:unhideWhenUsed/>
    <w:rsid w:val="00E35FBD"/>
    <w:pPr>
      <w:widowControl w:val="0"/>
      <w:ind w:leftChars="500" w:left="1050"/>
      <w:jc w:val="both"/>
    </w:pPr>
    <w:rPr>
      <w:rFonts w:asciiTheme="minorHAnsi" w:hAnsiTheme="minorHAnsi" w:cstheme="minorBidi"/>
      <w:kern w:val="2"/>
      <w:sz w:val="21"/>
      <w:szCs w:val="22"/>
    </w:rPr>
  </w:style>
  <w:style w:type="paragraph" w:styleId="70">
    <w:name w:val="toc 7"/>
    <w:basedOn w:val="a"/>
    <w:next w:val="a"/>
    <w:autoRedefine/>
    <w:uiPriority w:val="39"/>
    <w:unhideWhenUsed/>
    <w:rsid w:val="00E35FBD"/>
    <w:pPr>
      <w:widowControl w:val="0"/>
      <w:ind w:leftChars="600" w:left="1260"/>
      <w:jc w:val="both"/>
    </w:pPr>
    <w:rPr>
      <w:rFonts w:asciiTheme="minorHAnsi" w:hAnsiTheme="minorHAnsi" w:cstheme="minorBidi"/>
      <w:kern w:val="2"/>
      <w:sz w:val="21"/>
      <w:szCs w:val="22"/>
    </w:rPr>
  </w:style>
  <w:style w:type="paragraph" w:styleId="80">
    <w:name w:val="toc 8"/>
    <w:basedOn w:val="a"/>
    <w:next w:val="a"/>
    <w:autoRedefine/>
    <w:uiPriority w:val="39"/>
    <w:unhideWhenUsed/>
    <w:rsid w:val="00E35FBD"/>
    <w:pPr>
      <w:widowControl w:val="0"/>
      <w:ind w:leftChars="700" w:left="1470"/>
      <w:jc w:val="both"/>
    </w:pPr>
    <w:rPr>
      <w:rFonts w:asciiTheme="minorHAnsi" w:hAnsiTheme="minorHAnsi" w:cstheme="minorBidi"/>
      <w:kern w:val="2"/>
      <w:sz w:val="21"/>
      <w:szCs w:val="22"/>
    </w:rPr>
  </w:style>
  <w:style w:type="paragraph" w:styleId="90">
    <w:name w:val="toc 9"/>
    <w:basedOn w:val="a"/>
    <w:next w:val="a"/>
    <w:autoRedefine/>
    <w:uiPriority w:val="39"/>
    <w:unhideWhenUsed/>
    <w:rsid w:val="00E35FBD"/>
    <w:pPr>
      <w:widowControl w:val="0"/>
      <w:ind w:leftChars="800" w:left="1680"/>
      <w:jc w:val="both"/>
    </w:pPr>
    <w:rPr>
      <w:rFonts w:asciiTheme="minorHAnsi"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yperlink" Target="http://www.ipa.go.jp/security/keihatsu/sme/guideline/" TargetMode="External"/><Relationship Id="rId18" Type="http://schemas.openxmlformats.org/officeDocument/2006/relationships/hyperlink" Target="http://cybersec.hatenadiary.jp/entry/sec_shingai_case_site" TargetMode="External"/><Relationship Id="rId26" Type="http://schemas.openxmlformats.org/officeDocument/2006/relationships/hyperlink" Target="http://cybersec.hatenadiary.jp/entry/kokokara_case" TargetMode="External"/><Relationship Id="rId39" Type="http://schemas.openxmlformats.org/officeDocument/2006/relationships/hyperlink" Target="http://www.nisc.go.jp/active/general/pdf/shishin28.pdf" TargetMode="External"/><Relationship Id="rId21" Type="http://schemas.openxmlformats.org/officeDocument/2006/relationships/hyperlink" Target="http://cybersec.hatenadiary.jp/entry/it_chotatsu_sec_response" TargetMode="External"/><Relationship Id="rId34" Type="http://schemas.openxmlformats.org/officeDocument/2006/relationships/hyperlink" Target="http://cybersec.hatenadiary.jp/entry/daikigyo_response" TargetMode="External"/><Relationship Id="rId42" Type="http://schemas.openxmlformats.org/officeDocument/2006/relationships/hyperlink" Target="http://cybersec.hatenadiary.jp/entry/sec_bcp" TargetMode="External"/><Relationship Id="rId47" Type="http://schemas.openxmlformats.org/officeDocument/2006/relationships/hyperlink" Target="http://cybersec.hatenadiary.jp/entry/sec_low_list" TargetMode="External"/><Relationship Id="rId50" Type="http://schemas.openxmlformats.org/officeDocument/2006/relationships/hyperlink" Target="http://www.ipa.go.jp/security/kokokara/study/company.html" TargetMode="External"/><Relationship Id="rId55" Type="http://schemas.openxmlformats.org/officeDocument/2006/relationships/hyperlink" Target="http://www.nisc.go.jp/conference/cs/index.html" TargetMode="External"/><Relationship Id="rId7" Type="http://schemas.openxmlformats.org/officeDocument/2006/relationships/endnotes" Target="endnotes.xml"/><Relationship Id="rId12" Type="http://schemas.openxmlformats.org/officeDocument/2006/relationships/hyperlink" Target="http://isog-j.org/output/2015/Yararetakana-Guide-20151014.pdf" TargetMode="External"/><Relationship Id="rId17" Type="http://schemas.openxmlformats.org/officeDocument/2006/relationships/hyperlink" Target="http://cybersec.hatenadiary.jp/entry/kokokara_case" TargetMode="External"/><Relationship Id="rId25" Type="http://schemas.openxmlformats.org/officeDocument/2006/relationships/hyperlink" Target="http://cybersec.hatenadiary.jp/entry/sec_shingai_case_site" TargetMode="External"/><Relationship Id="rId33" Type="http://schemas.openxmlformats.org/officeDocument/2006/relationships/hyperlink" Target="http://cybersec.hatenadiary.jp/entry/home_response" TargetMode="External"/><Relationship Id="rId38" Type="http://schemas.openxmlformats.org/officeDocument/2006/relationships/hyperlink" Target="http://www.nisc.go.jp/active/general/pdf/kihan28.pdf" TargetMode="External"/><Relationship Id="rId46" Type="http://schemas.openxmlformats.org/officeDocument/2006/relationships/hyperlink" Target="http://cybersec.hatenadiary.jp/entry/gov_std" TargetMode="External"/><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cybersec.hatenadiary.jp/entry/response_guidance_ref" TargetMode="External"/><Relationship Id="rId20" Type="http://schemas.openxmlformats.org/officeDocument/2006/relationships/hyperlink" Target="http://cybersec.hatenadiary.jp/entry/chusho_response_shiken" TargetMode="External"/><Relationship Id="rId29" Type="http://schemas.openxmlformats.org/officeDocument/2006/relationships/hyperlink" Target="http://cybersec.hatenadiary.jp/entry/chusho_consul_response" TargetMode="External"/><Relationship Id="rId41" Type="http://schemas.openxmlformats.org/officeDocument/2006/relationships/hyperlink" Target="http://cybersec.hatenadiary.jp/entry/it_chotatsu_sec_response" TargetMode="External"/><Relationship Id="rId54" Type="http://schemas.openxmlformats.org/officeDocument/2006/relationships/hyperlink" Target="http://www.nisc.go.jp/conference/cs/dai09/pdf/09shiryou07.pdf"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cybersec.hatenadiary.jp/entry/sec_guide_index" TargetMode="External"/><Relationship Id="rId24" Type="http://schemas.openxmlformats.org/officeDocument/2006/relationships/hyperlink" Target="http://cybersec.hatenadiary.jp/entry/sec_sodan_tebiki_memo" TargetMode="External"/><Relationship Id="rId32" Type="http://schemas.openxmlformats.org/officeDocument/2006/relationships/hyperlink" Target="http://cybersec.hatenadiary.jp/entry/chusho_sec_responce_index" TargetMode="External"/><Relationship Id="rId37" Type="http://schemas.openxmlformats.org/officeDocument/2006/relationships/hyperlink" Target="http://cybersec.hatenadiary.jp/entry/gov_response" TargetMode="External"/><Relationship Id="rId40" Type="http://schemas.openxmlformats.org/officeDocument/2006/relationships/hyperlink" Target="http://www.nisc.go.jp/active/general/pdf/kijyun28.pdf" TargetMode="External"/><Relationship Id="rId45" Type="http://schemas.openxmlformats.org/officeDocument/2006/relationships/hyperlink" Target="http://cybersec.hatenadiary.jp/entry/sec_guide_index" TargetMode="External"/><Relationship Id="rId53" Type="http://schemas.openxmlformats.org/officeDocument/2006/relationships/hyperlink" Target="http://cybersec.hatenadiary.jp/entry/tcyss_open"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cybersec.hatenadiary.jp/entry/sec_consul_quick_guide" TargetMode="External"/><Relationship Id="rId23" Type="http://schemas.openxmlformats.org/officeDocument/2006/relationships/hyperlink" Target="http://cybersec.hatenadiary.jp/entry/sec_sodan_tebiki_memo" TargetMode="External"/><Relationship Id="rId28" Type="http://schemas.openxmlformats.org/officeDocument/2006/relationships/hyperlink" Target="http://cybersec.hatenadiary.jp/entry/digital_trans_IT_util" TargetMode="External"/><Relationship Id="rId36" Type="http://schemas.openxmlformats.org/officeDocument/2006/relationships/hyperlink" Target="http://www.meti.go.jp/policy/netsecurity/downloadfiles/CSM_Guideline_app_B-2.pdf" TargetMode="External"/><Relationship Id="rId49" Type="http://schemas.openxmlformats.org/officeDocument/2006/relationships/hyperlink" Target="http://cybersec.hatenadiary.jp/entry/sec_total_site_list" TargetMode="External"/><Relationship Id="rId57" Type="http://schemas.openxmlformats.org/officeDocument/2006/relationships/hyperlink" Target="http://www.soumu.go.jp/main_content/000352690.pdf" TargetMode="External"/><Relationship Id="rId10" Type="http://schemas.openxmlformats.org/officeDocument/2006/relationships/hyperlink" Target="https://www.ipa.go.jp/security/keihatsu/videos/" TargetMode="External"/><Relationship Id="rId19" Type="http://schemas.openxmlformats.org/officeDocument/2006/relationships/hyperlink" Target="http://cybersec.hatenadiary.jp/entry/chusho_consul_response" TargetMode="External"/><Relationship Id="rId31" Type="http://schemas.openxmlformats.org/officeDocument/2006/relationships/hyperlink" Target="http://cybersec.hatenadiary.jp/entry/chusho_consul_response" TargetMode="External"/><Relationship Id="rId44" Type="http://schemas.openxmlformats.org/officeDocument/2006/relationships/hyperlink" Target="http://cybersec.hatenadiary.jp/entry/isms_kb" TargetMode="External"/><Relationship Id="rId52" Type="http://schemas.openxmlformats.org/officeDocument/2006/relationships/hyperlink" Target="http://www.ipa.go.jp/security/keihatsu/sme/guidelin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cybersec.hatenadiary.jp/entry/2016/06/25/131046" TargetMode="External"/><Relationship Id="rId22" Type="http://schemas.openxmlformats.org/officeDocument/2006/relationships/hyperlink" Target="http://cybersec.hatenadiary.jp/entry/sec_emergency_response_guide" TargetMode="External"/><Relationship Id="rId27" Type="http://schemas.openxmlformats.org/officeDocument/2006/relationships/hyperlink" Target="http://cybersec.hatenadiary.jp/entry/chusho_response_shiken" TargetMode="External"/><Relationship Id="rId30" Type="http://schemas.openxmlformats.org/officeDocument/2006/relationships/hyperlink" Target="http://cybersec.hatenadiary.jp/entry/chusho_response_ref" TargetMode="External"/><Relationship Id="rId35" Type="http://schemas.openxmlformats.org/officeDocument/2006/relationships/hyperlink" Target="http://www.meti.go.jp/policy/netsecurity/downloadfiles/CSM_Guideline_v1.1_diff.pdf" TargetMode="External"/><Relationship Id="rId43" Type="http://schemas.openxmlformats.org/officeDocument/2006/relationships/hyperlink" Target="http://cybersec.hatenadiary.jp/entry/chusho_it_tanto_kb_skill" TargetMode="External"/><Relationship Id="rId48" Type="http://schemas.openxmlformats.org/officeDocument/2006/relationships/hyperlink" Target="http://cybersec.hatenadiary.jp/entry/sec_kikan_index" TargetMode="External"/><Relationship Id="rId56" Type="http://schemas.openxmlformats.org/officeDocument/2006/relationships/image" Target="media/image2.png"/><Relationship Id="rId8" Type="http://schemas.openxmlformats.org/officeDocument/2006/relationships/footer" Target="footer1.xml"/><Relationship Id="rId51" Type="http://schemas.openxmlformats.org/officeDocument/2006/relationships/hyperlink" Target="http://www.nisc.go.jp/security-site/map.html" TargetMode="External"/><Relationship Id="rId3" Type="http://schemas.microsoft.com/office/2007/relationships/stylesWithEffects" Target="stylesWithEffect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67</Pages>
  <Words>12209</Words>
  <Characters>69594</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東京都</cp:lastModifiedBy>
  <cp:revision>2</cp:revision>
  <dcterms:created xsi:type="dcterms:W3CDTF">2017-12-01T00:28:00Z</dcterms:created>
  <dcterms:modified xsi:type="dcterms:W3CDTF">2017-12-01T00:29:00Z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heme">
    <vt:lpwstr>4a6ljr0or1jtpcgj6veka6hk84</vt:lpwstr>
  </property>
</Properties>
</file>